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44FD4" w14:textId="77777777" w:rsidR="003F3C00" w:rsidRDefault="007F655D">
      <w:pPr>
        <w:tabs>
          <w:tab w:val="left" w:pos="0"/>
          <w:tab w:val="left" w:pos="2608"/>
          <w:tab w:val="left" w:pos="3912"/>
          <w:tab w:val="left" w:pos="5216"/>
        </w:tabs>
        <w:ind w:left="0"/>
        <w:jc w:val="both"/>
        <w:rPr>
          <w:rFonts w:asciiTheme="majorHAnsi" w:hAnsiTheme="majorHAnsi" w:cstheme="majorBidi"/>
        </w:rPr>
      </w:pPr>
      <w:r>
        <w:rPr>
          <w:rFonts w:asciiTheme="majorHAnsi" w:hAnsiTheme="majorHAnsi" w:cstheme="majorHAnsi"/>
          <w:noProof/>
        </w:rPr>
        <w:drawing>
          <wp:anchor distT="0" distB="0" distL="114300" distR="114300" simplePos="0" relativeHeight="251658240" behindDoc="0" locked="0" layoutInCell="1" allowOverlap="1" wp14:anchorId="199244F2" wp14:editId="1B6BBE59">
            <wp:simplePos x="0" y="0"/>
            <wp:positionH relativeFrom="margin">
              <wp:align>right</wp:align>
            </wp:positionH>
            <wp:positionV relativeFrom="paragraph">
              <wp:posOffset>-426085</wp:posOffset>
            </wp:positionV>
            <wp:extent cx="1400810" cy="1400810"/>
            <wp:effectExtent l="0" t="0" r="8890" b="8890"/>
            <wp:wrapNone/>
            <wp:docPr id="19349174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1749" name="Graphic 3"/>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00962" cy="1400962"/>
                    </a:xfrm>
                    <a:prstGeom prst="rect">
                      <a:avLst/>
                    </a:prstGeom>
                  </pic:spPr>
                </pic:pic>
              </a:graphicData>
            </a:graphic>
          </wp:anchor>
        </w:drawing>
      </w:r>
      <w:r>
        <w:rPr>
          <w:rFonts w:asciiTheme="majorHAnsi" w:hAnsiTheme="majorHAnsi" w:cstheme="majorHAnsi"/>
          <w:noProof/>
        </w:rPr>
        <w:drawing>
          <wp:anchor distT="0" distB="0" distL="114300" distR="114300" simplePos="0" relativeHeight="251659264" behindDoc="0" locked="0" layoutInCell="1" allowOverlap="1" wp14:anchorId="0F722C49" wp14:editId="2A1998BB">
            <wp:simplePos x="0" y="0"/>
            <wp:positionH relativeFrom="margin">
              <wp:align>left</wp:align>
            </wp:positionH>
            <wp:positionV relativeFrom="paragraph">
              <wp:posOffset>1270</wp:posOffset>
            </wp:positionV>
            <wp:extent cx="1440180" cy="254000"/>
            <wp:effectExtent l="0" t="0" r="8255" b="0"/>
            <wp:wrapNone/>
            <wp:docPr id="963886114" name="Graphic 2" descr="Savonia-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86114" name="Graphic 2" descr="Savonia-ammattikorkeakoulu"/>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40000" cy="254135"/>
                    </a:xfrm>
                    <a:prstGeom prst="rect">
                      <a:avLst/>
                    </a:prstGeom>
                  </pic:spPr>
                </pic:pic>
              </a:graphicData>
            </a:graphic>
          </wp:anchor>
        </w:drawing>
      </w:r>
      <w:r>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3304F7DB" wp14:editId="60A54FB1">
                <wp:simplePos x="0" y="0"/>
                <wp:positionH relativeFrom="page">
                  <wp:posOffset>19050</wp:posOffset>
                </wp:positionH>
                <wp:positionV relativeFrom="paragraph">
                  <wp:posOffset>-720090</wp:posOffset>
                </wp:positionV>
                <wp:extent cx="7543800" cy="274320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2743200"/>
                        </a:xfrm>
                        <a:prstGeom prst="rect">
                          <a:avLst/>
                        </a:prstGeom>
                        <a:solidFill>
                          <a:schemeClr val="accent1"/>
                        </a:solidFill>
                        <a:ln>
                          <a:noFill/>
                        </a:ln>
                      </wps:spPr>
                      <wps:bodyPr rot="0" vert="horz" wrap="square" lIns="91440" tIns="45720" rIns="91440" bIns="45720" anchor="t" anchorCtr="0" upright="1">
                        <a:noAutofit/>
                      </wps:bodyPr>
                    </wps:wsp>
                  </a:graphicData>
                </a:graphic>
              </wp:anchor>
            </w:drawing>
          </mc:Choice>
          <mc:Fallback>
            <w:pict>
              <v:rect w14:anchorId="15FC5FBB" id="Rectangle 2" o:spid="_x0000_s1026" style="position:absolute;margin-left:1.5pt;margin-top:-56.7pt;width:594pt;height:3in;z-index:2516561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" fillcolor="#ee3e8a [3204]" stroked="f">
                <w10:wrap anchorx="page"/>
              </v:rect>
            </w:pict>
          </mc:Fallback>
        </mc:AlternateContent>
      </w:r>
      <w:r>
        <w:rPr>
          <w:rFonts w:asciiTheme="majorHAnsi" w:hAnsiTheme="majorHAnsi" w:cstheme="majorBidi"/>
        </w:rPr>
        <w:t xml:space="preserve"> </w:t>
      </w:r>
    </w:p>
    <w:p w14:paraId="0F9D7B1E" w14:textId="77777777" w:rsidR="003F3C00" w:rsidRDefault="003F3C00">
      <w:pPr>
        <w:tabs>
          <w:tab w:val="left" w:pos="0"/>
          <w:tab w:val="left" w:pos="2608"/>
          <w:tab w:val="left" w:pos="3912"/>
          <w:tab w:val="left" w:pos="5216"/>
        </w:tabs>
        <w:ind w:left="0"/>
        <w:jc w:val="both"/>
        <w:rPr>
          <w:rFonts w:asciiTheme="majorHAnsi" w:hAnsiTheme="majorHAnsi" w:cstheme="majorBidi"/>
        </w:rPr>
      </w:pPr>
    </w:p>
    <w:p w14:paraId="49E769C9"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7B476F60" w14:textId="77777777" w:rsidR="003F3C00" w:rsidRDefault="007F655D">
      <w:pPr>
        <w:tabs>
          <w:tab w:val="left" w:pos="2608"/>
          <w:tab w:val="left" w:pos="3912"/>
          <w:tab w:val="left" w:pos="5216"/>
        </w:tabs>
        <w:ind w:left="0"/>
        <w:jc w:val="both"/>
        <w:rPr>
          <w:rFonts w:asciiTheme="majorHAnsi" w:hAnsiTheme="majorHAnsi" w:cstheme="majorBidi"/>
        </w:rPr>
      </w:pPr>
      <w:r>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40EF2FEA" wp14:editId="330DEC17">
                <wp:simplePos x="0" y="0"/>
                <wp:positionH relativeFrom="margin">
                  <wp:align>right</wp:align>
                </wp:positionH>
                <wp:positionV relativeFrom="paragraph">
                  <wp:posOffset>163195</wp:posOffset>
                </wp:positionV>
                <wp:extent cx="6543040" cy="600710"/>
                <wp:effectExtent l="0" t="0" r="0" b="889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2842" cy="600710"/>
                        </a:xfrm>
                        <a:prstGeom prst="rect">
                          <a:avLst/>
                        </a:prstGeom>
                        <a:noFill/>
                        <a:ln>
                          <a:noFill/>
                        </a:ln>
                      </wps:spPr>
                      <wps:txbx>
                        <w:txbxContent>
                          <w:p w14:paraId="614D0FE9" w14:textId="77777777" w:rsidR="003F3C00" w:rsidRDefault="007450D8">
                            <w:pPr>
                              <w:pStyle w:val="Tekijntiedot"/>
                              <w:spacing w:line="276" w:lineRule="auto"/>
                              <w:jc w:val="left"/>
                              <w:rPr>
                                <w:rFonts w:ascii="Tahoma" w:hAnsi="Tahoma" w:cs="Tahoma"/>
                                <w:b w:val="0"/>
                                <w:caps/>
                                <w:color w:val="FFFFFF" w:themeColor="background1"/>
                                <w:sz w:val="28"/>
                                <w:lang w:val="en-US"/>
                              </w:rPr>
                            </w:pPr>
                            <w:sdt>
                              <w:sdtPr>
                                <w:rPr>
                                  <w:rStyle w:val="Nega"/>
                                  <w:sz w:val="28"/>
                                </w:rPr>
                                <w:alias w:val="Select report type"/>
                                <w:tag w:val="Report type"/>
                                <w:id w:val="-1517996131"/>
                                <w:placeholder>
                                  <w:docPart w:val="F672C68A3D1C469BBA2C1C818B61F3A5"/>
                                </w:placeholder>
                                <w:dropDownList>
                                  <w:listItem w:value="Report type"/>
                                  <w:listItem w:displayText="Thesis" w:value="Thesis"/>
                                  <w:listItem w:displayText="Internship report" w:value="Internship report"/>
                                  <w:listItem w:displayText="Project report" w:value="Project report"/>
                                  <w:listItem w:displayText="Other report" w:value="Other report"/>
                                </w:dropDownList>
                              </w:sdtPr>
                              <w:sdtEndPr>
                                <w:rPr>
                                  <w:rStyle w:val="DefaultParagraphFont"/>
                                  <w:rFonts w:asciiTheme="majorHAnsi" w:hAnsiTheme="majorHAnsi" w:cstheme="majorHAnsi"/>
                                  <w:b/>
                                  <w:caps w:val="0"/>
                                  <w:color w:val="auto"/>
                                  <w:lang w:val="fi-FI"/>
                                </w:rPr>
                              </w:sdtEndPr>
                              <w:sdtContent>
                                <w:r w:rsidR="007F655D">
                                  <w:rPr>
                                    <w:rStyle w:val="Nega"/>
                                    <w:sz w:val="28"/>
                                  </w:rPr>
                                  <w:t>Thesis</w:t>
                                </w:r>
                              </w:sdtContent>
                            </w:sdt>
                            <w:r w:rsidR="007F655D">
                              <w:rPr>
                                <w:color w:val="FFFFFF" w:themeColor="background1"/>
                                <w:spacing w:val="40"/>
                                <w:lang w:val="en-US"/>
                              </w:rPr>
                              <w:t xml:space="preserve"> </w:t>
                            </w:r>
                            <w:r w:rsidR="007F655D">
                              <w:rPr>
                                <w:b w:val="0"/>
                                <w:color w:val="FFFFFF" w:themeColor="background1"/>
                                <w:spacing w:val="40"/>
                                <w:lang w:val="en-US"/>
                              </w:rPr>
                              <w:t xml:space="preserve">– </w:t>
                            </w:r>
                            <w:sdt>
                              <w:sdtPr>
                                <w:rPr>
                                  <w:rFonts w:ascii="Tahoma" w:hAnsi="Tahoma" w:cs="Tahoma"/>
                                  <w:b w:val="0"/>
                                  <w:caps/>
                                  <w:color w:val="FFFFFF" w:themeColor="background1"/>
                                  <w:sz w:val="28"/>
                                  <w:lang w:val="en-US"/>
                                </w:rPr>
                                <w:alias w:val="Select type of degree"/>
                                <w:tag w:val="Degree"/>
                                <w:id w:val="98077196"/>
                                <w:placeholder>
                                  <w:docPart w:val="C5C93F28C84F4DF1BB6CE789C3AB834D"/>
                                </w:placeholder>
                                <w:dropDownList>
                                  <w:listItem w:displayText="Bachelor's Degree" w:value="Bachelor's Degree"/>
                                  <w:listItem w:displayText="Master's Degree" w:value="Master's Degree"/>
                                </w:dropDownList>
                              </w:sdtPr>
                              <w:sdtEndPr/>
                              <w:sdtContent>
                                <w:r w:rsidR="007F655D">
                                  <w:rPr>
                                    <w:rFonts w:ascii="Tahoma" w:hAnsi="Tahoma" w:cs="Tahoma"/>
                                    <w:b w:val="0"/>
                                    <w:caps/>
                                    <w:color w:val="FFFFFF" w:themeColor="background1"/>
                                    <w:sz w:val="28"/>
                                    <w:lang w:val="en-US"/>
                                  </w:rPr>
                                  <w:t>Bachelor's Degree</w:t>
                                </w:r>
                              </w:sdtContent>
                            </w:sdt>
                          </w:p>
                          <w:p w14:paraId="67435EF9" w14:textId="77777777" w:rsidR="003F3C00" w:rsidRDefault="007450D8">
                            <w:pPr>
                              <w:pStyle w:val="Tekijntiedot"/>
                              <w:spacing w:line="276" w:lineRule="auto"/>
                              <w:jc w:val="left"/>
                              <w:rPr>
                                <w:color w:val="FFFFFF" w:themeColor="background1"/>
                                <w:spacing w:val="40"/>
                                <w:lang w:val="en-US"/>
                              </w:rPr>
                            </w:pPr>
                            <w:sdt>
                              <w:sdtPr>
                                <w:rPr>
                                  <w:rFonts w:asciiTheme="majorHAnsi" w:hAnsiTheme="majorHAnsi" w:cstheme="majorHAnsi"/>
                                  <w:b w:val="0"/>
                                  <w:bCs w:val="0"/>
                                  <w:caps/>
                                  <w:color w:val="FFFFFF" w:themeColor="background1"/>
                                  <w:sz w:val="28"/>
                                  <w:lang w:val="en-US"/>
                                </w:rPr>
                                <w:alias w:val="Select field of study"/>
                                <w:tag w:val="Select field of study"/>
                                <w:id w:val="1328938780"/>
                                <w:placeholder>
                                  <w:docPart w:val="C83242CF58904DB2BC1E64D2A44AAACE"/>
                                </w:placeholder>
                                <w:dropDownList>
                                  <w:listItem w:displayText="Select Field of Study" w:value="Select Field of Study"/>
                                  <w:listItem w:displayText="Culture" w:value="Culture"/>
                                  <w:listItem w:displayText="Natural Resources and the Environment" w:value="Natural Resources and the Environment"/>
                                  <w:listItem w:displayText="Tourism, Catering and Domestic Services" w:value="Tourism, Catering and Domestic Services"/>
                                  <w:listItem w:displayText="Social Services, Health and Sports" w:value="Social Services, Health and Sports"/>
                                  <w:listItem w:displayText="Technology, Communication and Transport" w:value="Technology, Communication and Transport"/>
                                  <w:listItem w:displayText="Social Sciences, Business and Administration" w:value="Social Sciences, Business and Administration"/>
                                </w:dropDownList>
                              </w:sdtPr>
                              <w:sdtEndPr/>
                              <w:sdtContent>
                                <w:r w:rsidR="007F655D">
                                  <w:rPr>
                                    <w:rFonts w:asciiTheme="majorHAnsi" w:hAnsiTheme="majorHAnsi" w:cstheme="majorHAnsi"/>
                                    <w:b w:val="0"/>
                                    <w:bCs w:val="0"/>
                                    <w:caps/>
                                    <w:color w:val="FFFFFF" w:themeColor="background1"/>
                                    <w:sz w:val="28"/>
                                    <w:lang w:val="en-US"/>
                                  </w:rPr>
                                  <w:t>Technology, Communication and Transport</w:t>
                                </w:r>
                              </w:sdtContent>
                            </w:sdt>
                          </w:p>
                        </w:txbxContent>
                      </wps:txbx>
                      <wps:bodyPr rot="0" vert="horz" wrap="square" lIns="91440" tIns="45720" rIns="91440" bIns="45720" anchor="t" anchorCtr="0" upright="1">
                        <a:noAutofit/>
                      </wps:bodyPr>
                    </wps:wsp>
                  </a:graphicData>
                </a:graphic>
              </wp:anchor>
            </w:drawing>
          </mc:Choice>
          <mc:Fallback>
            <w:pict>
              <v:shapetype w14:anchorId="40EF2FEA" id="_x0000_t202" coordsize="21600,21600" o:spt="202" path="m,l,21600r21600,l21600,xe">
                <v:stroke joinstyle="miter"/>
                <v:path gradientshapeok="t" o:connecttype="rect"/>
              </v:shapetype>
              <v:shape id="Text Box 3" o:spid="_x0000_s1026" type="#_x0000_t202" style="position:absolute;left:0;text-align:left;margin-left:464pt;margin-top:12.85pt;width:515.2pt;height:47.3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" filled="f" stroked="f">
                <v:textbox>
                  <w:txbxContent>
                    <w:p w14:paraId="614D0FE9" w14:textId="77777777" w:rsidR="003F3C00" w:rsidRDefault="007450D8">
                      <w:pPr>
                        <w:pStyle w:val="Tekijntiedot"/>
                        <w:spacing w:line="276" w:lineRule="auto"/>
                        <w:jc w:val="left"/>
                        <w:rPr>
                          <w:rFonts w:ascii="Tahoma" w:hAnsi="Tahoma" w:cs="Tahoma"/>
                          <w:b w:val="0"/>
                          <w:caps/>
                          <w:color w:val="FFFFFF" w:themeColor="background1"/>
                          <w:sz w:val="28"/>
                          <w:lang w:val="en-US"/>
                        </w:rPr>
                      </w:pPr>
                      <w:sdt>
                        <w:sdtPr>
                          <w:rPr>
                            <w:rStyle w:val="Nega"/>
                            <w:sz w:val="28"/>
                          </w:rPr>
                          <w:alias w:val="Select report type"/>
                          <w:tag w:val="Report type"/>
                          <w:id w:val="-1517996131"/>
                          <w:placeholder>
                            <w:docPart w:val="F672C68A3D1C469BBA2C1C818B61F3A5"/>
                          </w:placeholder>
                          <w:dropDownList>
                            <w:listItem w:value="Report type"/>
                            <w:listItem w:displayText="Thesis" w:value="Thesis"/>
                            <w:listItem w:displayText="Internship report" w:value="Internship report"/>
                            <w:listItem w:displayText="Project report" w:value="Project report"/>
                            <w:listItem w:displayText="Other report" w:value="Other report"/>
                          </w:dropDownList>
                        </w:sdtPr>
                        <w:sdtEndPr>
                          <w:rPr>
                            <w:rStyle w:val="DefaultParagraphFont"/>
                            <w:rFonts w:asciiTheme="majorHAnsi" w:hAnsiTheme="majorHAnsi" w:cstheme="majorHAnsi"/>
                            <w:b/>
                            <w:caps w:val="0"/>
                            <w:color w:val="auto"/>
                            <w:lang w:val="fi-FI"/>
                          </w:rPr>
                        </w:sdtEndPr>
                        <w:sdtContent>
                          <w:r w:rsidR="007F655D">
                            <w:rPr>
                              <w:rStyle w:val="Nega"/>
                              <w:sz w:val="28"/>
                            </w:rPr>
                            <w:t>Thesis</w:t>
                          </w:r>
                        </w:sdtContent>
                      </w:sdt>
                      <w:r w:rsidR="007F655D">
                        <w:rPr>
                          <w:color w:val="FFFFFF" w:themeColor="background1"/>
                          <w:spacing w:val="40"/>
                          <w:lang w:val="en-US"/>
                        </w:rPr>
                        <w:t xml:space="preserve"> </w:t>
                      </w:r>
                      <w:r w:rsidR="007F655D">
                        <w:rPr>
                          <w:b w:val="0"/>
                          <w:color w:val="FFFFFF" w:themeColor="background1"/>
                          <w:spacing w:val="40"/>
                          <w:lang w:val="en-US"/>
                        </w:rPr>
                        <w:t xml:space="preserve">– </w:t>
                      </w:r>
                      <w:sdt>
                        <w:sdtPr>
                          <w:rPr>
                            <w:rFonts w:ascii="Tahoma" w:hAnsi="Tahoma" w:cs="Tahoma"/>
                            <w:b w:val="0"/>
                            <w:caps/>
                            <w:color w:val="FFFFFF" w:themeColor="background1"/>
                            <w:sz w:val="28"/>
                            <w:lang w:val="en-US"/>
                          </w:rPr>
                          <w:alias w:val="Select type of degree"/>
                          <w:tag w:val="Degree"/>
                          <w:id w:val="98077196"/>
                          <w:placeholder>
                            <w:docPart w:val="C5C93F28C84F4DF1BB6CE789C3AB834D"/>
                          </w:placeholder>
                          <w:dropDownList>
                            <w:listItem w:displayText="Bachelor's Degree" w:value="Bachelor's Degree"/>
                            <w:listItem w:displayText="Master's Degree" w:value="Master's Degree"/>
                          </w:dropDownList>
                        </w:sdtPr>
                        <w:sdtEndPr/>
                        <w:sdtContent>
                          <w:r w:rsidR="007F655D">
                            <w:rPr>
                              <w:rFonts w:ascii="Tahoma" w:hAnsi="Tahoma" w:cs="Tahoma"/>
                              <w:b w:val="0"/>
                              <w:caps/>
                              <w:color w:val="FFFFFF" w:themeColor="background1"/>
                              <w:sz w:val="28"/>
                              <w:lang w:val="en-US"/>
                            </w:rPr>
                            <w:t>Bachelor's Degree</w:t>
                          </w:r>
                        </w:sdtContent>
                      </w:sdt>
                    </w:p>
                    <w:p w14:paraId="67435EF9" w14:textId="77777777" w:rsidR="003F3C00" w:rsidRDefault="007450D8">
                      <w:pPr>
                        <w:pStyle w:val="Tekijntiedot"/>
                        <w:spacing w:line="276" w:lineRule="auto"/>
                        <w:jc w:val="left"/>
                        <w:rPr>
                          <w:color w:val="FFFFFF" w:themeColor="background1"/>
                          <w:spacing w:val="40"/>
                          <w:lang w:val="en-US"/>
                        </w:rPr>
                      </w:pPr>
                      <w:sdt>
                        <w:sdtPr>
                          <w:rPr>
                            <w:rFonts w:asciiTheme="majorHAnsi" w:hAnsiTheme="majorHAnsi" w:cstheme="majorHAnsi"/>
                            <w:b w:val="0"/>
                            <w:bCs w:val="0"/>
                            <w:caps/>
                            <w:color w:val="FFFFFF" w:themeColor="background1"/>
                            <w:sz w:val="28"/>
                            <w:lang w:val="en-US"/>
                          </w:rPr>
                          <w:alias w:val="Select field of study"/>
                          <w:tag w:val="Select field of study"/>
                          <w:id w:val="1328938780"/>
                          <w:placeholder>
                            <w:docPart w:val="C83242CF58904DB2BC1E64D2A44AAACE"/>
                          </w:placeholder>
                          <w:dropDownList>
                            <w:listItem w:displayText="Select Field of Study" w:value="Select Field of Study"/>
                            <w:listItem w:displayText="Culture" w:value="Culture"/>
                            <w:listItem w:displayText="Natural Resources and the Environment" w:value="Natural Resources and the Environment"/>
                            <w:listItem w:displayText="Tourism, Catering and Domestic Services" w:value="Tourism, Catering and Domestic Services"/>
                            <w:listItem w:displayText="Social Services, Health and Sports" w:value="Social Services, Health and Sports"/>
                            <w:listItem w:displayText="Technology, Communication and Transport" w:value="Technology, Communication and Transport"/>
                            <w:listItem w:displayText="Social Sciences, Business and Administration" w:value="Social Sciences, Business and Administration"/>
                          </w:dropDownList>
                        </w:sdtPr>
                        <w:sdtEndPr/>
                        <w:sdtContent>
                          <w:r w:rsidR="007F655D">
                            <w:rPr>
                              <w:rFonts w:asciiTheme="majorHAnsi" w:hAnsiTheme="majorHAnsi" w:cstheme="majorHAnsi"/>
                              <w:b w:val="0"/>
                              <w:bCs w:val="0"/>
                              <w:caps/>
                              <w:color w:val="FFFFFF" w:themeColor="background1"/>
                              <w:sz w:val="28"/>
                              <w:lang w:val="en-US"/>
                            </w:rPr>
                            <w:t>Technology, Communication and Transport</w:t>
                          </w:r>
                        </w:sdtContent>
                      </w:sdt>
                    </w:p>
                  </w:txbxContent>
                </v:textbox>
                <w10:wrap anchorx="margin"/>
              </v:shape>
            </w:pict>
          </mc:Fallback>
        </mc:AlternateContent>
      </w:r>
    </w:p>
    <w:p w14:paraId="7E889D46"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5A0679BE"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45795CD8"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0C7D6CBF" w14:textId="77777777" w:rsidR="003F3C00" w:rsidRDefault="003F3C00">
      <w:pPr>
        <w:pStyle w:val="Kansilehdenpotsikko"/>
        <w:jc w:val="both"/>
      </w:pPr>
    </w:p>
    <w:p w14:paraId="29DFA4FE" w14:textId="77777777" w:rsidR="003F3C00" w:rsidRDefault="007F655D">
      <w:pPr>
        <w:pStyle w:val="TitlepageThesistitle"/>
        <w:jc w:val="both"/>
      </w:pPr>
      <w:r>
        <w:t>ANALYSIS OF PROXIMITY SENSORS FOR SMART STREET LIGHTING SOLUTIONS</w:t>
      </w:r>
    </w:p>
    <w:p w14:paraId="47EA8C70" w14:textId="77777777" w:rsidR="003F3C00" w:rsidRDefault="003F3C00">
      <w:pPr>
        <w:pStyle w:val="TitlepageSubtitle"/>
        <w:jc w:val="both"/>
      </w:pPr>
    </w:p>
    <w:p w14:paraId="5BEB96BF"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7802F3C7"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244F03B1"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064D7472"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6478F667"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1BBCC159"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0D6A4F43"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461FEC6E"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33522BA4"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72610C87"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0E8C78EC"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57CF766E"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15C0C0BC" w14:textId="77777777" w:rsidR="003F3C00" w:rsidRDefault="003F3C00">
      <w:pPr>
        <w:tabs>
          <w:tab w:val="left" w:pos="0"/>
          <w:tab w:val="left" w:pos="2608"/>
          <w:tab w:val="left" w:pos="3912"/>
          <w:tab w:val="left" w:pos="5216"/>
        </w:tabs>
        <w:ind w:left="0"/>
        <w:jc w:val="both"/>
        <w:rPr>
          <w:rFonts w:asciiTheme="majorHAnsi" w:hAnsiTheme="majorHAnsi" w:cstheme="majorHAnsi"/>
        </w:rPr>
      </w:pPr>
    </w:p>
    <w:p w14:paraId="73DA7766" w14:textId="77777777" w:rsidR="003F3C00" w:rsidRDefault="007F655D">
      <w:pPr>
        <w:spacing w:line="276" w:lineRule="auto"/>
        <w:jc w:val="both"/>
      </w:pPr>
      <w:r>
        <w:t>AUTHOR</w:t>
      </w:r>
      <w:r>
        <w:tab/>
        <w:t>Annabella Guobadia</w:t>
      </w:r>
    </w:p>
    <w:p w14:paraId="454AD3BA" w14:textId="77777777" w:rsidR="003F3C00" w:rsidRDefault="003F3C00">
      <w:pPr>
        <w:spacing w:line="276" w:lineRule="auto"/>
        <w:ind w:firstLine="1304"/>
        <w:jc w:val="both"/>
      </w:pPr>
    </w:p>
    <w:p w14:paraId="102A865A" w14:textId="77777777" w:rsidR="003F3C00" w:rsidRDefault="007F655D">
      <w:pPr>
        <w:spacing w:line="276" w:lineRule="auto"/>
        <w:ind w:left="0"/>
        <w:jc w:val="both"/>
        <w:rPr>
          <w:rFonts w:asciiTheme="majorHAnsi" w:hAnsiTheme="majorHAnsi" w:cstheme="majorHAnsi"/>
        </w:rPr>
      </w:pPr>
      <w:r>
        <w:tab/>
      </w:r>
      <w:bookmarkStart w:id="0" w:name="_Toc312154646"/>
      <w:r>
        <w:rPr>
          <w:rFonts w:asciiTheme="majorHAnsi" w:hAnsiTheme="majorHAnsi" w:cstheme="majorHAnsi"/>
        </w:rPr>
        <w:br w:type="page"/>
      </w:r>
    </w:p>
    <w:p w14:paraId="5D1EBC6E" w14:textId="77777777" w:rsidR="003F3C00" w:rsidRDefault="007F655D">
      <w:pPr>
        <w:pStyle w:val="Abstractheader"/>
        <w:jc w:val="both"/>
      </w:pPr>
      <w:bookmarkStart w:id="1" w:name="_Toc312154647"/>
      <w:bookmarkEnd w:id="0"/>
      <w:r>
        <w:lastRenderedPageBreak/>
        <w:t>SAVONIA UNIVERSITY OF APPLIED SCIENCES</w:t>
      </w:r>
      <w:r>
        <w:tab/>
        <w:t>THESIS</w:t>
      </w:r>
      <w:bookmarkStart w:id="2" w:name="_Toc312154648"/>
      <w:bookmarkEnd w:id="1"/>
      <w:r>
        <w:br/>
        <w:t>Abstract</w:t>
      </w:r>
      <w:bookmarkEnd w:id="2"/>
    </w:p>
    <w:tbl>
      <w:tblPr>
        <w:tblW w:w="48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Caption w:val="Abstract eli englanninkielinen tiivistelmä"/>
        <w:tblDescription w:val="Abstract eli englanninkielinen tiivistelmä on tehty lomakkeeksi, jonka kenttiin joko kirjoitetaan tekstiä englannin kielellä tai tieto valitaan avautuvasta luettelosta. "/>
      </w:tblPr>
      <w:tblGrid>
        <w:gridCol w:w="1466"/>
        <w:gridCol w:w="3581"/>
        <w:gridCol w:w="2012"/>
        <w:gridCol w:w="2883"/>
      </w:tblGrid>
      <w:tr w:rsidR="003F3C00" w14:paraId="686E153A" w14:textId="77777777">
        <w:trPr>
          <w:trHeight w:val="510"/>
        </w:trPr>
        <w:tc>
          <w:tcPr>
            <w:tcW w:w="5000" w:type="pct"/>
            <w:gridSpan w:val="4"/>
            <w:tcBorders>
              <w:top w:val="single" w:sz="4" w:space="0" w:color="auto"/>
              <w:left w:val="single" w:sz="4" w:space="0" w:color="auto"/>
              <w:bottom w:val="nil"/>
              <w:right w:val="single" w:sz="4" w:space="0" w:color="auto"/>
            </w:tcBorders>
          </w:tcPr>
          <w:p w14:paraId="7F2F9E33" w14:textId="77777777" w:rsidR="003F3C00" w:rsidRDefault="007F655D">
            <w:pPr>
              <w:pStyle w:val="NoSpacing"/>
              <w:jc w:val="both"/>
              <w:rPr>
                <w:rFonts w:asciiTheme="majorHAnsi" w:hAnsiTheme="majorHAnsi" w:cstheme="majorHAnsi"/>
              </w:rPr>
            </w:pPr>
            <w:r>
              <w:rPr>
                <w:rFonts w:asciiTheme="majorHAnsi" w:hAnsiTheme="majorHAnsi" w:cstheme="majorHAnsi"/>
              </w:rPr>
              <w:t>Field of Study</w:t>
            </w:r>
          </w:p>
          <w:sdt>
            <w:sdtPr>
              <w:rPr>
                <w:rFonts w:asciiTheme="majorHAnsi" w:hAnsiTheme="majorHAnsi" w:cstheme="majorBidi"/>
                <w:sz w:val="20"/>
                <w:szCs w:val="20"/>
                <w:lang w:val="en-US"/>
              </w:rPr>
              <w:alias w:val="Select Field of Study"/>
              <w:tag w:val="Select Field of Study"/>
              <w:id w:val="517138"/>
              <w:placeholder>
                <w:docPart w:val="728731A2BB724AFA9199C5BB96592153"/>
              </w:placeholder>
              <w:dropDownList>
                <w:listItem w:displayText="Culture" w:value="Culture"/>
                <w:listItem w:displayText="Natural Resources and the Environment" w:value="Natural Resources and the Environment"/>
                <w:listItem w:displayText="Social Sciences, Business and Administration" w:value="Social Sciences, Business and Administration"/>
                <w:listItem w:displayText="Social Services, Health and Sports" w:value="Social Services, Health and Sports"/>
                <w:listItem w:displayText="Technology, Communication and Transport" w:value="Technology, Communication and Transport"/>
                <w:listItem w:displayText="Tourism, Catering and Domestic Services" w:value="Tourism, Catering and Domestic Services"/>
              </w:dropDownList>
            </w:sdtPr>
            <w:sdtEndPr/>
            <w:sdtContent>
              <w:p w14:paraId="60D50D5A" w14:textId="77777777" w:rsidR="003F3C00" w:rsidRDefault="007F655D">
                <w:pPr>
                  <w:pStyle w:val="Tiivistelmabstract"/>
                  <w:jc w:val="both"/>
                  <w:rPr>
                    <w:rFonts w:asciiTheme="majorHAnsi" w:hAnsiTheme="majorHAnsi" w:cstheme="majorHAnsi"/>
                    <w:sz w:val="20"/>
                    <w:szCs w:val="20"/>
                    <w:lang w:val="en-US"/>
                  </w:rPr>
                </w:pPr>
                <w:r>
                  <w:rPr>
                    <w:rFonts w:asciiTheme="majorHAnsi" w:hAnsiTheme="majorHAnsi" w:cstheme="majorBidi"/>
                    <w:sz w:val="20"/>
                    <w:szCs w:val="20"/>
                    <w:lang w:val="en-US"/>
                  </w:rPr>
                  <w:t>Technology, Communication and Transport</w:t>
                </w:r>
              </w:p>
            </w:sdtContent>
          </w:sdt>
        </w:tc>
      </w:tr>
      <w:tr w:rsidR="003F3C00" w14:paraId="16D55422" w14:textId="77777777">
        <w:trPr>
          <w:trHeight w:hRule="exact" w:val="80"/>
        </w:trPr>
        <w:tc>
          <w:tcPr>
            <w:tcW w:w="5000" w:type="pct"/>
            <w:gridSpan w:val="4"/>
            <w:tcBorders>
              <w:top w:val="nil"/>
              <w:left w:val="single" w:sz="4" w:space="0" w:color="auto"/>
              <w:bottom w:val="single" w:sz="4" w:space="0" w:color="auto"/>
              <w:right w:val="single" w:sz="4" w:space="0" w:color="auto"/>
            </w:tcBorders>
          </w:tcPr>
          <w:p w14:paraId="6231429C" w14:textId="77777777" w:rsidR="003F3C00" w:rsidRDefault="003F3C00">
            <w:pPr>
              <w:pStyle w:val="NoSpacing"/>
              <w:jc w:val="both"/>
              <w:rPr>
                <w:rFonts w:asciiTheme="majorHAnsi" w:hAnsiTheme="majorHAnsi" w:cstheme="majorHAnsi"/>
              </w:rPr>
            </w:pPr>
          </w:p>
        </w:tc>
      </w:tr>
      <w:tr w:rsidR="003F3C00" w14:paraId="3522CFBA" w14:textId="77777777">
        <w:trPr>
          <w:trHeight w:val="587"/>
        </w:trPr>
        <w:tc>
          <w:tcPr>
            <w:tcW w:w="5000" w:type="pct"/>
            <w:gridSpan w:val="4"/>
            <w:tcBorders>
              <w:top w:val="single" w:sz="4" w:space="0" w:color="auto"/>
              <w:left w:val="single" w:sz="4" w:space="0" w:color="auto"/>
              <w:bottom w:val="single" w:sz="4" w:space="0" w:color="auto"/>
              <w:right w:val="single" w:sz="4" w:space="0" w:color="auto"/>
            </w:tcBorders>
          </w:tcPr>
          <w:p w14:paraId="110960B0" w14:textId="77777777" w:rsidR="003F3C00" w:rsidRDefault="007F655D">
            <w:pPr>
              <w:pStyle w:val="NoSpacing"/>
              <w:jc w:val="both"/>
              <w:rPr>
                <w:rFonts w:asciiTheme="majorHAnsi" w:hAnsiTheme="majorHAnsi" w:cstheme="majorHAnsi"/>
              </w:rPr>
            </w:pPr>
            <w:r>
              <w:rPr>
                <w:rFonts w:asciiTheme="majorHAnsi" w:hAnsiTheme="majorHAnsi" w:cstheme="majorHAnsi"/>
              </w:rPr>
              <w:t>Degree Programme</w:t>
            </w:r>
          </w:p>
          <w:sdt>
            <w:sdtPr>
              <w:rPr>
                <w:rFonts w:asciiTheme="majorHAnsi" w:hAnsiTheme="majorHAnsi" w:cstheme="majorBidi"/>
                <w:sz w:val="20"/>
                <w:szCs w:val="20"/>
                <w:lang w:val="en-US"/>
              </w:rPr>
              <w:alias w:val="Select Degree Programme "/>
              <w:tag w:val="Select Degree Programme "/>
              <w:id w:val="517155"/>
              <w:placeholder>
                <w:docPart w:val="16B2092D1BC14194A651F9756D270D30"/>
              </w:placeholder>
              <w:dropDownList>
                <w:listItem w:displayText="Select Programme" w:value="Select Programme"/>
                <w:listItem w:displayText="Degree Programme in Agriculture and Rural Industries" w:value="Degree Programme in Agriculture and Rural Industries"/>
                <w:listItem w:displayText="Degree Programme in Art Pegagogy" w:value="Degree Programme in Art Pegagogy"/>
                <w:listItem w:displayText="Degree Programme in Biomedical Laboratory Science" w:value="Degree Programme in Biomedical Laboratory Science"/>
                <w:listItem w:displayText="Degree Programme in Business and Administration" w:value="Degree Programme in Business and Administration"/>
                <w:listItem w:displayText="Degree Programme in Business and Administration, Wellness Business" w:value="Degree Programme in Business and Administration, Wellness Business"/>
                <w:listItem w:displayText="Degree Programme in Civil Engineering" w:value="Degree Programme in Civil Engineering"/>
                <w:listItem w:displayText="Degree Programme in Construction Architecture" w:value="Degree Programme in Construction Architecture"/>
                <w:listItem w:displayText="Degree Programme in Construction Management" w:value="Degree Programme in Construction Management"/>
                <w:listItem w:displayText="Degree Programme in Dance Pedagogy" w:value="Degree Programme in Dance Pedagogy"/>
                <w:listItem w:displayText="Degree Programme in Dental Hygiene" w:value="Degree Programme in Dental Hygiene"/>
                <w:listItem w:displayText="Degree Programme in Design" w:value="Degree Programme in Design"/>
                <w:listItem w:displayText="Degree Programme in Design Making" w:value="Degree Programme in Design Making"/>
                <w:listItem w:displayText="Degree Programme in Electrical and Automation Engineering" w:value="Degree Programme in Electrical and Automation Engineering"/>
                <w:listItem w:displayText="Degree Programme in Emergency Care" w:value="Degree Programme in Emergency Care"/>
                <w:listItem w:displayText="Degree Programme in Energy Engineering" w:value="Degree Programme in Energy Engineering"/>
                <w:listItem w:displayText="Degree Programme in Environmental Technology" w:value="Degree Programme in Environmental Technology"/>
                <w:listItem w:displayText="Degree Programme in Information Technology" w:value="Degree Programme in Information Technology"/>
                <w:listItem w:displayText="Degree Programme in Incormation Technology, Internet of Things" w:value="Degree Programme in Incormation Technology, Internet of Things"/>
                <w:listItem w:displayText="Degree Programme in Mechanical Engineering" w:value="Degree Programme in Mechanical Engineering"/>
                <w:listItem w:displayText="Degree Programme in Midwife" w:value="Degree Programme in Midwife"/>
                <w:listItem w:displayText="Degree Programme in Music Pedagogy" w:value="Degree Programme in Music Pedagogy"/>
                <w:listItem w:displayText="Degree Programme in Nursing" w:value="Degree Programme in Nursing"/>
                <w:listItem w:displayText="Degree Programme in Physiotherapy" w:value="Degree Programme in Physiotherapy"/>
                <w:listItem w:displayText="Degree Programme in Public Health Nurse" w:value="Degree Programme in Public Health Nurse"/>
                <w:listItem w:displayText="Degree Programme in Radiography and Radiation Therapy" w:value="Degree Programme in Radiography and Radiation Therapy"/>
                <w:listItem w:displayText="Degree Programme in Rural Development" w:value="Degree Programme in Rural Development"/>
                <w:listItem w:displayText="Degree Programme in Social Services" w:value="Degree Programme in Social Services"/>
                <w:listItem w:displayText="Degree Programme in Technology Competence Management" w:value="Degree Programme in Technology Competence Management"/>
                <w:listItem w:displayText="Degree Programme in Tourism and Hospitality Management" w:value="Degree Programme in Tourism and Hospitality Management"/>
                <w:listItem w:displayText="Master's Degree Programme in Advanced Practice Nursing" w:value="Master's Degree Programme in Advanced Practice Nursing"/>
                <w:listItem w:displayText="Master's Degree Programme in Art Pedagogy" w:value="Master's Degree Programme in Art Pedagogy"/>
                <w:listItem w:displayText="Master's Degree Programme in Biomedical Laboratory Science / Master's Degree Programme in Radiography" w:value="Master's Degree Programme in Biomedical Laboratory Science / Master's Degree Programme in Radiography"/>
                <w:listItem w:displayText="Master's Degree Programme in Business Administration" w:value="Master's Degree Programme in Business Administration"/>
                <w:listItem w:displayText="Master's Degree Programme in Business and Administration, InnoTech" w:value="Master's Degree Programme in Business and Administration, InnoTech"/>
                <w:listItem w:displayText="Master's Degree Programme In Civil Engineering" w:value="Master's Degree Programme In Civil Engineering"/>
                <w:listItem w:displayText="Master's Degree Programme in Emergency Care Management" w:value="Master's Degree Programme in Emergency Care Management"/>
                <w:listItem w:displayText="Master's Degree Programme in Energy Engineering" w:value="Master's Degree Programme in Energy Engineering"/>
                <w:listItem w:displayText="Master’s Degree Programme in Engineering Competence Management" w:value="Master’s Degree Programme in Engineering Competence Management"/>
                <w:listItem w:displayText="Master’s Degree Programme in Engineering Knowledge Management" w:value="Master’s Degree Programme in Engineering Knowledge Management"/>
                <w:listItem w:displayText="Master's Degree Programme in Engineering, Digital Health" w:value="Master's Degree Programme in Engineering, Digital Health"/>
                <w:listItem w:displayText="Master's Degree Programme in Engineering, InnoTech" w:value="Master's Degree Programme in Engineering, InnoTech"/>
                <w:listItem w:displayText="Master's Degree Programme in Environmental Engineering" w:value="Master's Degree Programme in Environmental Engineering"/>
                <w:listItem w:displayText="Master's Degree Programme in Digital Health" w:value="Master's Degree Programme in Digital Health"/>
                <w:listItem w:displayText="Master's Degree Programme in Health Care, Digital Health" w:value="Master's Degree Programme in Health Care, Digital Health"/>
                <w:listItem w:displayText="Master's Degree Programme in Hospitality Management" w:value="Master's Degree Programme in Hospitality Management"/>
                <w:listItem w:displayText="Master's Degree Programme in Management and Development for Social and Health Care Professionals" w:value="Master's Degree Programme in Management and Development for Social and Health Care Professionals"/>
                <w:listItem w:displayText="Master's Degree Programme in Rehabilitation" w:value="Master's Degree Programme in Rehabilitation"/>
                <w:listItem w:displayText="Master's Degree Programme in Rural Development" w:value="Master's Degree Programme in Rural Development"/>
                <w:listItem w:displayText="Master's Degree Programme in Social Services" w:value="Master's Degree Programme in Social Services"/>
                <w:listItem w:displayText="Master’s Degree Programme in Social Services, Early Support Specialist" w:value="Master’s Degree Programme in Social Services, Early Support Specialist"/>
                <w:listItem w:displayText="Master's Degree Programme in Wellness Business Management" w:value="Master's Degree Programme in Wellness Business Management"/>
                <w:listItem w:displayText="Master's Degree Programme of Health and Welfare Coordinator" w:value="Master's Degree Programme of Health and Welfare Coordinator"/>
              </w:dropDownList>
            </w:sdtPr>
            <w:sdtEndPr/>
            <w:sdtContent>
              <w:p w14:paraId="2FCF0C97" w14:textId="77777777" w:rsidR="003F3C00" w:rsidRDefault="007F655D">
                <w:pPr>
                  <w:pStyle w:val="Tiivistelmabstract"/>
                  <w:jc w:val="both"/>
                  <w:rPr>
                    <w:rFonts w:asciiTheme="majorHAnsi" w:hAnsiTheme="majorHAnsi" w:cstheme="majorBidi"/>
                    <w:sz w:val="20"/>
                    <w:szCs w:val="20"/>
                    <w:lang w:val="en-US"/>
                  </w:rPr>
                </w:pPr>
                <w:r w:rsidRPr="001C4443">
                  <w:rPr>
                    <w:rFonts w:asciiTheme="majorHAnsi" w:hAnsiTheme="majorHAnsi" w:cstheme="majorBidi"/>
                    <w:sz w:val="20"/>
                    <w:szCs w:val="20"/>
                    <w:lang w:val="en-US"/>
                  </w:rPr>
                  <w:t>Degree Programme in Information Technology</w:t>
                </w:r>
              </w:p>
            </w:sdtContent>
          </w:sdt>
        </w:tc>
      </w:tr>
      <w:tr w:rsidR="003F3C00" w14:paraId="5FEA10CC" w14:textId="77777777">
        <w:trPr>
          <w:trHeight w:val="270"/>
        </w:trPr>
        <w:tc>
          <w:tcPr>
            <w:tcW w:w="5000" w:type="pct"/>
            <w:gridSpan w:val="4"/>
            <w:tcBorders>
              <w:top w:val="single" w:sz="4" w:space="0" w:color="auto"/>
              <w:left w:val="single" w:sz="4" w:space="0" w:color="auto"/>
              <w:bottom w:val="nil"/>
              <w:right w:val="single" w:sz="4" w:space="0" w:color="auto"/>
            </w:tcBorders>
          </w:tcPr>
          <w:p w14:paraId="1387E85E" w14:textId="77777777" w:rsidR="003F3C00" w:rsidRDefault="007F655D">
            <w:pPr>
              <w:pStyle w:val="NoSpacing"/>
              <w:jc w:val="both"/>
              <w:rPr>
                <w:rFonts w:asciiTheme="majorHAnsi" w:hAnsiTheme="majorHAnsi" w:cstheme="majorHAnsi"/>
              </w:rPr>
            </w:pPr>
            <w:r>
              <w:rPr>
                <w:rFonts w:asciiTheme="majorHAnsi" w:hAnsiTheme="majorHAnsi" w:cstheme="majorHAnsi"/>
              </w:rPr>
              <w:t>Author</w:t>
            </w:r>
          </w:p>
        </w:tc>
      </w:tr>
      <w:tr w:rsidR="003F3C00" w14:paraId="09D2482E" w14:textId="77777777">
        <w:trPr>
          <w:trHeight w:val="312"/>
        </w:trPr>
        <w:tc>
          <w:tcPr>
            <w:tcW w:w="5000" w:type="pct"/>
            <w:gridSpan w:val="4"/>
            <w:tcBorders>
              <w:top w:val="nil"/>
              <w:left w:val="single" w:sz="4" w:space="0" w:color="auto"/>
              <w:bottom w:val="single" w:sz="4" w:space="0" w:color="auto"/>
              <w:right w:val="single" w:sz="4" w:space="0" w:color="auto"/>
            </w:tcBorders>
          </w:tcPr>
          <w:p w14:paraId="0AFC3D8F" w14:textId="77777777" w:rsidR="003F3C00" w:rsidRDefault="007F655D">
            <w:pPr>
              <w:pStyle w:val="NoSpacing"/>
              <w:jc w:val="both"/>
              <w:rPr>
                <w:rFonts w:asciiTheme="majorHAnsi" w:hAnsiTheme="majorHAnsi" w:cstheme="majorHAnsi"/>
              </w:rPr>
            </w:pPr>
            <w:r>
              <w:rPr>
                <w:rFonts w:asciiTheme="majorHAnsi" w:hAnsiTheme="majorHAnsi" w:cstheme="majorHAnsi"/>
              </w:rPr>
              <w:t>Annabella Guobadia</w:t>
            </w:r>
          </w:p>
        </w:tc>
      </w:tr>
      <w:tr w:rsidR="003F3C00" w14:paraId="7CF8F6B3" w14:textId="77777777">
        <w:trPr>
          <w:trHeight w:val="308"/>
        </w:trPr>
        <w:tc>
          <w:tcPr>
            <w:tcW w:w="5000" w:type="pct"/>
            <w:gridSpan w:val="4"/>
            <w:tcBorders>
              <w:top w:val="single" w:sz="4" w:space="0" w:color="auto"/>
              <w:left w:val="single" w:sz="4" w:space="0" w:color="auto"/>
              <w:bottom w:val="nil"/>
              <w:right w:val="single" w:sz="4" w:space="0" w:color="auto"/>
            </w:tcBorders>
          </w:tcPr>
          <w:p w14:paraId="31935A38" w14:textId="77777777" w:rsidR="003F3C00" w:rsidRDefault="007F655D">
            <w:pPr>
              <w:pStyle w:val="NoSpacing"/>
              <w:jc w:val="both"/>
              <w:rPr>
                <w:rFonts w:asciiTheme="majorHAnsi" w:hAnsiTheme="majorHAnsi" w:cstheme="majorHAnsi"/>
              </w:rPr>
            </w:pPr>
            <w:r>
              <w:rPr>
                <w:rFonts w:asciiTheme="majorHAnsi" w:hAnsiTheme="majorHAnsi" w:cstheme="majorHAnsi"/>
              </w:rPr>
              <w:t>Title of Thesis</w:t>
            </w:r>
          </w:p>
        </w:tc>
      </w:tr>
      <w:tr w:rsidR="003F3C00" w14:paraId="569AD156" w14:textId="77777777">
        <w:trPr>
          <w:trHeight w:val="312"/>
        </w:trPr>
        <w:tc>
          <w:tcPr>
            <w:tcW w:w="5000" w:type="pct"/>
            <w:gridSpan w:val="4"/>
            <w:tcBorders>
              <w:top w:val="nil"/>
              <w:left w:val="single" w:sz="4" w:space="0" w:color="auto"/>
              <w:bottom w:val="single" w:sz="4" w:space="0" w:color="auto"/>
              <w:right w:val="single" w:sz="4" w:space="0" w:color="auto"/>
            </w:tcBorders>
          </w:tcPr>
          <w:p w14:paraId="761D217E" w14:textId="77777777" w:rsidR="003F3C00" w:rsidRDefault="007F655D">
            <w:pPr>
              <w:ind w:left="0"/>
              <w:jc w:val="both"/>
            </w:pPr>
            <w:r>
              <w:t>IoT For Smart Caity Development</w:t>
            </w:r>
          </w:p>
        </w:tc>
      </w:tr>
      <w:tr w:rsidR="003F3C00" w14:paraId="5C5540D8" w14:textId="77777777">
        <w:trPr>
          <w:trHeight w:val="476"/>
        </w:trPr>
        <w:tc>
          <w:tcPr>
            <w:tcW w:w="737" w:type="pct"/>
            <w:tcBorders>
              <w:top w:val="single" w:sz="4" w:space="0" w:color="auto"/>
              <w:left w:val="single" w:sz="4" w:space="0" w:color="auto"/>
              <w:bottom w:val="single" w:sz="4" w:space="0" w:color="auto"/>
              <w:right w:val="nil"/>
            </w:tcBorders>
            <w:vAlign w:val="center"/>
          </w:tcPr>
          <w:p w14:paraId="0C5DC61C" w14:textId="77777777" w:rsidR="003F3C00" w:rsidRDefault="007F655D">
            <w:pPr>
              <w:pStyle w:val="NoSpacing"/>
              <w:jc w:val="both"/>
              <w:rPr>
                <w:rFonts w:asciiTheme="majorHAnsi" w:hAnsiTheme="majorHAnsi" w:cstheme="majorHAnsi"/>
              </w:rPr>
            </w:pPr>
            <w:r>
              <w:rPr>
                <w:rFonts w:asciiTheme="majorHAnsi" w:hAnsiTheme="majorHAnsi" w:cstheme="majorHAnsi"/>
              </w:rPr>
              <w:t>Date</w:t>
            </w:r>
          </w:p>
        </w:tc>
        <w:tc>
          <w:tcPr>
            <w:tcW w:w="1801" w:type="pct"/>
            <w:tcBorders>
              <w:top w:val="single" w:sz="4" w:space="0" w:color="auto"/>
              <w:left w:val="nil"/>
              <w:bottom w:val="single" w:sz="4" w:space="0" w:color="auto"/>
              <w:right w:val="single" w:sz="4" w:space="0" w:color="auto"/>
            </w:tcBorders>
            <w:vAlign w:val="center"/>
          </w:tcPr>
          <w:p w14:paraId="0485C8F0" w14:textId="77777777" w:rsidR="003F3C00" w:rsidRDefault="007F655D">
            <w:pPr>
              <w:pStyle w:val="NoSpacing"/>
              <w:jc w:val="both"/>
              <w:rPr>
                <w:rFonts w:asciiTheme="majorHAnsi" w:hAnsiTheme="majorHAnsi" w:cstheme="majorHAnsi"/>
              </w:rPr>
            </w:pPr>
            <w:r>
              <w:rPr>
                <w:rFonts w:asciiTheme="majorHAnsi" w:hAnsiTheme="majorHAnsi" w:cstheme="majorHAnsi"/>
              </w:rPr>
              <w:t>9/12/2024</w:t>
            </w:r>
          </w:p>
        </w:tc>
        <w:tc>
          <w:tcPr>
            <w:tcW w:w="1012" w:type="pct"/>
            <w:tcBorders>
              <w:top w:val="single" w:sz="4" w:space="0" w:color="auto"/>
              <w:left w:val="single" w:sz="4" w:space="0" w:color="auto"/>
              <w:bottom w:val="single" w:sz="4" w:space="0" w:color="auto"/>
              <w:right w:val="nil"/>
            </w:tcBorders>
            <w:vAlign w:val="center"/>
          </w:tcPr>
          <w:p w14:paraId="1B7A4B79" w14:textId="77777777" w:rsidR="003F3C00" w:rsidRDefault="007F655D">
            <w:pPr>
              <w:pStyle w:val="NoSpacing"/>
              <w:jc w:val="both"/>
              <w:rPr>
                <w:rFonts w:asciiTheme="majorHAnsi" w:hAnsiTheme="majorHAnsi" w:cstheme="majorHAnsi"/>
              </w:rPr>
            </w:pPr>
            <w:r>
              <w:rPr>
                <w:rFonts w:asciiTheme="majorHAnsi" w:hAnsiTheme="majorHAnsi" w:cstheme="majorHAnsi"/>
              </w:rPr>
              <w:t>Pages/Appendices</w:t>
            </w:r>
          </w:p>
        </w:tc>
        <w:tc>
          <w:tcPr>
            <w:tcW w:w="1450" w:type="pct"/>
            <w:tcBorders>
              <w:top w:val="single" w:sz="4" w:space="0" w:color="auto"/>
              <w:left w:val="nil"/>
              <w:bottom w:val="single" w:sz="4" w:space="0" w:color="auto"/>
              <w:right w:val="single" w:sz="4" w:space="0" w:color="auto"/>
            </w:tcBorders>
            <w:vAlign w:val="center"/>
          </w:tcPr>
          <w:p w14:paraId="3DAE21D8" w14:textId="24D509E3" w:rsidR="003F3C00" w:rsidRDefault="007F655D">
            <w:pPr>
              <w:pStyle w:val="NoSpacing"/>
              <w:jc w:val="both"/>
              <w:rPr>
                <w:rFonts w:asciiTheme="majorHAnsi" w:hAnsiTheme="majorHAnsi" w:cstheme="majorHAnsi"/>
              </w:rPr>
            </w:pPr>
            <w:r>
              <w:rPr>
                <w:rFonts w:asciiTheme="majorHAnsi" w:hAnsiTheme="majorHAnsi" w:cstheme="majorHAnsi"/>
              </w:rPr>
              <w:t>3</w:t>
            </w:r>
            <w:r w:rsidR="00637C01">
              <w:rPr>
                <w:rFonts w:asciiTheme="majorHAnsi" w:hAnsiTheme="majorHAnsi" w:cstheme="majorHAnsi"/>
              </w:rPr>
              <w:t>7</w:t>
            </w:r>
          </w:p>
        </w:tc>
      </w:tr>
      <w:tr w:rsidR="003F3C00" w14:paraId="55823D5E" w14:textId="77777777">
        <w:trPr>
          <w:trHeight w:val="309"/>
        </w:trPr>
        <w:tc>
          <w:tcPr>
            <w:tcW w:w="5000" w:type="pct"/>
            <w:gridSpan w:val="4"/>
            <w:tcBorders>
              <w:top w:val="single" w:sz="4" w:space="0" w:color="auto"/>
              <w:left w:val="single" w:sz="4" w:space="0" w:color="auto"/>
              <w:bottom w:val="nil"/>
              <w:right w:val="single" w:sz="4" w:space="0" w:color="auto"/>
            </w:tcBorders>
          </w:tcPr>
          <w:p w14:paraId="64636E10" w14:textId="77777777" w:rsidR="003F3C00" w:rsidRDefault="007F655D">
            <w:pPr>
              <w:pStyle w:val="NoSpacing"/>
              <w:spacing w:line="276" w:lineRule="auto"/>
              <w:jc w:val="both"/>
              <w:rPr>
                <w:rFonts w:asciiTheme="majorHAnsi" w:hAnsiTheme="majorHAnsi" w:cstheme="majorHAnsi"/>
              </w:rPr>
            </w:pPr>
            <w:r>
              <w:rPr>
                <w:rFonts w:asciiTheme="majorHAnsi" w:hAnsiTheme="majorHAnsi" w:cstheme="majorHAnsi"/>
              </w:rPr>
              <w:t>Client Organization /Partners</w:t>
            </w:r>
          </w:p>
        </w:tc>
      </w:tr>
      <w:tr w:rsidR="003F3C00" w14:paraId="16FE0536" w14:textId="77777777">
        <w:trPr>
          <w:trHeight w:val="295"/>
        </w:trPr>
        <w:tc>
          <w:tcPr>
            <w:tcW w:w="5000" w:type="pct"/>
            <w:gridSpan w:val="4"/>
            <w:tcBorders>
              <w:top w:val="nil"/>
              <w:left w:val="single" w:sz="4" w:space="0" w:color="auto"/>
              <w:bottom w:val="single" w:sz="4" w:space="0" w:color="auto"/>
              <w:right w:val="single" w:sz="4" w:space="0" w:color="auto"/>
            </w:tcBorders>
          </w:tcPr>
          <w:p w14:paraId="7E47791B" w14:textId="77777777" w:rsidR="003F3C00" w:rsidRDefault="007F655D">
            <w:pPr>
              <w:pStyle w:val="NoSpacing"/>
              <w:spacing w:line="276" w:lineRule="auto"/>
              <w:jc w:val="both"/>
              <w:rPr>
                <w:rFonts w:asciiTheme="majorHAnsi" w:hAnsiTheme="majorHAnsi" w:cstheme="majorHAnsi"/>
              </w:rPr>
            </w:pPr>
            <w:r>
              <w:rPr>
                <w:rFonts w:asciiTheme="majorHAnsi" w:hAnsiTheme="majorHAnsi" w:cstheme="majorHAnsi"/>
              </w:rPr>
              <w:t xml:space="preserve">Savonia University of Applied Sciences </w:t>
            </w:r>
          </w:p>
        </w:tc>
      </w:tr>
      <w:tr w:rsidR="003F3C00" w14:paraId="1BFC04C0" w14:textId="77777777">
        <w:trPr>
          <w:trHeight w:hRule="exact" w:val="9072"/>
        </w:trPr>
        <w:tc>
          <w:tcPr>
            <w:tcW w:w="4999" w:type="pct"/>
            <w:gridSpan w:val="4"/>
            <w:tcBorders>
              <w:top w:val="single" w:sz="4" w:space="0" w:color="auto"/>
              <w:left w:val="single" w:sz="4" w:space="0" w:color="auto"/>
              <w:bottom w:val="nil"/>
              <w:right w:val="single" w:sz="4" w:space="0" w:color="auto"/>
            </w:tcBorders>
          </w:tcPr>
          <w:p w14:paraId="0F9A47E4" w14:textId="77777777" w:rsidR="003F3C00" w:rsidRDefault="007F655D">
            <w:pPr>
              <w:pStyle w:val="NoSpacing"/>
              <w:jc w:val="both"/>
              <w:rPr>
                <w:rFonts w:asciiTheme="majorHAnsi" w:hAnsiTheme="majorHAnsi" w:cstheme="majorHAnsi"/>
              </w:rPr>
            </w:pPr>
            <w:r>
              <w:rPr>
                <w:rFonts w:asciiTheme="majorHAnsi" w:hAnsiTheme="majorHAnsi" w:cstheme="majorHAnsi"/>
              </w:rPr>
              <w:t>Abstract</w:t>
            </w:r>
          </w:p>
          <w:p w14:paraId="20074F91" w14:textId="77777777" w:rsidR="003F3C00" w:rsidRDefault="003F3C00">
            <w:pPr>
              <w:pStyle w:val="NoSpacing"/>
              <w:jc w:val="both"/>
              <w:rPr>
                <w:rFonts w:asciiTheme="majorHAnsi" w:hAnsiTheme="majorHAnsi" w:cstheme="majorHAnsi"/>
              </w:rPr>
            </w:pPr>
          </w:p>
          <w:p w14:paraId="6D900619" w14:textId="59C59B77" w:rsidR="003F3C00" w:rsidRPr="000913F5" w:rsidRDefault="007F655D">
            <w:pPr>
              <w:pStyle w:val="NoSpacing"/>
              <w:jc w:val="both"/>
              <w:rPr>
                <w:rFonts w:cstheme="minorBidi"/>
              </w:rPr>
            </w:pPr>
            <w:r w:rsidRPr="000913F5">
              <w:rPr>
                <w:rFonts w:cstheme="minorBidi"/>
              </w:rPr>
              <w:t>The need for effective urban solutions is growing as cities throughout the world become more crowded, especially in sectors like public services, energy management, and transportation.</w:t>
            </w:r>
            <w:r>
              <w:rPr>
                <w:rFonts w:asciiTheme="minorHAnsi" w:hAnsiTheme="minorHAnsi" w:cstheme="minorBidi"/>
              </w:rPr>
              <w:t xml:space="preserve"> An intelligent city (smart city) concept is the answer to such problems using </w:t>
            </w:r>
            <w:r w:rsidR="00637C01">
              <w:rPr>
                <w:rFonts w:asciiTheme="minorHAnsi" w:hAnsiTheme="minorHAnsi" w:cstheme="minorBidi"/>
              </w:rPr>
              <w:t>cutting-edge</w:t>
            </w:r>
            <w:r>
              <w:rPr>
                <w:rFonts w:asciiTheme="minorHAnsi" w:hAnsiTheme="minorHAnsi" w:cstheme="minorBidi"/>
              </w:rPr>
              <w:t xml:space="preserve"> tools available just to make living in a city better. This transformation is mostly driven by Internet of Things (IoT), an enabling network that enables numerous times of device to talk in real-time and delivering information rendering environment responsive. Some of the most significant IoT applications in smart cities are illumination. The smart lighting of the ecosystem where real time streetlight brightness adjusted via sensors leads to improvements in safety and drop in energy consumption &amp; cost. </w:t>
            </w:r>
          </w:p>
          <w:p w14:paraId="3FCED160" w14:textId="77777777" w:rsidR="003F3C00" w:rsidRPr="000913F5" w:rsidRDefault="003F3C00">
            <w:pPr>
              <w:pStyle w:val="NoSpacing"/>
              <w:jc w:val="both"/>
              <w:rPr>
                <w:rFonts w:asciiTheme="minorHAnsi" w:hAnsiTheme="minorHAnsi" w:cstheme="minorHAnsi"/>
              </w:rPr>
            </w:pPr>
          </w:p>
          <w:p w14:paraId="34F52210" w14:textId="159A3F81" w:rsidR="003F3C00" w:rsidRDefault="007F655D">
            <w:pPr>
              <w:pStyle w:val="NoSpacing"/>
              <w:jc w:val="both"/>
              <w:rPr>
                <w:rFonts w:asciiTheme="minorHAnsi" w:hAnsiTheme="minorHAnsi" w:cstheme="minorBidi"/>
              </w:rPr>
            </w:pPr>
            <w:r>
              <w:rPr>
                <w:rFonts w:asciiTheme="minorHAnsi" w:hAnsiTheme="minorHAnsi" w:cstheme="minorBidi"/>
              </w:rPr>
              <w:t xml:space="preserve">This research aims to design and deploy an Internet of Things smart lighting system tackling municipal problems like energy conservation, public safety etc. The sensors of the system consist of four types (ultrasonic, laser, radar and passive infrared). Every sensor is current to a separate domain with movement detection, proximate sensing and environment sensing, which then calculates the </w:t>
            </w:r>
            <w:r w:rsidR="00637C01">
              <w:rPr>
                <w:rFonts w:asciiTheme="minorHAnsi" w:hAnsiTheme="minorHAnsi" w:cstheme="minorBidi"/>
              </w:rPr>
              <w:t>level of</w:t>
            </w:r>
            <w:r>
              <w:rPr>
                <w:rFonts w:asciiTheme="minorHAnsi" w:hAnsiTheme="minorHAnsi" w:cstheme="minorBidi"/>
              </w:rPr>
              <w:t xml:space="preserve"> streetlight brightness based on data. Ultrasonic sensors for distance measurement, </w:t>
            </w:r>
            <w:r w:rsidR="00637C01">
              <w:rPr>
                <w:rFonts w:asciiTheme="minorHAnsi" w:hAnsiTheme="minorHAnsi" w:cstheme="minorBidi"/>
              </w:rPr>
              <w:t>PIR motion</w:t>
            </w:r>
            <w:r>
              <w:rPr>
                <w:rFonts w:asciiTheme="minorHAnsi" w:hAnsiTheme="minorHAnsi" w:cstheme="minorBidi"/>
              </w:rPr>
              <w:t xml:space="preserve"> </w:t>
            </w:r>
            <w:r w:rsidR="00637C01">
              <w:rPr>
                <w:rFonts w:asciiTheme="minorHAnsi" w:hAnsiTheme="minorHAnsi" w:cstheme="minorBidi"/>
              </w:rPr>
              <w:t>sensors</w:t>
            </w:r>
            <w:r>
              <w:rPr>
                <w:rFonts w:asciiTheme="minorHAnsi" w:hAnsiTheme="minorHAnsi" w:cstheme="minorBidi"/>
              </w:rPr>
              <w:t xml:space="preserve"> and Laser sensors provide high accuracy distance measurements, radar can detect movement even in difficult weathers. These sensors are connected through an ESP32 micro-controller which takes both data from and controls lighting systems. </w:t>
            </w:r>
          </w:p>
          <w:p w14:paraId="1E872683" w14:textId="77777777" w:rsidR="003F3C00" w:rsidRDefault="003F3C00">
            <w:pPr>
              <w:pStyle w:val="NoSpacing"/>
              <w:jc w:val="both"/>
              <w:rPr>
                <w:rFonts w:asciiTheme="minorHAnsi" w:hAnsiTheme="minorHAnsi" w:cstheme="minorHAnsi"/>
              </w:rPr>
            </w:pPr>
          </w:p>
          <w:p w14:paraId="3C9BDE53" w14:textId="4D031100" w:rsidR="003F3C00" w:rsidRDefault="007F655D">
            <w:pPr>
              <w:pStyle w:val="NoSpacing"/>
              <w:jc w:val="both"/>
              <w:rPr>
                <w:rFonts w:asciiTheme="minorHAnsi" w:hAnsiTheme="minorHAnsi" w:cstheme="minorHAnsi"/>
              </w:rPr>
            </w:pPr>
            <w:r>
              <w:rPr>
                <w:rFonts w:asciiTheme="minorHAnsi" w:hAnsiTheme="minorHAnsi" w:cstheme="minorHAnsi"/>
              </w:rPr>
              <w:t xml:space="preserve">In this thesis I will evaluate the given sensors within one united smart lighting system. Through the study of pedestrian vehicle detection and environmental sensors, the research explores how these </w:t>
            </w:r>
            <w:r w:rsidR="00637C01">
              <w:rPr>
                <w:rFonts w:asciiTheme="minorHAnsi" w:hAnsiTheme="minorHAnsi" w:cstheme="minorHAnsi"/>
              </w:rPr>
              <w:t>technological</w:t>
            </w:r>
            <w:r>
              <w:rPr>
                <w:rFonts w:asciiTheme="minorHAnsi" w:hAnsiTheme="minorHAnsi" w:cstheme="minorHAnsi"/>
              </w:rPr>
              <w:t xml:space="preserve"> features protect users in public spaces making them safer, energy efficient</w:t>
            </w:r>
            <w:r w:rsidR="00663975">
              <w:rPr>
                <w:rFonts w:asciiTheme="minorHAnsi" w:hAnsiTheme="minorHAnsi" w:cstheme="minorHAnsi"/>
              </w:rPr>
              <w:t>,</w:t>
            </w:r>
            <w:r>
              <w:rPr>
                <w:rFonts w:asciiTheme="minorHAnsi" w:hAnsiTheme="minorHAnsi" w:cstheme="minorHAnsi"/>
              </w:rPr>
              <w:t xml:space="preserve"> and sustain their cities. The system operates to illuminate </w:t>
            </w:r>
            <w:r w:rsidR="000537EC">
              <w:rPr>
                <w:rFonts w:asciiTheme="minorHAnsi" w:hAnsiTheme="minorHAnsi" w:cstheme="minorHAnsi"/>
              </w:rPr>
              <w:t>streets</w:t>
            </w:r>
            <w:r>
              <w:rPr>
                <w:rFonts w:asciiTheme="minorHAnsi" w:hAnsiTheme="minorHAnsi" w:cstheme="minorHAnsi"/>
              </w:rPr>
              <w:t xml:space="preserve"> when there are either people or vehicles on </w:t>
            </w:r>
            <w:r w:rsidR="00663975">
              <w:rPr>
                <w:rFonts w:asciiTheme="minorHAnsi" w:hAnsiTheme="minorHAnsi" w:cstheme="minorHAnsi"/>
              </w:rPr>
              <w:t>them</w:t>
            </w:r>
            <w:r>
              <w:rPr>
                <w:rFonts w:asciiTheme="minorHAnsi" w:hAnsiTheme="minorHAnsi" w:cstheme="minorHAnsi"/>
              </w:rPr>
              <w:t xml:space="preserve"> and </w:t>
            </w:r>
            <w:r w:rsidR="00637C01">
              <w:rPr>
                <w:rFonts w:asciiTheme="minorHAnsi" w:hAnsiTheme="minorHAnsi" w:cstheme="minorHAnsi"/>
              </w:rPr>
              <w:t>dims</w:t>
            </w:r>
            <w:r>
              <w:rPr>
                <w:rFonts w:asciiTheme="minorHAnsi" w:hAnsiTheme="minorHAnsi" w:cstheme="minorHAnsi"/>
              </w:rPr>
              <w:t xml:space="preserve"> the lights to minimize energy consumption, when streets are empty. Also, the study further investigates the scalability of IoT smart lighting systems to other urban factors i.e. air quality by fitting some more sensors. </w:t>
            </w:r>
          </w:p>
          <w:p w14:paraId="13345616" w14:textId="77777777" w:rsidR="003F3C00" w:rsidRDefault="003F3C00">
            <w:pPr>
              <w:pStyle w:val="NoSpacing"/>
              <w:jc w:val="both"/>
              <w:rPr>
                <w:rFonts w:asciiTheme="majorHAnsi" w:hAnsiTheme="majorHAnsi" w:cstheme="majorHAnsi"/>
              </w:rPr>
            </w:pPr>
          </w:p>
          <w:p w14:paraId="439A92BC" w14:textId="77777777" w:rsidR="003F3C00" w:rsidRDefault="003F3C00">
            <w:pPr>
              <w:pStyle w:val="NoSpacing"/>
              <w:jc w:val="both"/>
            </w:pPr>
          </w:p>
        </w:tc>
      </w:tr>
      <w:tr w:rsidR="003F3C00" w14:paraId="35C39716" w14:textId="77777777">
        <w:trPr>
          <w:trHeight w:val="625"/>
        </w:trPr>
        <w:tc>
          <w:tcPr>
            <w:tcW w:w="5000" w:type="pct"/>
            <w:gridSpan w:val="4"/>
            <w:tcBorders>
              <w:top w:val="single" w:sz="4" w:space="0" w:color="auto"/>
              <w:left w:val="single" w:sz="4" w:space="0" w:color="auto"/>
              <w:bottom w:val="single" w:sz="4" w:space="0" w:color="auto"/>
              <w:right w:val="single" w:sz="4" w:space="0" w:color="auto"/>
            </w:tcBorders>
          </w:tcPr>
          <w:p w14:paraId="32538EBC" w14:textId="77777777" w:rsidR="003F3C00" w:rsidRDefault="007F655D">
            <w:pPr>
              <w:pStyle w:val="NoSpacing"/>
              <w:spacing w:line="276" w:lineRule="auto"/>
              <w:jc w:val="both"/>
              <w:rPr>
                <w:rFonts w:asciiTheme="majorHAnsi" w:hAnsiTheme="majorHAnsi" w:cstheme="majorBidi"/>
              </w:rPr>
            </w:pPr>
            <w:r>
              <w:rPr>
                <w:rFonts w:asciiTheme="majorHAnsi" w:hAnsiTheme="majorHAnsi" w:cstheme="majorBidi"/>
              </w:rPr>
              <w:t>Keywords</w:t>
            </w:r>
          </w:p>
          <w:p w14:paraId="4A979F35" w14:textId="244A191A" w:rsidR="003F3C00" w:rsidRDefault="007F655D">
            <w:pPr>
              <w:pStyle w:val="NoSpacing"/>
              <w:jc w:val="both"/>
              <w:rPr>
                <w:rFonts w:asciiTheme="minorHAnsi" w:hAnsiTheme="minorHAnsi" w:cstheme="minorBidi"/>
              </w:rPr>
            </w:pPr>
            <w:r>
              <w:rPr>
                <w:rFonts w:asciiTheme="minorHAnsi" w:hAnsiTheme="minorHAnsi" w:cstheme="minorBidi"/>
              </w:rPr>
              <w:t xml:space="preserve">ESP32 Microcontroller, Internet of </w:t>
            </w:r>
            <w:r w:rsidR="00953631">
              <w:rPr>
                <w:rFonts w:asciiTheme="minorHAnsi" w:hAnsiTheme="minorHAnsi" w:cstheme="minorBidi"/>
              </w:rPr>
              <w:t>Things (</w:t>
            </w:r>
            <w:r>
              <w:rPr>
                <w:rFonts w:asciiTheme="minorHAnsi" w:hAnsiTheme="minorHAnsi" w:cstheme="minorBidi"/>
              </w:rPr>
              <w:t>IoT), Laser Sensors, PIR Sensors, Public Safety, Radar Sensors, Real-Time Data, Sensor Calibration, Sensor Integration, Sensors, Smart City, Smart Lighting, , System Testing , Ultrasonic Sensors.</w:t>
            </w:r>
          </w:p>
        </w:tc>
      </w:tr>
    </w:tbl>
    <w:p w14:paraId="49718CA1" w14:textId="77777777" w:rsidR="003F3C00" w:rsidRDefault="003F3C00">
      <w:pPr>
        <w:pStyle w:val="Otherheading-notappearingintheTableofContents"/>
        <w:jc w:val="both"/>
        <w:rPr>
          <w:lang w:val="en-US"/>
        </w:rPr>
      </w:pPr>
    </w:p>
    <w:p w14:paraId="298F9D66" w14:textId="77777777" w:rsidR="003F3C00" w:rsidRDefault="003F3C00">
      <w:pPr>
        <w:pStyle w:val="Otherheading-notappearingintheTableofContents"/>
        <w:jc w:val="both"/>
        <w:rPr>
          <w:lang w:val="en-US"/>
        </w:rPr>
      </w:pPr>
    </w:p>
    <w:p w14:paraId="6E7A88A2" w14:textId="77777777" w:rsidR="003F3C00" w:rsidRDefault="003F3C00">
      <w:pPr>
        <w:pStyle w:val="Otherheading-notappearingintheTableofContents"/>
        <w:jc w:val="both"/>
        <w:rPr>
          <w:lang w:val="en-US"/>
        </w:rPr>
        <w:sectPr w:rsidR="003F3C00">
          <w:headerReference w:type="default" r:id="rId16"/>
          <w:pgSz w:w="11906" w:h="16838"/>
          <w:pgMar w:top="1134" w:right="567" w:bottom="567" w:left="1134" w:header="170" w:footer="0" w:gutter="0"/>
          <w:cols w:space="708"/>
          <w:docGrid w:linePitch="360"/>
        </w:sectPr>
      </w:pPr>
    </w:p>
    <w:p w14:paraId="06FD5955" w14:textId="77777777" w:rsidR="003F3C00" w:rsidRDefault="007F655D">
      <w:pPr>
        <w:pStyle w:val="Otherheading-notappearingintheTableofContents"/>
        <w:jc w:val="both"/>
        <w:rPr>
          <w:rFonts w:asciiTheme="majorHAnsi" w:hAnsiTheme="majorHAnsi" w:cstheme="majorHAnsi"/>
        </w:rPr>
      </w:pPr>
      <w:r>
        <w:rPr>
          <w:rFonts w:asciiTheme="majorHAnsi" w:hAnsiTheme="majorHAnsi" w:cstheme="majorHAnsi"/>
        </w:rPr>
        <w:t>CONTENTS</w:t>
      </w:r>
    </w:p>
    <w:p w14:paraId="2E8F8D9E" w14:textId="77777777" w:rsidR="003F3C00" w:rsidRDefault="007F655D">
      <w:pPr>
        <w:pStyle w:val="TableofFigures"/>
        <w:jc w:val="both"/>
        <w:rPr>
          <w:sz w:val="22"/>
          <w:szCs w:val="22"/>
        </w:rPr>
      </w:pPr>
      <w:bookmarkStart w:id="3" w:name="_Toc319394998"/>
      <w:bookmarkStart w:id="4" w:name="_Toc311022593"/>
      <w:bookmarkStart w:id="5" w:name="_Toc311027934"/>
      <w:bookmarkStart w:id="6" w:name="_Toc312154650"/>
      <w:r>
        <w:rPr>
          <w:sz w:val="22"/>
          <w:szCs w:val="22"/>
        </w:rPr>
        <w:t>ACKNOWLEDGEMENT</w:t>
      </w:r>
    </w:p>
    <w:p w14:paraId="78716BE2" w14:textId="64612350" w:rsidR="000913F5" w:rsidRDefault="007F655D">
      <w:pPr>
        <w:pStyle w:val="TOC1"/>
        <w:rPr>
          <w:rFonts w:cstheme="minorBidi"/>
          <w:caps w:val="0"/>
          <w:noProof/>
          <w:kern w:val="2"/>
          <w:sz w:val="24"/>
          <w:szCs w:val="24"/>
          <w:lang w:val="en-NG" w:eastAsia="zh-CN"/>
          <w14:ligatures w14:val="standardContextual"/>
        </w:rPr>
      </w:pPr>
      <w:r>
        <w:rPr>
          <w:rFonts w:asciiTheme="majorHAnsi" w:hAnsiTheme="majorHAnsi" w:cstheme="majorHAnsi"/>
        </w:rPr>
        <w:fldChar w:fldCharType="begin"/>
      </w:r>
      <w:r>
        <w:rPr>
          <w:rFonts w:asciiTheme="majorHAnsi" w:hAnsiTheme="majorHAnsi" w:cstheme="majorHAnsi"/>
        </w:rPr>
        <w:instrText xml:space="preserve"> TOC \o "1-3" \h \z \u </w:instrText>
      </w:r>
      <w:r>
        <w:rPr>
          <w:rFonts w:asciiTheme="majorHAnsi" w:hAnsiTheme="majorHAnsi" w:cstheme="majorHAnsi"/>
        </w:rPr>
        <w:fldChar w:fldCharType="separate"/>
      </w:r>
      <w:hyperlink w:anchor="_Toc185243924" w:history="1">
        <w:r w:rsidR="000913F5" w:rsidRPr="00FD45C7">
          <w:rPr>
            <w:rStyle w:val="Hyperlink"/>
            <w:rFonts w:ascii="Tahoma" w:hAnsi="Tahoma"/>
            <w:noProof/>
          </w:rPr>
          <w:t>1</w:t>
        </w:r>
        <w:r w:rsidR="000913F5">
          <w:rPr>
            <w:rFonts w:cstheme="minorBidi"/>
            <w:caps w:val="0"/>
            <w:noProof/>
            <w:kern w:val="2"/>
            <w:sz w:val="24"/>
            <w:szCs w:val="24"/>
            <w:lang w:val="en-NG" w:eastAsia="zh-CN"/>
            <w14:ligatures w14:val="standardContextual"/>
          </w:rPr>
          <w:tab/>
        </w:r>
        <w:r w:rsidR="000913F5" w:rsidRPr="00FD45C7">
          <w:rPr>
            <w:rStyle w:val="Hyperlink"/>
            <w:noProof/>
          </w:rPr>
          <w:t>INTRODUCTION</w:t>
        </w:r>
        <w:r w:rsidR="000913F5">
          <w:rPr>
            <w:noProof/>
            <w:webHidden/>
          </w:rPr>
          <w:tab/>
        </w:r>
        <w:r w:rsidR="000913F5">
          <w:rPr>
            <w:noProof/>
            <w:webHidden/>
          </w:rPr>
          <w:fldChar w:fldCharType="begin"/>
        </w:r>
        <w:r w:rsidR="000913F5">
          <w:rPr>
            <w:noProof/>
            <w:webHidden/>
          </w:rPr>
          <w:instrText xml:space="preserve"> PAGEREF _Toc185243924 \h </w:instrText>
        </w:r>
        <w:r w:rsidR="000913F5">
          <w:rPr>
            <w:noProof/>
            <w:webHidden/>
          </w:rPr>
        </w:r>
        <w:r w:rsidR="000913F5">
          <w:rPr>
            <w:noProof/>
            <w:webHidden/>
          </w:rPr>
          <w:fldChar w:fldCharType="separate"/>
        </w:r>
        <w:r w:rsidR="000913F5">
          <w:rPr>
            <w:noProof/>
            <w:webHidden/>
          </w:rPr>
          <w:t>7</w:t>
        </w:r>
        <w:r w:rsidR="000913F5">
          <w:rPr>
            <w:noProof/>
            <w:webHidden/>
          </w:rPr>
          <w:fldChar w:fldCharType="end"/>
        </w:r>
      </w:hyperlink>
    </w:p>
    <w:p w14:paraId="3244BA28" w14:textId="139F6C22"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25" w:history="1">
        <w:r w:rsidRPr="00FD45C7">
          <w:rPr>
            <w:rStyle w:val="Hyperlink"/>
            <w:noProof/>
          </w:rPr>
          <w:t>1.1</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noProof/>
          </w:rPr>
          <w:t>Background and Motivation</w:t>
        </w:r>
        <w:r>
          <w:rPr>
            <w:noProof/>
            <w:webHidden/>
          </w:rPr>
          <w:tab/>
        </w:r>
        <w:r>
          <w:rPr>
            <w:noProof/>
            <w:webHidden/>
          </w:rPr>
          <w:fldChar w:fldCharType="begin"/>
        </w:r>
        <w:r>
          <w:rPr>
            <w:noProof/>
            <w:webHidden/>
          </w:rPr>
          <w:instrText xml:space="preserve"> PAGEREF _Toc185243925 \h </w:instrText>
        </w:r>
        <w:r>
          <w:rPr>
            <w:noProof/>
            <w:webHidden/>
          </w:rPr>
        </w:r>
        <w:r>
          <w:rPr>
            <w:noProof/>
            <w:webHidden/>
          </w:rPr>
          <w:fldChar w:fldCharType="separate"/>
        </w:r>
        <w:r>
          <w:rPr>
            <w:noProof/>
            <w:webHidden/>
          </w:rPr>
          <w:t>7</w:t>
        </w:r>
        <w:r>
          <w:rPr>
            <w:noProof/>
            <w:webHidden/>
          </w:rPr>
          <w:fldChar w:fldCharType="end"/>
        </w:r>
      </w:hyperlink>
    </w:p>
    <w:p w14:paraId="11A67084" w14:textId="719FCA18"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26" w:history="1">
        <w:r w:rsidRPr="00FD45C7">
          <w:rPr>
            <w:rStyle w:val="Hyperlink"/>
            <w:rFonts w:cstheme="minorHAnsi"/>
            <w:noProof/>
            <w:lang w:eastAsia="zh-CN"/>
          </w:rPr>
          <w:t>1.2</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Research Objectives</w:t>
        </w:r>
        <w:r>
          <w:rPr>
            <w:noProof/>
            <w:webHidden/>
          </w:rPr>
          <w:tab/>
        </w:r>
        <w:r>
          <w:rPr>
            <w:noProof/>
            <w:webHidden/>
          </w:rPr>
          <w:fldChar w:fldCharType="begin"/>
        </w:r>
        <w:r>
          <w:rPr>
            <w:noProof/>
            <w:webHidden/>
          </w:rPr>
          <w:instrText xml:space="preserve"> PAGEREF _Toc185243926 \h </w:instrText>
        </w:r>
        <w:r>
          <w:rPr>
            <w:noProof/>
            <w:webHidden/>
          </w:rPr>
        </w:r>
        <w:r>
          <w:rPr>
            <w:noProof/>
            <w:webHidden/>
          </w:rPr>
          <w:fldChar w:fldCharType="separate"/>
        </w:r>
        <w:r>
          <w:rPr>
            <w:noProof/>
            <w:webHidden/>
          </w:rPr>
          <w:t>8</w:t>
        </w:r>
        <w:r>
          <w:rPr>
            <w:noProof/>
            <w:webHidden/>
          </w:rPr>
          <w:fldChar w:fldCharType="end"/>
        </w:r>
      </w:hyperlink>
    </w:p>
    <w:p w14:paraId="39374594" w14:textId="09B6A9D0"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27" w:history="1">
        <w:r w:rsidRPr="00FD45C7">
          <w:rPr>
            <w:rStyle w:val="Hyperlink"/>
            <w:rFonts w:cstheme="minorHAnsi"/>
            <w:noProof/>
            <w:lang w:eastAsia="zh-CN"/>
          </w:rPr>
          <w:t>1.3</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Research Questions</w:t>
        </w:r>
        <w:r>
          <w:rPr>
            <w:noProof/>
            <w:webHidden/>
          </w:rPr>
          <w:tab/>
        </w:r>
        <w:r>
          <w:rPr>
            <w:noProof/>
            <w:webHidden/>
          </w:rPr>
          <w:fldChar w:fldCharType="begin"/>
        </w:r>
        <w:r>
          <w:rPr>
            <w:noProof/>
            <w:webHidden/>
          </w:rPr>
          <w:instrText xml:space="preserve"> PAGEREF _Toc185243927 \h </w:instrText>
        </w:r>
        <w:r>
          <w:rPr>
            <w:noProof/>
            <w:webHidden/>
          </w:rPr>
        </w:r>
        <w:r>
          <w:rPr>
            <w:noProof/>
            <w:webHidden/>
          </w:rPr>
          <w:fldChar w:fldCharType="separate"/>
        </w:r>
        <w:r>
          <w:rPr>
            <w:noProof/>
            <w:webHidden/>
          </w:rPr>
          <w:t>8</w:t>
        </w:r>
        <w:r>
          <w:rPr>
            <w:noProof/>
            <w:webHidden/>
          </w:rPr>
          <w:fldChar w:fldCharType="end"/>
        </w:r>
      </w:hyperlink>
    </w:p>
    <w:p w14:paraId="18751F80" w14:textId="55329299"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28" w:history="1">
        <w:r w:rsidRPr="00FD45C7">
          <w:rPr>
            <w:rStyle w:val="Hyperlink"/>
            <w:rFonts w:cstheme="minorHAnsi"/>
            <w:noProof/>
            <w:lang w:eastAsia="zh-CN"/>
          </w:rPr>
          <w:t>1.4</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Scope and Limitations</w:t>
        </w:r>
        <w:r>
          <w:rPr>
            <w:noProof/>
            <w:webHidden/>
          </w:rPr>
          <w:tab/>
        </w:r>
        <w:r>
          <w:rPr>
            <w:noProof/>
            <w:webHidden/>
          </w:rPr>
          <w:fldChar w:fldCharType="begin"/>
        </w:r>
        <w:r>
          <w:rPr>
            <w:noProof/>
            <w:webHidden/>
          </w:rPr>
          <w:instrText xml:space="preserve"> PAGEREF _Toc185243928 \h </w:instrText>
        </w:r>
        <w:r>
          <w:rPr>
            <w:noProof/>
            <w:webHidden/>
          </w:rPr>
        </w:r>
        <w:r>
          <w:rPr>
            <w:noProof/>
            <w:webHidden/>
          </w:rPr>
          <w:fldChar w:fldCharType="separate"/>
        </w:r>
        <w:r>
          <w:rPr>
            <w:noProof/>
            <w:webHidden/>
          </w:rPr>
          <w:t>9</w:t>
        </w:r>
        <w:r>
          <w:rPr>
            <w:noProof/>
            <w:webHidden/>
          </w:rPr>
          <w:fldChar w:fldCharType="end"/>
        </w:r>
      </w:hyperlink>
    </w:p>
    <w:p w14:paraId="60463815" w14:textId="2BF47900"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29" w:history="1">
        <w:r w:rsidRPr="00FD45C7">
          <w:rPr>
            <w:rStyle w:val="Hyperlink"/>
            <w:rFonts w:cstheme="minorHAnsi"/>
            <w:noProof/>
            <w:lang w:eastAsia="zh-CN"/>
          </w:rPr>
          <w:t>1.5</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Thesis Structure</w:t>
        </w:r>
        <w:r>
          <w:rPr>
            <w:noProof/>
            <w:webHidden/>
          </w:rPr>
          <w:tab/>
        </w:r>
        <w:r>
          <w:rPr>
            <w:noProof/>
            <w:webHidden/>
          </w:rPr>
          <w:fldChar w:fldCharType="begin"/>
        </w:r>
        <w:r>
          <w:rPr>
            <w:noProof/>
            <w:webHidden/>
          </w:rPr>
          <w:instrText xml:space="preserve"> PAGEREF _Toc185243929 \h </w:instrText>
        </w:r>
        <w:r>
          <w:rPr>
            <w:noProof/>
            <w:webHidden/>
          </w:rPr>
        </w:r>
        <w:r>
          <w:rPr>
            <w:noProof/>
            <w:webHidden/>
          </w:rPr>
          <w:fldChar w:fldCharType="separate"/>
        </w:r>
        <w:r>
          <w:rPr>
            <w:noProof/>
            <w:webHidden/>
          </w:rPr>
          <w:t>9</w:t>
        </w:r>
        <w:r>
          <w:rPr>
            <w:noProof/>
            <w:webHidden/>
          </w:rPr>
          <w:fldChar w:fldCharType="end"/>
        </w:r>
      </w:hyperlink>
    </w:p>
    <w:p w14:paraId="00E25B85" w14:textId="0141310E" w:rsidR="000913F5" w:rsidRDefault="000913F5">
      <w:pPr>
        <w:pStyle w:val="TOC1"/>
        <w:rPr>
          <w:rFonts w:cstheme="minorBidi"/>
          <w:caps w:val="0"/>
          <w:noProof/>
          <w:kern w:val="2"/>
          <w:sz w:val="24"/>
          <w:szCs w:val="24"/>
          <w:lang w:val="en-NG" w:eastAsia="zh-CN"/>
          <w14:ligatures w14:val="standardContextual"/>
        </w:rPr>
      </w:pPr>
      <w:hyperlink w:anchor="_Toc185243930" w:history="1">
        <w:r w:rsidRPr="00FD45C7">
          <w:rPr>
            <w:rStyle w:val="Hyperlink"/>
            <w:rFonts w:ascii="Tahoma" w:hAnsi="Tahoma"/>
            <w:noProof/>
            <w:lang w:eastAsia="zh-CN"/>
          </w:rPr>
          <w:t>2</w:t>
        </w:r>
        <w:r>
          <w:rPr>
            <w:rFonts w:cstheme="minorBidi"/>
            <w:caps w:val="0"/>
            <w:noProof/>
            <w:kern w:val="2"/>
            <w:sz w:val="24"/>
            <w:szCs w:val="24"/>
            <w:lang w:val="en-NG" w:eastAsia="zh-CN"/>
            <w14:ligatures w14:val="standardContextual"/>
          </w:rPr>
          <w:tab/>
        </w:r>
        <w:r w:rsidRPr="00FD45C7">
          <w:rPr>
            <w:rStyle w:val="Hyperlink"/>
            <w:noProof/>
            <w:lang w:eastAsia="zh-CN"/>
          </w:rPr>
          <w:t>Technologies and Sensor Overview</w:t>
        </w:r>
        <w:r>
          <w:rPr>
            <w:noProof/>
            <w:webHidden/>
          </w:rPr>
          <w:tab/>
        </w:r>
        <w:r>
          <w:rPr>
            <w:noProof/>
            <w:webHidden/>
          </w:rPr>
          <w:fldChar w:fldCharType="begin"/>
        </w:r>
        <w:r>
          <w:rPr>
            <w:noProof/>
            <w:webHidden/>
          </w:rPr>
          <w:instrText xml:space="preserve"> PAGEREF _Toc185243930 \h </w:instrText>
        </w:r>
        <w:r>
          <w:rPr>
            <w:noProof/>
            <w:webHidden/>
          </w:rPr>
        </w:r>
        <w:r>
          <w:rPr>
            <w:noProof/>
            <w:webHidden/>
          </w:rPr>
          <w:fldChar w:fldCharType="separate"/>
        </w:r>
        <w:r>
          <w:rPr>
            <w:noProof/>
            <w:webHidden/>
          </w:rPr>
          <w:t>10</w:t>
        </w:r>
        <w:r>
          <w:rPr>
            <w:noProof/>
            <w:webHidden/>
          </w:rPr>
          <w:fldChar w:fldCharType="end"/>
        </w:r>
      </w:hyperlink>
    </w:p>
    <w:p w14:paraId="06DDA149" w14:textId="4671793B"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31" w:history="1">
        <w:r w:rsidRPr="00FD45C7">
          <w:rPr>
            <w:rStyle w:val="Hyperlink"/>
            <w:rFonts w:cstheme="minorHAnsi"/>
            <w:noProof/>
            <w:lang w:eastAsia="zh-CN"/>
          </w:rPr>
          <w:t>2.1</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The Internet of Things (IoT) in Smart City Infrastructure</w:t>
        </w:r>
        <w:r>
          <w:rPr>
            <w:noProof/>
            <w:webHidden/>
          </w:rPr>
          <w:tab/>
        </w:r>
        <w:r>
          <w:rPr>
            <w:noProof/>
            <w:webHidden/>
          </w:rPr>
          <w:fldChar w:fldCharType="begin"/>
        </w:r>
        <w:r>
          <w:rPr>
            <w:noProof/>
            <w:webHidden/>
          </w:rPr>
          <w:instrText xml:space="preserve"> PAGEREF _Toc185243931 \h </w:instrText>
        </w:r>
        <w:r>
          <w:rPr>
            <w:noProof/>
            <w:webHidden/>
          </w:rPr>
        </w:r>
        <w:r>
          <w:rPr>
            <w:noProof/>
            <w:webHidden/>
          </w:rPr>
          <w:fldChar w:fldCharType="separate"/>
        </w:r>
        <w:r>
          <w:rPr>
            <w:noProof/>
            <w:webHidden/>
          </w:rPr>
          <w:t>10</w:t>
        </w:r>
        <w:r>
          <w:rPr>
            <w:noProof/>
            <w:webHidden/>
          </w:rPr>
          <w:fldChar w:fldCharType="end"/>
        </w:r>
      </w:hyperlink>
    </w:p>
    <w:p w14:paraId="7F812830" w14:textId="1A8862A1"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32" w:history="1">
        <w:r w:rsidRPr="00FD45C7">
          <w:rPr>
            <w:rStyle w:val="Hyperlink"/>
            <w:rFonts w:cstheme="minorHAnsi"/>
            <w:noProof/>
            <w:lang w:eastAsia="zh-CN"/>
          </w:rPr>
          <w:t>2.1.1</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IoT in Smart Lighting Systems</w:t>
        </w:r>
        <w:r>
          <w:rPr>
            <w:noProof/>
            <w:webHidden/>
          </w:rPr>
          <w:tab/>
        </w:r>
        <w:r>
          <w:rPr>
            <w:noProof/>
            <w:webHidden/>
          </w:rPr>
          <w:fldChar w:fldCharType="begin"/>
        </w:r>
        <w:r>
          <w:rPr>
            <w:noProof/>
            <w:webHidden/>
          </w:rPr>
          <w:instrText xml:space="preserve"> PAGEREF _Toc185243932 \h </w:instrText>
        </w:r>
        <w:r>
          <w:rPr>
            <w:noProof/>
            <w:webHidden/>
          </w:rPr>
        </w:r>
        <w:r>
          <w:rPr>
            <w:noProof/>
            <w:webHidden/>
          </w:rPr>
          <w:fldChar w:fldCharType="separate"/>
        </w:r>
        <w:r>
          <w:rPr>
            <w:noProof/>
            <w:webHidden/>
          </w:rPr>
          <w:t>10</w:t>
        </w:r>
        <w:r>
          <w:rPr>
            <w:noProof/>
            <w:webHidden/>
          </w:rPr>
          <w:fldChar w:fldCharType="end"/>
        </w:r>
      </w:hyperlink>
    </w:p>
    <w:p w14:paraId="18EFA766" w14:textId="7BDCB7E7"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33" w:history="1">
        <w:r w:rsidRPr="00FD45C7">
          <w:rPr>
            <w:rStyle w:val="Hyperlink"/>
            <w:rFonts w:cstheme="minorHAnsi"/>
            <w:noProof/>
            <w:lang w:eastAsia="zh-CN"/>
          </w:rPr>
          <w:t>2.1.2</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Working Principle of Ultrasonic Sensors</w:t>
        </w:r>
        <w:r>
          <w:rPr>
            <w:noProof/>
            <w:webHidden/>
          </w:rPr>
          <w:tab/>
        </w:r>
        <w:r>
          <w:rPr>
            <w:noProof/>
            <w:webHidden/>
          </w:rPr>
          <w:fldChar w:fldCharType="begin"/>
        </w:r>
        <w:r>
          <w:rPr>
            <w:noProof/>
            <w:webHidden/>
          </w:rPr>
          <w:instrText xml:space="preserve"> PAGEREF _Toc185243933 \h </w:instrText>
        </w:r>
        <w:r>
          <w:rPr>
            <w:noProof/>
            <w:webHidden/>
          </w:rPr>
        </w:r>
        <w:r>
          <w:rPr>
            <w:noProof/>
            <w:webHidden/>
          </w:rPr>
          <w:fldChar w:fldCharType="separate"/>
        </w:r>
        <w:r>
          <w:rPr>
            <w:noProof/>
            <w:webHidden/>
          </w:rPr>
          <w:t>11</w:t>
        </w:r>
        <w:r>
          <w:rPr>
            <w:noProof/>
            <w:webHidden/>
          </w:rPr>
          <w:fldChar w:fldCharType="end"/>
        </w:r>
      </w:hyperlink>
    </w:p>
    <w:p w14:paraId="3CF5A9C7" w14:textId="7C01C03F"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34" w:history="1">
        <w:r w:rsidRPr="00FD45C7">
          <w:rPr>
            <w:rStyle w:val="Hyperlink"/>
            <w:rFonts w:cstheme="minorHAnsi"/>
            <w:noProof/>
            <w:lang w:eastAsia="zh-CN"/>
          </w:rPr>
          <w:t>2.1.3</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Applications for Smart Lighting</w:t>
        </w:r>
        <w:r>
          <w:rPr>
            <w:noProof/>
            <w:webHidden/>
          </w:rPr>
          <w:tab/>
        </w:r>
        <w:r>
          <w:rPr>
            <w:noProof/>
            <w:webHidden/>
          </w:rPr>
          <w:fldChar w:fldCharType="begin"/>
        </w:r>
        <w:r>
          <w:rPr>
            <w:noProof/>
            <w:webHidden/>
          </w:rPr>
          <w:instrText xml:space="preserve"> PAGEREF _Toc185243934 \h </w:instrText>
        </w:r>
        <w:r>
          <w:rPr>
            <w:noProof/>
            <w:webHidden/>
          </w:rPr>
        </w:r>
        <w:r>
          <w:rPr>
            <w:noProof/>
            <w:webHidden/>
          </w:rPr>
          <w:fldChar w:fldCharType="separate"/>
        </w:r>
        <w:r>
          <w:rPr>
            <w:noProof/>
            <w:webHidden/>
          </w:rPr>
          <w:t>11</w:t>
        </w:r>
        <w:r>
          <w:rPr>
            <w:noProof/>
            <w:webHidden/>
          </w:rPr>
          <w:fldChar w:fldCharType="end"/>
        </w:r>
      </w:hyperlink>
    </w:p>
    <w:p w14:paraId="377F1A33" w14:textId="5C305243"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35" w:history="1">
        <w:r w:rsidRPr="00FD45C7">
          <w:rPr>
            <w:rStyle w:val="Hyperlink"/>
            <w:rFonts w:cstheme="minorHAnsi"/>
            <w:noProof/>
            <w:lang w:eastAsia="zh-CN"/>
          </w:rPr>
          <w:t>2.1.4</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Advantages and Limitations:</w:t>
        </w:r>
        <w:r>
          <w:rPr>
            <w:noProof/>
            <w:webHidden/>
          </w:rPr>
          <w:tab/>
        </w:r>
        <w:r>
          <w:rPr>
            <w:noProof/>
            <w:webHidden/>
          </w:rPr>
          <w:fldChar w:fldCharType="begin"/>
        </w:r>
        <w:r>
          <w:rPr>
            <w:noProof/>
            <w:webHidden/>
          </w:rPr>
          <w:instrText xml:space="preserve"> PAGEREF _Toc185243935 \h </w:instrText>
        </w:r>
        <w:r>
          <w:rPr>
            <w:noProof/>
            <w:webHidden/>
          </w:rPr>
        </w:r>
        <w:r>
          <w:rPr>
            <w:noProof/>
            <w:webHidden/>
          </w:rPr>
          <w:fldChar w:fldCharType="separate"/>
        </w:r>
        <w:r>
          <w:rPr>
            <w:noProof/>
            <w:webHidden/>
          </w:rPr>
          <w:t>11</w:t>
        </w:r>
        <w:r>
          <w:rPr>
            <w:noProof/>
            <w:webHidden/>
          </w:rPr>
          <w:fldChar w:fldCharType="end"/>
        </w:r>
      </w:hyperlink>
    </w:p>
    <w:p w14:paraId="221CE761" w14:textId="18839D53"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36" w:history="1">
        <w:r w:rsidRPr="00FD45C7">
          <w:rPr>
            <w:rStyle w:val="Hyperlink"/>
            <w:rFonts w:cstheme="minorHAnsi"/>
            <w:noProof/>
            <w:lang w:eastAsia="zh-CN"/>
          </w:rPr>
          <w:t>2.2</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PIR Sensor</w:t>
        </w:r>
        <w:r>
          <w:rPr>
            <w:noProof/>
            <w:webHidden/>
          </w:rPr>
          <w:tab/>
        </w:r>
        <w:r>
          <w:rPr>
            <w:noProof/>
            <w:webHidden/>
          </w:rPr>
          <w:fldChar w:fldCharType="begin"/>
        </w:r>
        <w:r>
          <w:rPr>
            <w:noProof/>
            <w:webHidden/>
          </w:rPr>
          <w:instrText xml:space="preserve"> PAGEREF _Toc185243936 \h </w:instrText>
        </w:r>
        <w:r>
          <w:rPr>
            <w:noProof/>
            <w:webHidden/>
          </w:rPr>
        </w:r>
        <w:r>
          <w:rPr>
            <w:noProof/>
            <w:webHidden/>
          </w:rPr>
          <w:fldChar w:fldCharType="separate"/>
        </w:r>
        <w:r>
          <w:rPr>
            <w:noProof/>
            <w:webHidden/>
          </w:rPr>
          <w:t>12</w:t>
        </w:r>
        <w:r>
          <w:rPr>
            <w:noProof/>
            <w:webHidden/>
          </w:rPr>
          <w:fldChar w:fldCharType="end"/>
        </w:r>
      </w:hyperlink>
    </w:p>
    <w:p w14:paraId="49E52757" w14:textId="31E4F0CD"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37" w:history="1">
        <w:r w:rsidRPr="00FD45C7">
          <w:rPr>
            <w:rStyle w:val="Hyperlink"/>
            <w:rFonts w:cstheme="minorHAnsi"/>
            <w:noProof/>
            <w:lang w:eastAsia="zh-CN"/>
          </w:rPr>
          <w:t>2.2.1</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Working Principle of PIR Sensors</w:t>
        </w:r>
        <w:r>
          <w:rPr>
            <w:noProof/>
            <w:webHidden/>
          </w:rPr>
          <w:tab/>
        </w:r>
        <w:r>
          <w:rPr>
            <w:noProof/>
            <w:webHidden/>
          </w:rPr>
          <w:fldChar w:fldCharType="begin"/>
        </w:r>
        <w:r>
          <w:rPr>
            <w:noProof/>
            <w:webHidden/>
          </w:rPr>
          <w:instrText xml:space="preserve"> PAGEREF _Toc185243937 \h </w:instrText>
        </w:r>
        <w:r>
          <w:rPr>
            <w:noProof/>
            <w:webHidden/>
          </w:rPr>
        </w:r>
        <w:r>
          <w:rPr>
            <w:noProof/>
            <w:webHidden/>
          </w:rPr>
          <w:fldChar w:fldCharType="separate"/>
        </w:r>
        <w:r>
          <w:rPr>
            <w:noProof/>
            <w:webHidden/>
          </w:rPr>
          <w:t>12</w:t>
        </w:r>
        <w:r>
          <w:rPr>
            <w:noProof/>
            <w:webHidden/>
          </w:rPr>
          <w:fldChar w:fldCharType="end"/>
        </w:r>
      </w:hyperlink>
    </w:p>
    <w:p w14:paraId="772309CC" w14:textId="66747F35"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38" w:history="1">
        <w:r w:rsidRPr="00FD45C7">
          <w:rPr>
            <w:rStyle w:val="Hyperlink"/>
            <w:rFonts w:cstheme="minorHAnsi"/>
            <w:noProof/>
            <w:lang w:eastAsia="zh-CN"/>
          </w:rPr>
          <w:t>2.2.2</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Applications for Smart Lighting</w:t>
        </w:r>
        <w:r>
          <w:rPr>
            <w:noProof/>
            <w:webHidden/>
          </w:rPr>
          <w:tab/>
        </w:r>
        <w:r>
          <w:rPr>
            <w:noProof/>
            <w:webHidden/>
          </w:rPr>
          <w:fldChar w:fldCharType="begin"/>
        </w:r>
        <w:r>
          <w:rPr>
            <w:noProof/>
            <w:webHidden/>
          </w:rPr>
          <w:instrText xml:space="preserve"> PAGEREF _Toc185243938 \h </w:instrText>
        </w:r>
        <w:r>
          <w:rPr>
            <w:noProof/>
            <w:webHidden/>
          </w:rPr>
        </w:r>
        <w:r>
          <w:rPr>
            <w:noProof/>
            <w:webHidden/>
          </w:rPr>
          <w:fldChar w:fldCharType="separate"/>
        </w:r>
        <w:r>
          <w:rPr>
            <w:noProof/>
            <w:webHidden/>
          </w:rPr>
          <w:t>12</w:t>
        </w:r>
        <w:r>
          <w:rPr>
            <w:noProof/>
            <w:webHidden/>
          </w:rPr>
          <w:fldChar w:fldCharType="end"/>
        </w:r>
      </w:hyperlink>
    </w:p>
    <w:p w14:paraId="163BC51B" w14:textId="7D060853"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39" w:history="1">
        <w:r w:rsidRPr="00FD45C7">
          <w:rPr>
            <w:rStyle w:val="Hyperlink"/>
            <w:rFonts w:cstheme="minorHAnsi"/>
            <w:noProof/>
            <w:lang w:eastAsia="zh-CN"/>
          </w:rPr>
          <w:t>2.2.3</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Advantages and Limitations</w:t>
        </w:r>
        <w:r>
          <w:rPr>
            <w:noProof/>
            <w:webHidden/>
          </w:rPr>
          <w:tab/>
        </w:r>
        <w:r>
          <w:rPr>
            <w:noProof/>
            <w:webHidden/>
          </w:rPr>
          <w:fldChar w:fldCharType="begin"/>
        </w:r>
        <w:r>
          <w:rPr>
            <w:noProof/>
            <w:webHidden/>
          </w:rPr>
          <w:instrText xml:space="preserve"> PAGEREF _Toc185243939 \h </w:instrText>
        </w:r>
        <w:r>
          <w:rPr>
            <w:noProof/>
            <w:webHidden/>
          </w:rPr>
        </w:r>
        <w:r>
          <w:rPr>
            <w:noProof/>
            <w:webHidden/>
          </w:rPr>
          <w:fldChar w:fldCharType="separate"/>
        </w:r>
        <w:r>
          <w:rPr>
            <w:noProof/>
            <w:webHidden/>
          </w:rPr>
          <w:t>12</w:t>
        </w:r>
        <w:r>
          <w:rPr>
            <w:noProof/>
            <w:webHidden/>
          </w:rPr>
          <w:fldChar w:fldCharType="end"/>
        </w:r>
      </w:hyperlink>
    </w:p>
    <w:p w14:paraId="0E05692A" w14:textId="3F06FB45"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40" w:history="1">
        <w:r w:rsidRPr="00FD45C7">
          <w:rPr>
            <w:rStyle w:val="Hyperlink"/>
            <w:rFonts w:cstheme="minorHAnsi"/>
            <w:noProof/>
            <w:lang w:eastAsia="zh-CN"/>
          </w:rPr>
          <w:t>2.3</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Laser Sensors</w:t>
        </w:r>
        <w:r>
          <w:rPr>
            <w:noProof/>
            <w:webHidden/>
          </w:rPr>
          <w:tab/>
        </w:r>
        <w:r>
          <w:rPr>
            <w:noProof/>
            <w:webHidden/>
          </w:rPr>
          <w:fldChar w:fldCharType="begin"/>
        </w:r>
        <w:r>
          <w:rPr>
            <w:noProof/>
            <w:webHidden/>
          </w:rPr>
          <w:instrText xml:space="preserve"> PAGEREF _Toc185243940 \h </w:instrText>
        </w:r>
        <w:r>
          <w:rPr>
            <w:noProof/>
            <w:webHidden/>
          </w:rPr>
        </w:r>
        <w:r>
          <w:rPr>
            <w:noProof/>
            <w:webHidden/>
          </w:rPr>
          <w:fldChar w:fldCharType="separate"/>
        </w:r>
        <w:r>
          <w:rPr>
            <w:noProof/>
            <w:webHidden/>
          </w:rPr>
          <w:t>12</w:t>
        </w:r>
        <w:r>
          <w:rPr>
            <w:noProof/>
            <w:webHidden/>
          </w:rPr>
          <w:fldChar w:fldCharType="end"/>
        </w:r>
      </w:hyperlink>
    </w:p>
    <w:p w14:paraId="00A02742" w14:textId="6949BCD2"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41" w:history="1">
        <w:r w:rsidRPr="00FD45C7">
          <w:rPr>
            <w:rStyle w:val="Hyperlink"/>
            <w:rFonts w:cstheme="minorHAnsi"/>
            <w:noProof/>
            <w:lang w:eastAsia="zh-CN"/>
          </w:rPr>
          <w:t>2.3.1</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Working Principle of Laser Sensors</w:t>
        </w:r>
        <w:r>
          <w:rPr>
            <w:noProof/>
            <w:webHidden/>
          </w:rPr>
          <w:tab/>
        </w:r>
        <w:r>
          <w:rPr>
            <w:noProof/>
            <w:webHidden/>
          </w:rPr>
          <w:fldChar w:fldCharType="begin"/>
        </w:r>
        <w:r>
          <w:rPr>
            <w:noProof/>
            <w:webHidden/>
          </w:rPr>
          <w:instrText xml:space="preserve"> PAGEREF _Toc185243941 \h </w:instrText>
        </w:r>
        <w:r>
          <w:rPr>
            <w:noProof/>
            <w:webHidden/>
          </w:rPr>
        </w:r>
        <w:r>
          <w:rPr>
            <w:noProof/>
            <w:webHidden/>
          </w:rPr>
          <w:fldChar w:fldCharType="separate"/>
        </w:r>
        <w:r>
          <w:rPr>
            <w:noProof/>
            <w:webHidden/>
          </w:rPr>
          <w:t>12</w:t>
        </w:r>
        <w:r>
          <w:rPr>
            <w:noProof/>
            <w:webHidden/>
          </w:rPr>
          <w:fldChar w:fldCharType="end"/>
        </w:r>
      </w:hyperlink>
    </w:p>
    <w:p w14:paraId="1B0ECEE5" w14:textId="43508ABC"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42" w:history="1">
        <w:r w:rsidRPr="00FD45C7">
          <w:rPr>
            <w:rStyle w:val="Hyperlink"/>
            <w:rFonts w:cstheme="minorHAnsi"/>
            <w:noProof/>
            <w:lang w:eastAsia="zh-CN"/>
          </w:rPr>
          <w:t>2.3.2</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Applications for Smart Lighting</w:t>
        </w:r>
        <w:r>
          <w:rPr>
            <w:noProof/>
            <w:webHidden/>
          </w:rPr>
          <w:tab/>
        </w:r>
        <w:r>
          <w:rPr>
            <w:noProof/>
            <w:webHidden/>
          </w:rPr>
          <w:fldChar w:fldCharType="begin"/>
        </w:r>
        <w:r>
          <w:rPr>
            <w:noProof/>
            <w:webHidden/>
          </w:rPr>
          <w:instrText xml:space="preserve"> PAGEREF _Toc185243942 \h </w:instrText>
        </w:r>
        <w:r>
          <w:rPr>
            <w:noProof/>
            <w:webHidden/>
          </w:rPr>
        </w:r>
        <w:r>
          <w:rPr>
            <w:noProof/>
            <w:webHidden/>
          </w:rPr>
          <w:fldChar w:fldCharType="separate"/>
        </w:r>
        <w:r>
          <w:rPr>
            <w:noProof/>
            <w:webHidden/>
          </w:rPr>
          <w:t>13</w:t>
        </w:r>
        <w:r>
          <w:rPr>
            <w:noProof/>
            <w:webHidden/>
          </w:rPr>
          <w:fldChar w:fldCharType="end"/>
        </w:r>
      </w:hyperlink>
    </w:p>
    <w:p w14:paraId="2223D859" w14:textId="61CE38E0"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43" w:history="1">
        <w:r w:rsidRPr="00FD45C7">
          <w:rPr>
            <w:rStyle w:val="Hyperlink"/>
            <w:rFonts w:cstheme="minorHAnsi"/>
            <w:noProof/>
            <w:lang w:eastAsia="zh-CN"/>
          </w:rPr>
          <w:t>2.3.3</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Advantages and Limitations</w:t>
        </w:r>
        <w:r>
          <w:rPr>
            <w:noProof/>
            <w:webHidden/>
          </w:rPr>
          <w:tab/>
        </w:r>
        <w:r>
          <w:rPr>
            <w:noProof/>
            <w:webHidden/>
          </w:rPr>
          <w:fldChar w:fldCharType="begin"/>
        </w:r>
        <w:r>
          <w:rPr>
            <w:noProof/>
            <w:webHidden/>
          </w:rPr>
          <w:instrText xml:space="preserve"> PAGEREF _Toc185243943 \h </w:instrText>
        </w:r>
        <w:r>
          <w:rPr>
            <w:noProof/>
            <w:webHidden/>
          </w:rPr>
        </w:r>
        <w:r>
          <w:rPr>
            <w:noProof/>
            <w:webHidden/>
          </w:rPr>
          <w:fldChar w:fldCharType="separate"/>
        </w:r>
        <w:r>
          <w:rPr>
            <w:noProof/>
            <w:webHidden/>
          </w:rPr>
          <w:t>13</w:t>
        </w:r>
        <w:r>
          <w:rPr>
            <w:noProof/>
            <w:webHidden/>
          </w:rPr>
          <w:fldChar w:fldCharType="end"/>
        </w:r>
      </w:hyperlink>
    </w:p>
    <w:p w14:paraId="542F934D" w14:textId="0AC540AC"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44" w:history="1">
        <w:r w:rsidRPr="00FD45C7">
          <w:rPr>
            <w:rStyle w:val="Hyperlink"/>
            <w:rFonts w:cstheme="minorHAnsi"/>
            <w:noProof/>
            <w:lang w:eastAsia="zh-CN"/>
          </w:rPr>
          <w:t>2.4</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Radar Sensors</w:t>
        </w:r>
        <w:r>
          <w:rPr>
            <w:noProof/>
            <w:webHidden/>
          </w:rPr>
          <w:tab/>
        </w:r>
        <w:r>
          <w:rPr>
            <w:noProof/>
            <w:webHidden/>
          </w:rPr>
          <w:fldChar w:fldCharType="begin"/>
        </w:r>
        <w:r>
          <w:rPr>
            <w:noProof/>
            <w:webHidden/>
          </w:rPr>
          <w:instrText xml:space="preserve"> PAGEREF _Toc185243944 \h </w:instrText>
        </w:r>
        <w:r>
          <w:rPr>
            <w:noProof/>
            <w:webHidden/>
          </w:rPr>
        </w:r>
        <w:r>
          <w:rPr>
            <w:noProof/>
            <w:webHidden/>
          </w:rPr>
          <w:fldChar w:fldCharType="separate"/>
        </w:r>
        <w:r>
          <w:rPr>
            <w:noProof/>
            <w:webHidden/>
          </w:rPr>
          <w:t>13</w:t>
        </w:r>
        <w:r>
          <w:rPr>
            <w:noProof/>
            <w:webHidden/>
          </w:rPr>
          <w:fldChar w:fldCharType="end"/>
        </w:r>
      </w:hyperlink>
    </w:p>
    <w:p w14:paraId="4032E5AC" w14:textId="6B792D05"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45" w:history="1">
        <w:r w:rsidRPr="00FD45C7">
          <w:rPr>
            <w:rStyle w:val="Hyperlink"/>
            <w:rFonts w:cstheme="minorHAnsi"/>
            <w:noProof/>
            <w:lang w:eastAsia="zh-CN"/>
          </w:rPr>
          <w:t>2.4.1</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Working Principle of Radar Sensors</w:t>
        </w:r>
        <w:r>
          <w:rPr>
            <w:noProof/>
            <w:webHidden/>
          </w:rPr>
          <w:tab/>
        </w:r>
        <w:r>
          <w:rPr>
            <w:noProof/>
            <w:webHidden/>
          </w:rPr>
          <w:fldChar w:fldCharType="begin"/>
        </w:r>
        <w:r>
          <w:rPr>
            <w:noProof/>
            <w:webHidden/>
          </w:rPr>
          <w:instrText xml:space="preserve"> PAGEREF _Toc185243945 \h </w:instrText>
        </w:r>
        <w:r>
          <w:rPr>
            <w:noProof/>
            <w:webHidden/>
          </w:rPr>
        </w:r>
        <w:r>
          <w:rPr>
            <w:noProof/>
            <w:webHidden/>
          </w:rPr>
          <w:fldChar w:fldCharType="separate"/>
        </w:r>
        <w:r>
          <w:rPr>
            <w:noProof/>
            <w:webHidden/>
          </w:rPr>
          <w:t>13</w:t>
        </w:r>
        <w:r>
          <w:rPr>
            <w:noProof/>
            <w:webHidden/>
          </w:rPr>
          <w:fldChar w:fldCharType="end"/>
        </w:r>
      </w:hyperlink>
    </w:p>
    <w:p w14:paraId="7BA1E0D5" w14:textId="31781DEA"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46" w:history="1">
        <w:r w:rsidRPr="00FD45C7">
          <w:rPr>
            <w:rStyle w:val="Hyperlink"/>
            <w:rFonts w:cstheme="minorHAnsi"/>
            <w:noProof/>
            <w:lang w:eastAsia="zh-CN"/>
          </w:rPr>
          <w:t>2.4.2</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Applications for Smart Lighting</w:t>
        </w:r>
        <w:r>
          <w:rPr>
            <w:noProof/>
            <w:webHidden/>
          </w:rPr>
          <w:tab/>
        </w:r>
        <w:r>
          <w:rPr>
            <w:noProof/>
            <w:webHidden/>
          </w:rPr>
          <w:fldChar w:fldCharType="begin"/>
        </w:r>
        <w:r>
          <w:rPr>
            <w:noProof/>
            <w:webHidden/>
          </w:rPr>
          <w:instrText xml:space="preserve"> PAGEREF _Toc185243946 \h </w:instrText>
        </w:r>
        <w:r>
          <w:rPr>
            <w:noProof/>
            <w:webHidden/>
          </w:rPr>
        </w:r>
        <w:r>
          <w:rPr>
            <w:noProof/>
            <w:webHidden/>
          </w:rPr>
          <w:fldChar w:fldCharType="separate"/>
        </w:r>
        <w:r>
          <w:rPr>
            <w:noProof/>
            <w:webHidden/>
          </w:rPr>
          <w:t>13</w:t>
        </w:r>
        <w:r>
          <w:rPr>
            <w:noProof/>
            <w:webHidden/>
          </w:rPr>
          <w:fldChar w:fldCharType="end"/>
        </w:r>
      </w:hyperlink>
    </w:p>
    <w:p w14:paraId="0C3B340F" w14:textId="427E65C9"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47" w:history="1">
        <w:r w:rsidRPr="00FD45C7">
          <w:rPr>
            <w:rStyle w:val="Hyperlink"/>
            <w:rFonts w:cstheme="minorHAnsi"/>
            <w:noProof/>
            <w:lang w:eastAsia="zh-CN"/>
          </w:rPr>
          <w:t>2.4.3</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Advantages and Limitations</w:t>
        </w:r>
        <w:r>
          <w:rPr>
            <w:noProof/>
            <w:webHidden/>
          </w:rPr>
          <w:tab/>
        </w:r>
        <w:r>
          <w:rPr>
            <w:noProof/>
            <w:webHidden/>
          </w:rPr>
          <w:fldChar w:fldCharType="begin"/>
        </w:r>
        <w:r>
          <w:rPr>
            <w:noProof/>
            <w:webHidden/>
          </w:rPr>
          <w:instrText xml:space="preserve"> PAGEREF _Toc185243947 \h </w:instrText>
        </w:r>
        <w:r>
          <w:rPr>
            <w:noProof/>
            <w:webHidden/>
          </w:rPr>
        </w:r>
        <w:r>
          <w:rPr>
            <w:noProof/>
            <w:webHidden/>
          </w:rPr>
          <w:fldChar w:fldCharType="separate"/>
        </w:r>
        <w:r>
          <w:rPr>
            <w:noProof/>
            <w:webHidden/>
          </w:rPr>
          <w:t>13</w:t>
        </w:r>
        <w:r>
          <w:rPr>
            <w:noProof/>
            <w:webHidden/>
          </w:rPr>
          <w:fldChar w:fldCharType="end"/>
        </w:r>
      </w:hyperlink>
    </w:p>
    <w:p w14:paraId="5648CD7C" w14:textId="12F1A239"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48" w:history="1">
        <w:r w:rsidRPr="00FD45C7">
          <w:rPr>
            <w:rStyle w:val="Hyperlink"/>
            <w:rFonts w:cstheme="minorHAnsi"/>
            <w:noProof/>
            <w:lang w:eastAsia="zh-CN"/>
          </w:rPr>
          <w:t>2.5</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Role of the ESP32 Microcontroller</w:t>
        </w:r>
        <w:r>
          <w:rPr>
            <w:noProof/>
            <w:webHidden/>
          </w:rPr>
          <w:tab/>
        </w:r>
        <w:r>
          <w:rPr>
            <w:noProof/>
            <w:webHidden/>
          </w:rPr>
          <w:fldChar w:fldCharType="begin"/>
        </w:r>
        <w:r>
          <w:rPr>
            <w:noProof/>
            <w:webHidden/>
          </w:rPr>
          <w:instrText xml:space="preserve"> PAGEREF _Toc185243948 \h </w:instrText>
        </w:r>
        <w:r>
          <w:rPr>
            <w:noProof/>
            <w:webHidden/>
          </w:rPr>
        </w:r>
        <w:r>
          <w:rPr>
            <w:noProof/>
            <w:webHidden/>
          </w:rPr>
          <w:fldChar w:fldCharType="separate"/>
        </w:r>
        <w:r>
          <w:rPr>
            <w:noProof/>
            <w:webHidden/>
          </w:rPr>
          <w:t>14</w:t>
        </w:r>
        <w:r>
          <w:rPr>
            <w:noProof/>
            <w:webHidden/>
          </w:rPr>
          <w:fldChar w:fldCharType="end"/>
        </w:r>
      </w:hyperlink>
    </w:p>
    <w:p w14:paraId="41FFE411" w14:textId="1BC899CA"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49" w:history="1">
        <w:r w:rsidRPr="00FD45C7">
          <w:rPr>
            <w:rStyle w:val="Hyperlink"/>
            <w:rFonts w:cstheme="minorHAnsi"/>
            <w:noProof/>
            <w:lang w:eastAsia="zh-CN"/>
          </w:rPr>
          <w:t>2.5.1</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Features of ESP32</w:t>
        </w:r>
        <w:r>
          <w:rPr>
            <w:noProof/>
            <w:webHidden/>
          </w:rPr>
          <w:tab/>
        </w:r>
        <w:r>
          <w:rPr>
            <w:noProof/>
            <w:webHidden/>
          </w:rPr>
          <w:fldChar w:fldCharType="begin"/>
        </w:r>
        <w:r>
          <w:rPr>
            <w:noProof/>
            <w:webHidden/>
          </w:rPr>
          <w:instrText xml:space="preserve"> PAGEREF _Toc185243949 \h </w:instrText>
        </w:r>
        <w:r>
          <w:rPr>
            <w:noProof/>
            <w:webHidden/>
          </w:rPr>
        </w:r>
        <w:r>
          <w:rPr>
            <w:noProof/>
            <w:webHidden/>
          </w:rPr>
          <w:fldChar w:fldCharType="separate"/>
        </w:r>
        <w:r>
          <w:rPr>
            <w:noProof/>
            <w:webHidden/>
          </w:rPr>
          <w:t>14</w:t>
        </w:r>
        <w:r>
          <w:rPr>
            <w:noProof/>
            <w:webHidden/>
          </w:rPr>
          <w:fldChar w:fldCharType="end"/>
        </w:r>
      </w:hyperlink>
    </w:p>
    <w:p w14:paraId="10DD27BC" w14:textId="13AF7EA8"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50" w:history="1">
        <w:r w:rsidRPr="00FD45C7">
          <w:rPr>
            <w:rStyle w:val="Hyperlink"/>
            <w:rFonts w:cstheme="minorHAnsi"/>
            <w:noProof/>
            <w:lang w:eastAsia="zh-CN"/>
          </w:rPr>
          <w:t>2.5.2</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Functionality in Smart Lighting</w:t>
        </w:r>
        <w:r>
          <w:rPr>
            <w:noProof/>
            <w:webHidden/>
          </w:rPr>
          <w:tab/>
        </w:r>
        <w:r>
          <w:rPr>
            <w:noProof/>
            <w:webHidden/>
          </w:rPr>
          <w:fldChar w:fldCharType="begin"/>
        </w:r>
        <w:r>
          <w:rPr>
            <w:noProof/>
            <w:webHidden/>
          </w:rPr>
          <w:instrText xml:space="preserve"> PAGEREF _Toc185243950 \h </w:instrText>
        </w:r>
        <w:r>
          <w:rPr>
            <w:noProof/>
            <w:webHidden/>
          </w:rPr>
        </w:r>
        <w:r>
          <w:rPr>
            <w:noProof/>
            <w:webHidden/>
          </w:rPr>
          <w:fldChar w:fldCharType="separate"/>
        </w:r>
        <w:r>
          <w:rPr>
            <w:noProof/>
            <w:webHidden/>
          </w:rPr>
          <w:t>14</w:t>
        </w:r>
        <w:r>
          <w:rPr>
            <w:noProof/>
            <w:webHidden/>
          </w:rPr>
          <w:fldChar w:fldCharType="end"/>
        </w:r>
      </w:hyperlink>
    </w:p>
    <w:p w14:paraId="0F4A1CAF" w14:textId="46139B62"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51" w:history="1">
        <w:r w:rsidRPr="00FD45C7">
          <w:rPr>
            <w:rStyle w:val="Hyperlink"/>
            <w:rFonts w:cstheme="minorHAnsi"/>
            <w:noProof/>
            <w:lang w:eastAsia="zh-CN"/>
          </w:rPr>
          <w:t>2.6</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Benefits of Sensor Integration in Smart Lighting Systems</w:t>
        </w:r>
        <w:r>
          <w:rPr>
            <w:noProof/>
            <w:webHidden/>
          </w:rPr>
          <w:tab/>
        </w:r>
        <w:r>
          <w:rPr>
            <w:noProof/>
            <w:webHidden/>
          </w:rPr>
          <w:fldChar w:fldCharType="begin"/>
        </w:r>
        <w:r>
          <w:rPr>
            <w:noProof/>
            <w:webHidden/>
          </w:rPr>
          <w:instrText xml:space="preserve"> PAGEREF _Toc185243951 \h </w:instrText>
        </w:r>
        <w:r>
          <w:rPr>
            <w:noProof/>
            <w:webHidden/>
          </w:rPr>
        </w:r>
        <w:r>
          <w:rPr>
            <w:noProof/>
            <w:webHidden/>
          </w:rPr>
          <w:fldChar w:fldCharType="separate"/>
        </w:r>
        <w:r>
          <w:rPr>
            <w:noProof/>
            <w:webHidden/>
          </w:rPr>
          <w:t>14</w:t>
        </w:r>
        <w:r>
          <w:rPr>
            <w:noProof/>
            <w:webHidden/>
          </w:rPr>
          <w:fldChar w:fldCharType="end"/>
        </w:r>
      </w:hyperlink>
    </w:p>
    <w:p w14:paraId="293B20B2" w14:textId="419287CE"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52" w:history="1">
        <w:r w:rsidRPr="00FD45C7">
          <w:rPr>
            <w:rStyle w:val="Hyperlink"/>
            <w:rFonts w:cstheme="minorHAnsi"/>
            <w:noProof/>
            <w:lang w:eastAsia="zh-CN"/>
          </w:rPr>
          <w:t>2.6.1</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Improved Energy Efficiency</w:t>
        </w:r>
        <w:r>
          <w:rPr>
            <w:noProof/>
            <w:webHidden/>
          </w:rPr>
          <w:tab/>
        </w:r>
        <w:r>
          <w:rPr>
            <w:noProof/>
            <w:webHidden/>
          </w:rPr>
          <w:fldChar w:fldCharType="begin"/>
        </w:r>
        <w:r>
          <w:rPr>
            <w:noProof/>
            <w:webHidden/>
          </w:rPr>
          <w:instrText xml:space="preserve"> PAGEREF _Toc185243952 \h </w:instrText>
        </w:r>
        <w:r>
          <w:rPr>
            <w:noProof/>
            <w:webHidden/>
          </w:rPr>
        </w:r>
        <w:r>
          <w:rPr>
            <w:noProof/>
            <w:webHidden/>
          </w:rPr>
          <w:fldChar w:fldCharType="separate"/>
        </w:r>
        <w:r>
          <w:rPr>
            <w:noProof/>
            <w:webHidden/>
          </w:rPr>
          <w:t>14</w:t>
        </w:r>
        <w:r>
          <w:rPr>
            <w:noProof/>
            <w:webHidden/>
          </w:rPr>
          <w:fldChar w:fldCharType="end"/>
        </w:r>
      </w:hyperlink>
    </w:p>
    <w:p w14:paraId="5C620C34" w14:textId="1CD5E532"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53" w:history="1">
        <w:r w:rsidRPr="00FD45C7">
          <w:rPr>
            <w:rStyle w:val="Hyperlink"/>
            <w:rFonts w:cstheme="minorHAnsi"/>
            <w:noProof/>
            <w:lang w:eastAsia="zh-CN"/>
          </w:rPr>
          <w:t>2.6.2</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Enhancing Public Safety</w:t>
        </w:r>
        <w:r>
          <w:rPr>
            <w:noProof/>
            <w:webHidden/>
          </w:rPr>
          <w:tab/>
        </w:r>
        <w:r>
          <w:rPr>
            <w:noProof/>
            <w:webHidden/>
          </w:rPr>
          <w:fldChar w:fldCharType="begin"/>
        </w:r>
        <w:r>
          <w:rPr>
            <w:noProof/>
            <w:webHidden/>
          </w:rPr>
          <w:instrText xml:space="preserve"> PAGEREF _Toc185243953 \h </w:instrText>
        </w:r>
        <w:r>
          <w:rPr>
            <w:noProof/>
            <w:webHidden/>
          </w:rPr>
        </w:r>
        <w:r>
          <w:rPr>
            <w:noProof/>
            <w:webHidden/>
          </w:rPr>
          <w:fldChar w:fldCharType="separate"/>
        </w:r>
        <w:r>
          <w:rPr>
            <w:noProof/>
            <w:webHidden/>
          </w:rPr>
          <w:t>14</w:t>
        </w:r>
        <w:r>
          <w:rPr>
            <w:noProof/>
            <w:webHidden/>
          </w:rPr>
          <w:fldChar w:fldCharType="end"/>
        </w:r>
      </w:hyperlink>
    </w:p>
    <w:p w14:paraId="387B01EE" w14:textId="45CAE506"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54" w:history="1">
        <w:r w:rsidRPr="00FD45C7">
          <w:rPr>
            <w:rStyle w:val="Hyperlink"/>
            <w:rFonts w:cstheme="minorHAnsi"/>
            <w:noProof/>
            <w:lang w:eastAsia="zh-CN"/>
          </w:rPr>
          <w:t>2.6.3</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Scalable</w:t>
        </w:r>
        <w:r>
          <w:rPr>
            <w:noProof/>
            <w:webHidden/>
          </w:rPr>
          <w:tab/>
        </w:r>
        <w:r>
          <w:rPr>
            <w:noProof/>
            <w:webHidden/>
          </w:rPr>
          <w:fldChar w:fldCharType="begin"/>
        </w:r>
        <w:r>
          <w:rPr>
            <w:noProof/>
            <w:webHidden/>
          </w:rPr>
          <w:instrText xml:space="preserve"> PAGEREF _Toc185243954 \h </w:instrText>
        </w:r>
        <w:r>
          <w:rPr>
            <w:noProof/>
            <w:webHidden/>
          </w:rPr>
        </w:r>
        <w:r>
          <w:rPr>
            <w:noProof/>
            <w:webHidden/>
          </w:rPr>
          <w:fldChar w:fldCharType="separate"/>
        </w:r>
        <w:r>
          <w:rPr>
            <w:noProof/>
            <w:webHidden/>
          </w:rPr>
          <w:t>14</w:t>
        </w:r>
        <w:r>
          <w:rPr>
            <w:noProof/>
            <w:webHidden/>
          </w:rPr>
          <w:fldChar w:fldCharType="end"/>
        </w:r>
      </w:hyperlink>
    </w:p>
    <w:p w14:paraId="6205D589" w14:textId="68C6E4A2"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55" w:history="1">
        <w:r w:rsidRPr="00FD45C7">
          <w:rPr>
            <w:rStyle w:val="Hyperlink"/>
            <w:noProof/>
            <w:lang w:eastAsia="zh-CN"/>
          </w:rPr>
          <w:t>2.6.4</w:t>
        </w:r>
        <w:r>
          <w:rPr>
            <w:rFonts w:eastAsiaTheme="minorEastAsia" w:cstheme="minorBidi"/>
            <w:noProof/>
            <w:kern w:val="2"/>
            <w:sz w:val="24"/>
            <w:szCs w:val="24"/>
            <w:lang w:val="en-NG" w:eastAsia="zh-CN"/>
            <w14:ligatures w14:val="standardContextual"/>
          </w:rPr>
          <w:tab/>
        </w:r>
        <w:r w:rsidRPr="00FD45C7">
          <w:rPr>
            <w:rStyle w:val="Hyperlink"/>
            <w:noProof/>
            <w:lang w:eastAsia="zh-CN"/>
          </w:rPr>
          <w:t>Adaptability</w:t>
        </w:r>
        <w:r>
          <w:rPr>
            <w:noProof/>
            <w:webHidden/>
          </w:rPr>
          <w:tab/>
        </w:r>
        <w:r>
          <w:rPr>
            <w:noProof/>
            <w:webHidden/>
          </w:rPr>
          <w:fldChar w:fldCharType="begin"/>
        </w:r>
        <w:r>
          <w:rPr>
            <w:noProof/>
            <w:webHidden/>
          </w:rPr>
          <w:instrText xml:space="preserve"> PAGEREF _Toc185243955 \h </w:instrText>
        </w:r>
        <w:r>
          <w:rPr>
            <w:noProof/>
            <w:webHidden/>
          </w:rPr>
        </w:r>
        <w:r>
          <w:rPr>
            <w:noProof/>
            <w:webHidden/>
          </w:rPr>
          <w:fldChar w:fldCharType="separate"/>
        </w:r>
        <w:r>
          <w:rPr>
            <w:noProof/>
            <w:webHidden/>
          </w:rPr>
          <w:t>15</w:t>
        </w:r>
        <w:r>
          <w:rPr>
            <w:noProof/>
            <w:webHidden/>
          </w:rPr>
          <w:fldChar w:fldCharType="end"/>
        </w:r>
      </w:hyperlink>
    </w:p>
    <w:p w14:paraId="14DDCCF4" w14:textId="4B3558BD" w:rsidR="000913F5" w:rsidRDefault="000913F5">
      <w:pPr>
        <w:pStyle w:val="TOC1"/>
        <w:rPr>
          <w:rFonts w:cstheme="minorBidi"/>
          <w:caps w:val="0"/>
          <w:noProof/>
          <w:kern w:val="2"/>
          <w:sz w:val="24"/>
          <w:szCs w:val="24"/>
          <w:lang w:val="en-NG" w:eastAsia="zh-CN"/>
          <w14:ligatures w14:val="standardContextual"/>
        </w:rPr>
      </w:pPr>
      <w:hyperlink w:anchor="_Toc185243956" w:history="1">
        <w:r w:rsidRPr="00FD45C7">
          <w:rPr>
            <w:rStyle w:val="Hyperlink"/>
            <w:rFonts w:ascii="Tahoma" w:hAnsi="Tahoma"/>
            <w:noProof/>
            <w:lang w:eastAsia="zh-CN"/>
          </w:rPr>
          <w:t>3</w:t>
        </w:r>
        <w:r>
          <w:rPr>
            <w:rFonts w:cstheme="minorBidi"/>
            <w:caps w:val="0"/>
            <w:noProof/>
            <w:kern w:val="2"/>
            <w:sz w:val="24"/>
            <w:szCs w:val="24"/>
            <w:lang w:val="en-NG" w:eastAsia="zh-CN"/>
            <w14:ligatures w14:val="standardContextual"/>
          </w:rPr>
          <w:tab/>
        </w:r>
        <w:r w:rsidRPr="00FD45C7">
          <w:rPr>
            <w:rStyle w:val="Hyperlink"/>
            <w:noProof/>
            <w:lang w:eastAsia="zh-CN"/>
          </w:rPr>
          <w:t>IMPLEMENTATION</w:t>
        </w:r>
        <w:r>
          <w:rPr>
            <w:noProof/>
            <w:webHidden/>
          </w:rPr>
          <w:tab/>
        </w:r>
        <w:r>
          <w:rPr>
            <w:noProof/>
            <w:webHidden/>
          </w:rPr>
          <w:fldChar w:fldCharType="begin"/>
        </w:r>
        <w:r>
          <w:rPr>
            <w:noProof/>
            <w:webHidden/>
          </w:rPr>
          <w:instrText xml:space="preserve"> PAGEREF _Toc185243956 \h </w:instrText>
        </w:r>
        <w:r>
          <w:rPr>
            <w:noProof/>
            <w:webHidden/>
          </w:rPr>
        </w:r>
        <w:r>
          <w:rPr>
            <w:noProof/>
            <w:webHidden/>
          </w:rPr>
          <w:fldChar w:fldCharType="separate"/>
        </w:r>
        <w:r>
          <w:rPr>
            <w:noProof/>
            <w:webHidden/>
          </w:rPr>
          <w:t>16</w:t>
        </w:r>
        <w:r>
          <w:rPr>
            <w:noProof/>
            <w:webHidden/>
          </w:rPr>
          <w:fldChar w:fldCharType="end"/>
        </w:r>
      </w:hyperlink>
    </w:p>
    <w:p w14:paraId="1C0C5A80" w14:textId="247A77B4"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57" w:history="1">
        <w:r w:rsidRPr="00FD45C7">
          <w:rPr>
            <w:rStyle w:val="Hyperlink"/>
            <w:rFonts w:cstheme="minorHAnsi"/>
            <w:noProof/>
            <w:lang w:eastAsia="zh-CN"/>
          </w:rPr>
          <w:t>3.1</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Hardware Setup</w:t>
        </w:r>
        <w:r>
          <w:rPr>
            <w:noProof/>
            <w:webHidden/>
          </w:rPr>
          <w:tab/>
        </w:r>
        <w:r>
          <w:rPr>
            <w:noProof/>
            <w:webHidden/>
          </w:rPr>
          <w:fldChar w:fldCharType="begin"/>
        </w:r>
        <w:r>
          <w:rPr>
            <w:noProof/>
            <w:webHidden/>
          </w:rPr>
          <w:instrText xml:space="preserve"> PAGEREF _Toc185243957 \h </w:instrText>
        </w:r>
        <w:r>
          <w:rPr>
            <w:noProof/>
            <w:webHidden/>
          </w:rPr>
        </w:r>
        <w:r>
          <w:rPr>
            <w:noProof/>
            <w:webHidden/>
          </w:rPr>
          <w:fldChar w:fldCharType="separate"/>
        </w:r>
        <w:r>
          <w:rPr>
            <w:noProof/>
            <w:webHidden/>
          </w:rPr>
          <w:t>16</w:t>
        </w:r>
        <w:r>
          <w:rPr>
            <w:noProof/>
            <w:webHidden/>
          </w:rPr>
          <w:fldChar w:fldCharType="end"/>
        </w:r>
      </w:hyperlink>
    </w:p>
    <w:p w14:paraId="20F89A46" w14:textId="0CAAF6CA"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58" w:history="1">
        <w:r w:rsidRPr="00FD45C7">
          <w:rPr>
            <w:rStyle w:val="Hyperlink"/>
            <w:rFonts w:cstheme="minorHAnsi"/>
            <w:noProof/>
            <w:lang w:eastAsia="zh-CN"/>
          </w:rPr>
          <w:t>3.1.1</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Sensor Integration and Configuration</w:t>
        </w:r>
        <w:r>
          <w:rPr>
            <w:noProof/>
            <w:webHidden/>
          </w:rPr>
          <w:tab/>
        </w:r>
        <w:r>
          <w:rPr>
            <w:noProof/>
            <w:webHidden/>
          </w:rPr>
          <w:fldChar w:fldCharType="begin"/>
        </w:r>
        <w:r>
          <w:rPr>
            <w:noProof/>
            <w:webHidden/>
          </w:rPr>
          <w:instrText xml:space="preserve"> PAGEREF _Toc185243958 \h </w:instrText>
        </w:r>
        <w:r>
          <w:rPr>
            <w:noProof/>
            <w:webHidden/>
          </w:rPr>
        </w:r>
        <w:r>
          <w:rPr>
            <w:noProof/>
            <w:webHidden/>
          </w:rPr>
          <w:fldChar w:fldCharType="separate"/>
        </w:r>
        <w:r>
          <w:rPr>
            <w:noProof/>
            <w:webHidden/>
          </w:rPr>
          <w:t>17</w:t>
        </w:r>
        <w:r>
          <w:rPr>
            <w:noProof/>
            <w:webHidden/>
          </w:rPr>
          <w:fldChar w:fldCharType="end"/>
        </w:r>
      </w:hyperlink>
    </w:p>
    <w:p w14:paraId="7C4324A0" w14:textId="1D310789"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59" w:history="1">
        <w:r w:rsidRPr="00FD45C7">
          <w:rPr>
            <w:rStyle w:val="Hyperlink"/>
            <w:rFonts w:cstheme="minorHAnsi"/>
            <w:noProof/>
            <w:lang w:eastAsia="zh-CN"/>
          </w:rPr>
          <w:t>3.2</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Software Development</w:t>
        </w:r>
        <w:r>
          <w:rPr>
            <w:noProof/>
            <w:webHidden/>
          </w:rPr>
          <w:tab/>
        </w:r>
        <w:r>
          <w:rPr>
            <w:noProof/>
            <w:webHidden/>
          </w:rPr>
          <w:fldChar w:fldCharType="begin"/>
        </w:r>
        <w:r>
          <w:rPr>
            <w:noProof/>
            <w:webHidden/>
          </w:rPr>
          <w:instrText xml:space="preserve"> PAGEREF _Toc185243959 \h </w:instrText>
        </w:r>
        <w:r>
          <w:rPr>
            <w:noProof/>
            <w:webHidden/>
          </w:rPr>
        </w:r>
        <w:r>
          <w:rPr>
            <w:noProof/>
            <w:webHidden/>
          </w:rPr>
          <w:fldChar w:fldCharType="separate"/>
        </w:r>
        <w:r>
          <w:rPr>
            <w:noProof/>
            <w:webHidden/>
          </w:rPr>
          <w:t>20</w:t>
        </w:r>
        <w:r>
          <w:rPr>
            <w:noProof/>
            <w:webHidden/>
          </w:rPr>
          <w:fldChar w:fldCharType="end"/>
        </w:r>
      </w:hyperlink>
    </w:p>
    <w:p w14:paraId="36E10CFB" w14:textId="6696E60C"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60" w:history="1">
        <w:r w:rsidRPr="00FD45C7">
          <w:rPr>
            <w:rStyle w:val="Hyperlink"/>
            <w:rFonts w:cstheme="minorHAnsi"/>
            <w:noProof/>
            <w:lang w:eastAsia="zh-CN"/>
          </w:rPr>
          <w:t>3.2.1</w:t>
        </w:r>
        <w:r>
          <w:rPr>
            <w:rFonts w:eastAsiaTheme="minorEastAsia" w:cstheme="minorBidi"/>
            <w:noProof/>
            <w:kern w:val="2"/>
            <w:sz w:val="24"/>
            <w:szCs w:val="24"/>
            <w:lang w:val="en-NG" w:eastAsia="zh-CN"/>
            <w14:ligatures w14:val="standardContextual"/>
          </w:rPr>
          <w:tab/>
        </w:r>
        <w:r w:rsidRPr="00FD45C7">
          <w:rPr>
            <w:rStyle w:val="Hyperlink"/>
            <w:rFonts w:cstheme="minorHAnsi"/>
            <w:noProof/>
            <w:shd w:val="clear" w:color="auto" w:fill="FFFFFF"/>
            <w:lang w:eastAsia="zh-CN"/>
          </w:rPr>
          <w:t>Programming the ESP32 Microcontroller</w:t>
        </w:r>
        <w:r>
          <w:rPr>
            <w:noProof/>
            <w:webHidden/>
          </w:rPr>
          <w:tab/>
        </w:r>
        <w:r>
          <w:rPr>
            <w:noProof/>
            <w:webHidden/>
          </w:rPr>
          <w:fldChar w:fldCharType="begin"/>
        </w:r>
        <w:r>
          <w:rPr>
            <w:noProof/>
            <w:webHidden/>
          </w:rPr>
          <w:instrText xml:space="preserve"> PAGEREF _Toc185243960 \h </w:instrText>
        </w:r>
        <w:r>
          <w:rPr>
            <w:noProof/>
            <w:webHidden/>
          </w:rPr>
        </w:r>
        <w:r>
          <w:rPr>
            <w:noProof/>
            <w:webHidden/>
          </w:rPr>
          <w:fldChar w:fldCharType="separate"/>
        </w:r>
        <w:r>
          <w:rPr>
            <w:noProof/>
            <w:webHidden/>
          </w:rPr>
          <w:t>22</w:t>
        </w:r>
        <w:r>
          <w:rPr>
            <w:noProof/>
            <w:webHidden/>
          </w:rPr>
          <w:fldChar w:fldCharType="end"/>
        </w:r>
      </w:hyperlink>
    </w:p>
    <w:p w14:paraId="72BBC096" w14:textId="078EB35A"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61" w:history="1">
        <w:r w:rsidRPr="00FD45C7">
          <w:rPr>
            <w:rStyle w:val="Hyperlink"/>
            <w:rFonts w:cstheme="minorHAnsi"/>
            <w:noProof/>
          </w:rPr>
          <w:t>3.2.2</w:t>
        </w:r>
        <w:r>
          <w:rPr>
            <w:rFonts w:eastAsiaTheme="minorEastAsia" w:cstheme="minorBidi"/>
            <w:noProof/>
            <w:kern w:val="2"/>
            <w:sz w:val="24"/>
            <w:szCs w:val="24"/>
            <w:lang w:val="en-NG" w:eastAsia="zh-CN"/>
            <w14:ligatures w14:val="standardContextual"/>
          </w:rPr>
          <w:tab/>
        </w:r>
        <w:r w:rsidRPr="00FD45C7">
          <w:rPr>
            <w:rStyle w:val="Hyperlink"/>
            <w:rFonts w:cstheme="minorHAnsi"/>
            <w:noProof/>
          </w:rPr>
          <w:t>Communication Between Sensors and ESP32</w:t>
        </w:r>
        <w:r>
          <w:rPr>
            <w:noProof/>
            <w:webHidden/>
          </w:rPr>
          <w:tab/>
        </w:r>
        <w:r>
          <w:rPr>
            <w:noProof/>
            <w:webHidden/>
          </w:rPr>
          <w:fldChar w:fldCharType="begin"/>
        </w:r>
        <w:r>
          <w:rPr>
            <w:noProof/>
            <w:webHidden/>
          </w:rPr>
          <w:instrText xml:space="preserve"> PAGEREF _Toc185243961 \h </w:instrText>
        </w:r>
        <w:r>
          <w:rPr>
            <w:noProof/>
            <w:webHidden/>
          </w:rPr>
        </w:r>
        <w:r>
          <w:rPr>
            <w:noProof/>
            <w:webHidden/>
          </w:rPr>
          <w:fldChar w:fldCharType="separate"/>
        </w:r>
        <w:r>
          <w:rPr>
            <w:noProof/>
            <w:webHidden/>
          </w:rPr>
          <w:t>24</w:t>
        </w:r>
        <w:r>
          <w:rPr>
            <w:noProof/>
            <w:webHidden/>
          </w:rPr>
          <w:fldChar w:fldCharType="end"/>
        </w:r>
      </w:hyperlink>
    </w:p>
    <w:p w14:paraId="27D83EAB" w14:textId="6C513E7B"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62" w:history="1">
        <w:r w:rsidRPr="00FD45C7">
          <w:rPr>
            <w:rStyle w:val="Hyperlink"/>
            <w:rFonts w:cstheme="minorHAnsi"/>
            <w:noProof/>
            <w:lang w:eastAsia="zh-CN"/>
          </w:rPr>
          <w:t>3.3</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System Testing</w:t>
        </w:r>
        <w:r>
          <w:rPr>
            <w:noProof/>
            <w:webHidden/>
          </w:rPr>
          <w:tab/>
        </w:r>
        <w:r>
          <w:rPr>
            <w:noProof/>
            <w:webHidden/>
          </w:rPr>
          <w:fldChar w:fldCharType="begin"/>
        </w:r>
        <w:r>
          <w:rPr>
            <w:noProof/>
            <w:webHidden/>
          </w:rPr>
          <w:instrText xml:space="preserve"> PAGEREF _Toc185243962 \h </w:instrText>
        </w:r>
        <w:r>
          <w:rPr>
            <w:noProof/>
            <w:webHidden/>
          </w:rPr>
        </w:r>
        <w:r>
          <w:rPr>
            <w:noProof/>
            <w:webHidden/>
          </w:rPr>
          <w:fldChar w:fldCharType="separate"/>
        </w:r>
        <w:r>
          <w:rPr>
            <w:noProof/>
            <w:webHidden/>
          </w:rPr>
          <w:t>24</w:t>
        </w:r>
        <w:r>
          <w:rPr>
            <w:noProof/>
            <w:webHidden/>
          </w:rPr>
          <w:fldChar w:fldCharType="end"/>
        </w:r>
      </w:hyperlink>
    </w:p>
    <w:p w14:paraId="2DE8E97C" w14:textId="75A3C15E"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63" w:history="1">
        <w:r w:rsidRPr="00FD45C7">
          <w:rPr>
            <w:rStyle w:val="Hyperlink"/>
            <w:rFonts w:cstheme="minorHAnsi"/>
            <w:noProof/>
            <w:lang w:eastAsia="zh-CN"/>
          </w:rPr>
          <w:t>3.3.1</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Individual Sensor Testing</w:t>
        </w:r>
        <w:r>
          <w:rPr>
            <w:noProof/>
            <w:webHidden/>
          </w:rPr>
          <w:tab/>
        </w:r>
        <w:r>
          <w:rPr>
            <w:noProof/>
            <w:webHidden/>
          </w:rPr>
          <w:fldChar w:fldCharType="begin"/>
        </w:r>
        <w:r>
          <w:rPr>
            <w:noProof/>
            <w:webHidden/>
          </w:rPr>
          <w:instrText xml:space="preserve"> PAGEREF _Toc185243963 \h </w:instrText>
        </w:r>
        <w:r>
          <w:rPr>
            <w:noProof/>
            <w:webHidden/>
          </w:rPr>
        </w:r>
        <w:r>
          <w:rPr>
            <w:noProof/>
            <w:webHidden/>
          </w:rPr>
          <w:fldChar w:fldCharType="separate"/>
        </w:r>
        <w:r>
          <w:rPr>
            <w:noProof/>
            <w:webHidden/>
          </w:rPr>
          <w:t>24</w:t>
        </w:r>
        <w:r>
          <w:rPr>
            <w:noProof/>
            <w:webHidden/>
          </w:rPr>
          <w:fldChar w:fldCharType="end"/>
        </w:r>
      </w:hyperlink>
    </w:p>
    <w:p w14:paraId="5B51F8D6" w14:textId="6E7CC7B0"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64" w:history="1">
        <w:r w:rsidRPr="00FD45C7">
          <w:rPr>
            <w:rStyle w:val="Hyperlink"/>
            <w:rFonts w:cstheme="minorHAnsi"/>
            <w:noProof/>
            <w:lang w:eastAsia="zh-CN"/>
          </w:rPr>
          <w:t>3.3.2</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Integrated System Testing</w:t>
        </w:r>
        <w:r>
          <w:rPr>
            <w:noProof/>
            <w:webHidden/>
          </w:rPr>
          <w:tab/>
        </w:r>
        <w:r>
          <w:rPr>
            <w:noProof/>
            <w:webHidden/>
          </w:rPr>
          <w:fldChar w:fldCharType="begin"/>
        </w:r>
        <w:r>
          <w:rPr>
            <w:noProof/>
            <w:webHidden/>
          </w:rPr>
          <w:instrText xml:space="preserve"> PAGEREF _Toc185243964 \h </w:instrText>
        </w:r>
        <w:r>
          <w:rPr>
            <w:noProof/>
            <w:webHidden/>
          </w:rPr>
        </w:r>
        <w:r>
          <w:rPr>
            <w:noProof/>
            <w:webHidden/>
          </w:rPr>
          <w:fldChar w:fldCharType="separate"/>
        </w:r>
        <w:r>
          <w:rPr>
            <w:noProof/>
            <w:webHidden/>
          </w:rPr>
          <w:t>26</w:t>
        </w:r>
        <w:r>
          <w:rPr>
            <w:noProof/>
            <w:webHidden/>
          </w:rPr>
          <w:fldChar w:fldCharType="end"/>
        </w:r>
      </w:hyperlink>
    </w:p>
    <w:p w14:paraId="72C40BD2" w14:textId="3E7B775F" w:rsidR="000913F5" w:rsidRDefault="000913F5">
      <w:pPr>
        <w:pStyle w:val="TOC3"/>
        <w:tabs>
          <w:tab w:val="left" w:pos="1588"/>
        </w:tabs>
        <w:rPr>
          <w:rFonts w:eastAsiaTheme="minorEastAsia" w:cstheme="minorBidi"/>
          <w:noProof/>
          <w:kern w:val="2"/>
          <w:sz w:val="24"/>
          <w:szCs w:val="24"/>
          <w:lang w:val="en-NG" w:eastAsia="zh-CN"/>
          <w14:ligatures w14:val="standardContextual"/>
        </w:rPr>
      </w:pPr>
      <w:hyperlink w:anchor="_Toc185243965" w:history="1">
        <w:r w:rsidRPr="00FD45C7">
          <w:rPr>
            <w:rStyle w:val="Hyperlink"/>
            <w:rFonts w:cstheme="minorHAnsi"/>
            <w:noProof/>
            <w:lang w:eastAsia="zh-CN"/>
          </w:rPr>
          <w:t>3.3.3</w:t>
        </w:r>
        <w:r>
          <w:rPr>
            <w:rFonts w:eastAsiaTheme="minorEastAsia" w:cstheme="minorBidi"/>
            <w:noProof/>
            <w:kern w:val="2"/>
            <w:sz w:val="24"/>
            <w:szCs w:val="24"/>
            <w:lang w:val="en-NG" w:eastAsia="zh-CN"/>
            <w14:ligatures w14:val="standardContextual"/>
          </w:rPr>
          <w:tab/>
        </w:r>
        <w:r w:rsidRPr="00FD45C7">
          <w:rPr>
            <w:rStyle w:val="Hyperlink"/>
            <w:rFonts w:cstheme="minorHAnsi"/>
            <w:noProof/>
            <w:lang w:eastAsia="zh-CN"/>
          </w:rPr>
          <w:t>Real-World Scenario Simulations</w:t>
        </w:r>
        <w:r>
          <w:rPr>
            <w:noProof/>
            <w:webHidden/>
          </w:rPr>
          <w:tab/>
        </w:r>
        <w:r>
          <w:rPr>
            <w:noProof/>
            <w:webHidden/>
          </w:rPr>
          <w:fldChar w:fldCharType="begin"/>
        </w:r>
        <w:r>
          <w:rPr>
            <w:noProof/>
            <w:webHidden/>
          </w:rPr>
          <w:instrText xml:space="preserve"> PAGEREF _Toc185243965 \h </w:instrText>
        </w:r>
        <w:r>
          <w:rPr>
            <w:noProof/>
            <w:webHidden/>
          </w:rPr>
        </w:r>
        <w:r>
          <w:rPr>
            <w:noProof/>
            <w:webHidden/>
          </w:rPr>
          <w:fldChar w:fldCharType="separate"/>
        </w:r>
        <w:r>
          <w:rPr>
            <w:noProof/>
            <w:webHidden/>
          </w:rPr>
          <w:t>26</w:t>
        </w:r>
        <w:r>
          <w:rPr>
            <w:noProof/>
            <w:webHidden/>
          </w:rPr>
          <w:fldChar w:fldCharType="end"/>
        </w:r>
      </w:hyperlink>
    </w:p>
    <w:p w14:paraId="66066E93" w14:textId="2D949662"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66" w:history="1">
        <w:r w:rsidRPr="00FD45C7">
          <w:rPr>
            <w:rStyle w:val="Hyperlink"/>
            <w:rFonts w:cstheme="minorHAnsi"/>
            <w:noProof/>
            <w:lang w:eastAsia="zh-CN"/>
          </w:rPr>
          <w:t>3.4</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Calibration and Troubleshooting</w:t>
        </w:r>
        <w:r>
          <w:rPr>
            <w:noProof/>
            <w:webHidden/>
          </w:rPr>
          <w:tab/>
        </w:r>
        <w:r>
          <w:rPr>
            <w:noProof/>
            <w:webHidden/>
          </w:rPr>
          <w:fldChar w:fldCharType="begin"/>
        </w:r>
        <w:r>
          <w:rPr>
            <w:noProof/>
            <w:webHidden/>
          </w:rPr>
          <w:instrText xml:space="preserve"> PAGEREF _Toc185243966 \h </w:instrText>
        </w:r>
        <w:r>
          <w:rPr>
            <w:noProof/>
            <w:webHidden/>
          </w:rPr>
        </w:r>
        <w:r>
          <w:rPr>
            <w:noProof/>
            <w:webHidden/>
          </w:rPr>
          <w:fldChar w:fldCharType="separate"/>
        </w:r>
        <w:r>
          <w:rPr>
            <w:noProof/>
            <w:webHidden/>
          </w:rPr>
          <w:t>26</w:t>
        </w:r>
        <w:r>
          <w:rPr>
            <w:noProof/>
            <w:webHidden/>
          </w:rPr>
          <w:fldChar w:fldCharType="end"/>
        </w:r>
      </w:hyperlink>
    </w:p>
    <w:p w14:paraId="1FCCDDD6" w14:textId="5038B5A9" w:rsidR="000913F5" w:rsidRDefault="000913F5">
      <w:pPr>
        <w:pStyle w:val="TOC1"/>
        <w:rPr>
          <w:rFonts w:cstheme="minorBidi"/>
          <w:caps w:val="0"/>
          <w:noProof/>
          <w:kern w:val="2"/>
          <w:sz w:val="24"/>
          <w:szCs w:val="24"/>
          <w:lang w:val="en-NG" w:eastAsia="zh-CN"/>
          <w14:ligatures w14:val="standardContextual"/>
        </w:rPr>
      </w:pPr>
      <w:hyperlink w:anchor="_Toc185243967" w:history="1">
        <w:r w:rsidRPr="00FD45C7">
          <w:rPr>
            <w:rStyle w:val="Hyperlink"/>
            <w:rFonts w:ascii="Tahoma" w:hAnsi="Tahoma"/>
            <w:noProof/>
            <w:lang w:eastAsia="zh-CN"/>
          </w:rPr>
          <w:t>4</w:t>
        </w:r>
        <w:r>
          <w:rPr>
            <w:rFonts w:cstheme="minorBidi"/>
            <w:caps w:val="0"/>
            <w:noProof/>
            <w:kern w:val="2"/>
            <w:sz w:val="24"/>
            <w:szCs w:val="24"/>
            <w:lang w:val="en-NG" w:eastAsia="zh-CN"/>
            <w14:ligatures w14:val="standardContextual"/>
          </w:rPr>
          <w:tab/>
        </w:r>
        <w:r w:rsidRPr="00FD45C7">
          <w:rPr>
            <w:rStyle w:val="Hyperlink"/>
            <w:noProof/>
            <w:lang w:eastAsia="zh-CN"/>
          </w:rPr>
          <w:t>RESULTS AND DISCUSSION</w:t>
        </w:r>
        <w:r>
          <w:rPr>
            <w:noProof/>
            <w:webHidden/>
          </w:rPr>
          <w:tab/>
        </w:r>
        <w:r>
          <w:rPr>
            <w:noProof/>
            <w:webHidden/>
          </w:rPr>
          <w:fldChar w:fldCharType="begin"/>
        </w:r>
        <w:r>
          <w:rPr>
            <w:noProof/>
            <w:webHidden/>
          </w:rPr>
          <w:instrText xml:space="preserve"> PAGEREF _Toc185243967 \h </w:instrText>
        </w:r>
        <w:r>
          <w:rPr>
            <w:noProof/>
            <w:webHidden/>
          </w:rPr>
        </w:r>
        <w:r>
          <w:rPr>
            <w:noProof/>
            <w:webHidden/>
          </w:rPr>
          <w:fldChar w:fldCharType="separate"/>
        </w:r>
        <w:r>
          <w:rPr>
            <w:noProof/>
            <w:webHidden/>
          </w:rPr>
          <w:t>28</w:t>
        </w:r>
        <w:r>
          <w:rPr>
            <w:noProof/>
            <w:webHidden/>
          </w:rPr>
          <w:fldChar w:fldCharType="end"/>
        </w:r>
      </w:hyperlink>
    </w:p>
    <w:p w14:paraId="11672BD1" w14:textId="02A1A725"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68" w:history="1">
        <w:r w:rsidRPr="00FD45C7">
          <w:rPr>
            <w:rStyle w:val="Hyperlink"/>
            <w:rFonts w:cstheme="minorHAnsi"/>
            <w:noProof/>
            <w:lang w:eastAsia="zh-CN"/>
          </w:rPr>
          <w:t>4.1</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Sensor Performance Analysis</w:t>
        </w:r>
        <w:r>
          <w:rPr>
            <w:noProof/>
            <w:webHidden/>
          </w:rPr>
          <w:tab/>
        </w:r>
        <w:r>
          <w:rPr>
            <w:noProof/>
            <w:webHidden/>
          </w:rPr>
          <w:fldChar w:fldCharType="begin"/>
        </w:r>
        <w:r>
          <w:rPr>
            <w:noProof/>
            <w:webHidden/>
          </w:rPr>
          <w:instrText xml:space="preserve"> PAGEREF _Toc185243968 \h </w:instrText>
        </w:r>
        <w:r>
          <w:rPr>
            <w:noProof/>
            <w:webHidden/>
          </w:rPr>
        </w:r>
        <w:r>
          <w:rPr>
            <w:noProof/>
            <w:webHidden/>
          </w:rPr>
          <w:fldChar w:fldCharType="separate"/>
        </w:r>
        <w:r>
          <w:rPr>
            <w:noProof/>
            <w:webHidden/>
          </w:rPr>
          <w:t>28</w:t>
        </w:r>
        <w:r>
          <w:rPr>
            <w:noProof/>
            <w:webHidden/>
          </w:rPr>
          <w:fldChar w:fldCharType="end"/>
        </w:r>
      </w:hyperlink>
    </w:p>
    <w:p w14:paraId="3E08B8EF" w14:textId="4FB0751F"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69" w:history="1">
        <w:r w:rsidRPr="00FD45C7">
          <w:rPr>
            <w:rStyle w:val="Hyperlink"/>
            <w:rFonts w:cstheme="minorHAnsi"/>
            <w:noProof/>
            <w:lang w:eastAsia="zh-CN"/>
          </w:rPr>
          <w:t>4.2</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Evaluation of Smart Lighting Efficiency</w:t>
        </w:r>
        <w:r>
          <w:rPr>
            <w:noProof/>
            <w:webHidden/>
          </w:rPr>
          <w:tab/>
        </w:r>
        <w:r>
          <w:rPr>
            <w:noProof/>
            <w:webHidden/>
          </w:rPr>
          <w:fldChar w:fldCharType="begin"/>
        </w:r>
        <w:r>
          <w:rPr>
            <w:noProof/>
            <w:webHidden/>
          </w:rPr>
          <w:instrText xml:space="preserve"> PAGEREF _Toc185243969 \h </w:instrText>
        </w:r>
        <w:r>
          <w:rPr>
            <w:noProof/>
            <w:webHidden/>
          </w:rPr>
        </w:r>
        <w:r>
          <w:rPr>
            <w:noProof/>
            <w:webHidden/>
          </w:rPr>
          <w:fldChar w:fldCharType="separate"/>
        </w:r>
        <w:r>
          <w:rPr>
            <w:noProof/>
            <w:webHidden/>
          </w:rPr>
          <w:t>31</w:t>
        </w:r>
        <w:r>
          <w:rPr>
            <w:noProof/>
            <w:webHidden/>
          </w:rPr>
          <w:fldChar w:fldCharType="end"/>
        </w:r>
      </w:hyperlink>
    </w:p>
    <w:p w14:paraId="6FAB71A7" w14:textId="012FBD28" w:rsidR="000913F5" w:rsidRDefault="000913F5">
      <w:pPr>
        <w:pStyle w:val="TOC2"/>
        <w:rPr>
          <w:rFonts w:asciiTheme="minorHAnsi" w:eastAsiaTheme="minorEastAsia" w:hAnsiTheme="minorHAnsi" w:cstheme="minorBidi"/>
          <w:noProof/>
          <w:kern w:val="2"/>
          <w:sz w:val="24"/>
          <w:szCs w:val="24"/>
          <w:lang w:val="en-NG" w:eastAsia="zh-CN"/>
          <w14:ligatures w14:val="standardContextual"/>
        </w:rPr>
      </w:pPr>
      <w:hyperlink w:anchor="_Toc185243970" w:history="1">
        <w:r w:rsidRPr="00FD45C7">
          <w:rPr>
            <w:rStyle w:val="Hyperlink"/>
            <w:rFonts w:cstheme="minorHAnsi"/>
            <w:noProof/>
            <w:lang w:eastAsia="zh-CN"/>
          </w:rPr>
          <w:t>The system’s efficiency was analyzed based on the sensor data collected, focusing on energy usage, responsiveness, and adaptability. Despite the absence of physical lighting components, the simulated results reflected its potential for efficient energy utilization and dynamic operation.</w:t>
        </w:r>
        <w:r>
          <w:rPr>
            <w:noProof/>
            <w:webHidden/>
          </w:rPr>
          <w:tab/>
        </w:r>
        <w:r>
          <w:rPr>
            <w:noProof/>
            <w:webHidden/>
          </w:rPr>
          <w:fldChar w:fldCharType="begin"/>
        </w:r>
        <w:r>
          <w:rPr>
            <w:noProof/>
            <w:webHidden/>
          </w:rPr>
          <w:instrText xml:space="preserve"> PAGEREF _Toc185243970 \h </w:instrText>
        </w:r>
        <w:r>
          <w:rPr>
            <w:noProof/>
            <w:webHidden/>
          </w:rPr>
        </w:r>
        <w:r>
          <w:rPr>
            <w:noProof/>
            <w:webHidden/>
          </w:rPr>
          <w:fldChar w:fldCharType="separate"/>
        </w:r>
        <w:r>
          <w:rPr>
            <w:noProof/>
            <w:webHidden/>
          </w:rPr>
          <w:t>31</w:t>
        </w:r>
        <w:r>
          <w:rPr>
            <w:noProof/>
            <w:webHidden/>
          </w:rPr>
          <w:fldChar w:fldCharType="end"/>
        </w:r>
      </w:hyperlink>
    </w:p>
    <w:p w14:paraId="1F3402CA" w14:textId="18343332"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71" w:history="1">
        <w:r w:rsidRPr="00FD45C7">
          <w:rPr>
            <w:rStyle w:val="Hyperlink"/>
            <w:rFonts w:cstheme="minorHAnsi"/>
            <w:noProof/>
          </w:rPr>
          <w:t>4.3</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rPr>
          <w:t>Public Safety Improvement:</w:t>
        </w:r>
        <w:r>
          <w:rPr>
            <w:noProof/>
            <w:webHidden/>
          </w:rPr>
          <w:tab/>
        </w:r>
        <w:r>
          <w:rPr>
            <w:noProof/>
            <w:webHidden/>
          </w:rPr>
          <w:fldChar w:fldCharType="begin"/>
        </w:r>
        <w:r>
          <w:rPr>
            <w:noProof/>
            <w:webHidden/>
          </w:rPr>
          <w:instrText xml:space="preserve"> PAGEREF _Toc185243971 \h </w:instrText>
        </w:r>
        <w:r>
          <w:rPr>
            <w:noProof/>
            <w:webHidden/>
          </w:rPr>
        </w:r>
        <w:r>
          <w:rPr>
            <w:noProof/>
            <w:webHidden/>
          </w:rPr>
          <w:fldChar w:fldCharType="separate"/>
        </w:r>
        <w:r>
          <w:rPr>
            <w:noProof/>
            <w:webHidden/>
          </w:rPr>
          <w:t>31</w:t>
        </w:r>
        <w:r>
          <w:rPr>
            <w:noProof/>
            <w:webHidden/>
          </w:rPr>
          <w:fldChar w:fldCharType="end"/>
        </w:r>
      </w:hyperlink>
    </w:p>
    <w:p w14:paraId="295BC13F" w14:textId="04A1B469" w:rsidR="000913F5" w:rsidRDefault="000913F5">
      <w:pPr>
        <w:pStyle w:val="TOC2"/>
        <w:rPr>
          <w:rFonts w:asciiTheme="minorHAnsi" w:eastAsiaTheme="minorEastAsia" w:hAnsiTheme="minorHAnsi" w:cstheme="minorBidi"/>
          <w:noProof/>
          <w:kern w:val="2"/>
          <w:sz w:val="24"/>
          <w:szCs w:val="24"/>
          <w:lang w:val="en-NG" w:eastAsia="zh-CN"/>
          <w14:ligatures w14:val="standardContextual"/>
        </w:rPr>
      </w:pPr>
      <w:hyperlink w:anchor="_Toc185243972" w:history="1">
        <w:r w:rsidRPr="00FD45C7">
          <w:rPr>
            <w:rStyle w:val="Hyperlink"/>
            <w:rFonts w:cstheme="minorHAnsi"/>
            <w:noProof/>
            <w:lang w:eastAsia="zh-CN"/>
          </w:rPr>
          <w:t>The system’s sensor-driven adaptability highlighted its potential to improve public safety, even without direct integration with lighting components during testing.</w:t>
        </w:r>
        <w:r>
          <w:rPr>
            <w:noProof/>
            <w:webHidden/>
          </w:rPr>
          <w:tab/>
        </w:r>
        <w:r>
          <w:rPr>
            <w:noProof/>
            <w:webHidden/>
          </w:rPr>
          <w:fldChar w:fldCharType="begin"/>
        </w:r>
        <w:r>
          <w:rPr>
            <w:noProof/>
            <w:webHidden/>
          </w:rPr>
          <w:instrText xml:space="preserve"> PAGEREF _Toc185243972 \h </w:instrText>
        </w:r>
        <w:r>
          <w:rPr>
            <w:noProof/>
            <w:webHidden/>
          </w:rPr>
        </w:r>
        <w:r>
          <w:rPr>
            <w:noProof/>
            <w:webHidden/>
          </w:rPr>
          <w:fldChar w:fldCharType="separate"/>
        </w:r>
        <w:r>
          <w:rPr>
            <w:noProof/>
            <w:webHidden/>
          </w:rPr>
          <w:t>31</w:t>
        </w:r>
        <w:r>
          <w:rPr>
            <w:noProof/>
            <w:webHidden/>
          </w:rPr>
          <w:fldChar w:fldCharType="end"/>
        </w:r>
      </w:hyperlink>
    </w:p>
    <w:p w14:paraId="40115AC3" w14:textId="6FB7807C"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73" w:history="1">
        <w:r w:rsidRPr="00FD45C7">
          <w:rPr>
            <w:rStyle w:val="Hyperlink"/>
            <w:rFonts w:cstheme="minorHAnsi"/>
            <w:noProof/>
          </w:rPr>
          <w:t>4.4</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rPr>
          <w:t>System Limitations and Proposed Solutions</w:t>
        </w:r>
        <w:r>
          <w:rPr>
            <w:noProof/>
            <w:webHidden/>
          </w:rPr>
          <w:tab/>
        </w:r>
        <w:r>
          <w:rPr>
            <w:noProof/>
            <w:webHidden/>
          </w:rPr>
          <w:fldChar w:fldCharType="begin"/>
        </w:r>
        <w:r>
          <w:rPr>
            <w:noProof/>
            <w:webHidden/>
          </w:rPr>
          <w:instrText xml:space="preserve"> PAGEREF _Toc185243973 \h </w:instrText>
        </w:r>
        <w:r>
          <w:rPr>
            <w:noProof/>
            <w:webHidden/>
          </w:rPr>
        </w:r>
        <w:r>
          <w:rPr>
            <w:noProof/>
            <w:webHidden/>
          </w:rPr>
          <w:fldChar w:fldCharType="separate"/>
        </w:r>
        <w:r>
          <w:rPr>
            <w:noProof/>
            <w:webHidden/>
          </w:rPr>
          <w:t>31</w:t>
        </w:r>
        <w:r>
          <w:rPr>
            <w:noProof/>
            <w:webHidden/>
          </w:rPr>
          <w:fldChar w:fldCharType="end"/>
        </w:r>
      </w:hyperlink>
    </w:p>
    <w:p w14:paraId="74D3D29D" w14:textId="222844D2" w:rsidR="000913F5" w:rsidRDefault="000913F5">
      <w:pPr>
        <w:pStyle w:val="TOC1"/>
        <w:rPr>
          <w:rFonts w:cstheme="minorBidi"/>
          <w:caps w:val="0"/>
          <w:noProof/>
          <w:kern w:val="2"/>
          <w:sz w:val="24"/>
          <w:szCs w:val="24"/>
          <w:lang w:val="en-NG" w:eastAsia="zh-CN"/>
          <w14:ligatures w14:val="standardContextual"/>
        </w:rPr>
      </w:pPr>
      <w:hyperlink w:anchor="_Toc185243974" w:history="1">
        <w:r w:rsidRPr="00FD45C7">
          <w:rPr>
            <w:rStyle w:val="Hyperlink"/>
            <w:rFonts w:ascii="Tahoma" w:hAnsi="Tahoma"/>
            <w:noProof/>
            <w:lang w:eastAsia="zh-CN"/>
          </w:rPr>
          <w:t>5</w:t>
        </w:r>
        <w:r>
          <w:rPr>
            <w:rFonts w:cstheme="minorBidi"/>
            <w:caps w:val="0"/>
            <w:noProof/>
            <w:kern w:val="2"/>
            <w:sz w:val="24"/>
            <w:szCs w:val="24"/>
            <w:lang w:val="en-NG" w:eastAsia="zh-CN"/>
            <w14:ligatures w14:val="standardContextual"/>
          </w:rPr>
          <w:tab/>
        </w:r>
        <w:r w:rsidRPr="00FD45C7">
          <w:rPr>
            <w:rStyle w:val="Hyperlink"/>
            <w:noProof/>
            <w:lang w:eastAsia="zh-CN"/>
          </w:rPr>
          <w:t>Conclusion</w:t>
        </w:r>
        <w:r>
          <w:rPr>
            <w:noProof/>
            <w:webHidden/>
          </w:rPr>
          <w:tab/>
        </w:r>
        <w:r>
          <w:rPr>
            <w:noProof/>
            <w:webHidden/>
          </w:rPr>
          <w:fldChar w:fldCharType="begin"/>
        </w:r>
        <w:r>
          <w:rPr>
            <w:noProof/>
            <w:webHidden/>
          </w:rPr>
          <w:instrText xml:space="preserve"> PAGEREF _Toc185243974 \h </w:instrText>
        </w:r>
        <w:r>
          <w:rPr>
            <w:noProof/>
            <w:webHidden/>
          </w:rPr>
        </w:r>
        <w:r>
          <w:rPr>
            <w:noProof/>
            <w:webHidden/>
          </w:rPr>
          <w:fldChar w:fldCharType="separate"/>
        </w:r>
        <w:r>
          <w:rPr>
            <w:noProof/>
            <w:webHidden/>
          </w:rPr>
          <w:t>33</w:t>
        </w:r>
        <w:r>
          <w:rPr>
            <w:noProof/>
            <w:webHidden/>
          </w:rPr>
          <w:fldChar w:fldCharType="end"/>
        </w:r>
      </w:hyperlink>
    </w:p>
    <w:p w14:paraId="7D43C0D3" w14:textId="4797E063"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75" w:history="1">
        <w:r w:rsidRPr="00FD45C7">
          <w:rPr>
            <w:rStyle w:val="Hyperlink"/>
            <w:rFonts w:cstheme="minorHAnsi"/>
            <w:noProof/>
            <w:lang w:eastAsia="zh-CN"/>
          </w:rPr>
          <w:t>5.1</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Contributions to Smart City Development</w:t>
        </w:r>
        <w:r>
          <w:rPr>
            <w:noProof/>
            <w:webHidden/>
          </w:rPr>
          <w:tab/>
        </w:r>
        <w:r>
          <w:rPr>
            <w:noProof/>
            <w:webHidden/>
          </w:rPr>
          <w:fldChar w:fldCharType="begin"/>
        </w:r>
        <w:r>
          <w:rPr>
            <w:noProof/>
            <w:webHidden/>
          </w:rPr>
          <w:instrText xml:space="preserve"> PAGEREF _Toc185243975 \h </w:instrText>
        </w:r>
        <w:r>
          <w:rPr>
            <w:noProof/>
            <w:webHidden/>
          </w:rPr>
        </w:r>
        <w:r>
          <w:rPr>
            <w:noProof/>
            <w:webHidden/>
          </w:rPr>
          <w:fldChar w:fldCharType="separate"/>
        </w:r>
        <w:r>
          <w:rPr>
            <w:noProof/>
            <w:webHidden/>
          </w:rPr>
          <w:t>33</w:t>
        </w:r>
        <w:r>
          <w:rPr>
            <w:noProof/>
            <w:webHidden/>
          </w:rPr>
          <w:fldChar w:fldCharType="end"/>
        </w:r>
      </w:hyperlink>
    </w:p>
    <w:p w14:paraId="2B495F28" w14:textId="73180F20" w:rsidR="000913F5" w:rsidRDefault="000913F5">
      <w:pPr>
        <w:pStyle w:val="TOC2"/>
        <w:tabs>
          <w:tab w:val="left" w:pos="850"/>
        </w:tabs>
        <w:rPr>
          <w:rFonts w:asciiTheme="minorHAnsi" w:eastAsiaTheme="minorEastAsia" w:hAnsiTheme="minorHAnsi" w:cstheme="minorBidi"/>
          <w:noProof/>
          <w:kern w:val="2"/>
          <w:sz w:val="24"/>
          <w:szCs w:val="24"/>
          <w:lang w:val="en-NG" w:eastAsia="zh-CN"/>
          <w14:ligatures w14:val="standardContextual"/>
        </w:rPr>
      </w:pPr>
      <w:hyperlink w:anchor="_Toc185243976" w:history="1">
        <w:r w:rsidRPr="00FD45C7">
          <w:rPr>
            <w:rStyle w:val="Hyperlink"/>
            <w:rFonts w:cstheme="minorHAnsi"/>
            <w:noProof/>
            <w:lang w:eastAsia="zh-CN"/>
          </w:rPr>
          <w:t>5.2</w:t>
        </w:r>
        <w:r>
          <w:rPr>
            <w:rFonts w:asciiTheme="minorHAnsi" w:eastAsiaTheme="minorEastAsia" w:hAnsiTheme="minorHAnsi" w:cstheme="minorBidi"/>
            <w:noProof/>
            <w:kern w:val="2"/>
            <w:sz w:val="24"/>
            <w:szCs w:val="24"/>
            <w:lang w:val="en-NG" w:eastAsia="zh-CN"/>
            <w14:ligatures w14:val="standardContextual"/>
          </w:rPr>
          <w:tab/>
        </w:r>
        <w:r w:rsidRPr="00FD45C7">
          <w:rPr>
            <w:rStyle w:val="Hyperlink"/>
            <w:rFonts w:cstheme="minorHAnsi"/>
            <w:noProof/>
            <w:lang w:eastAsia="zh-CN"/>
          </w:rPr>
          <w:t>Recommendations for Future Work</w:t>
        </w:r>
        <w:r>
          <w:rPr>
            <w:noProof/>
            <w:webHidden/>
          </w:rPr>
          <w:tab/>
        </w:r>
        <w:r>
          <w:rPr>
            <w:noProof/>
            <w:webHidden/>
          </w:rPr>
          <w:fldChar w:fldCharType="begin"/>
        </w:r>
        <w:r>
          <w:rPr>
            <w:noProof/>
            <w:webHidden/>
          </w:rPr>
          <w:instrText xml:space="preserve"> PAGEREF _Toc185243976 \h </w:instrText>
        </w:r>
        <w:r>
          <w:rPr>
            <w:noProof/>
            <w:webHidden/>
          </w:rPr>
        </w:r>
        <w:r>
          <w:rPr>
            <w:noProof/>
            <w:webHidden/>
          </w:rPr>
          <w:fldChar w:fldCharType="separate"/>
        </w:r>
        <w:r>
          <w:rPr>
            <w:noProof/>
            <w:webHidden/>
          </w:rPr>
          <w:t>33</w:t>
        </w:r>
        <w:r>
          <w:rPr>
            <w:noProof/>
            <w:webHidden/>
          </w:rPr>
          <w:fldChar w:fldCharType="end"/>
        </w:r>
      </w:hyperlink>
    </w:p>
    <w:p w14:paraId="38D448CA" w14:textId="403401CD" w:rsidR="000913F5" w:rsidRDefault="000913F5">
      <w:pPr>
        <w:pStyle w:val="TOC1"/>
        <w:rPr>
          <w:rFonts w:cstheme="minorBidi"/>
          <w:caps w:val="0"/>
          <w:noProof/>
          <w:kern w:val="2"/>
          <w:sz w:val="24"/>
          <w:szCs w:val="24"/>
          <w:lang w:val="en-NG" w:eastAsia="zh-CN"/>
          <w14:ligatures w14:val="standardContextual"/>
        </w:rPr>
      </w:pPr>
      <w:hyperlink w:anchor="_Toc185243977" w:history="1">
        <w:r w:rsidRPr="00FD45C7">
          <w:rPr>
            <w:rStyle w:val="Hyperlink"/>
            <w:noProof/>
          </w:rPr>
          <w:t>REFERENCE</w:t>
        </w:r>
        <w:r>
          <w:rPr>
            <w:noProof/>
            <w:webHidden/>
          </w:rPr>
          <w:tab/>
        </w:r>
        <w:r>
          <w:rPr>
            <w:noProof/>
            <w:webHidden/>
          </w:rPr>
          <w:fldChar w:fldCharType="begin"/>
        </w:r>
        <w:r>
          <w:rPr>
            <w:noProof/>
            <w:webHidden/>
          </w:rPr>
          <w:instrText xml:space="preserve"> PAGEREF _Toc185243977 \h </w:instrText>
        </w:r>
        <w:r>
          <w:rPr>
            <w:noProof/>
            <w:webHidden/>
          </w:rPr>
        </w:r>
        <w:r>
          <w:rPr>
            <w:noProof/>
            <w:webHidden/>
          </w:rPr>
          <w:fldChar w:fldCharType="separate"/>
        </w:r>
        <w:r>
          <w:rPr>
            <w:noProof/>
            <w:webHidden/>
          </w:rPr>
          <w:t>36</w:t>
        </w:r>
        <w:r>
          <w:rPr>
            <w:noProof/>
            <w:webHidden/>
          </w:rPr>
          <w:fldChar w:fldCharType="end"/>
        </w:r>
      </w:hyperlink>
    </w:p>
    <w:p w14:paraId="28FAAE87" w14:textId="42F93D42" w:rsidR="003F3C00" w:rsidRDefault="007F655D">
      <w:pPr>
        <w:pStyle w:val="TableofFigures"/>
        <w:jc w:val="both"/>
        <w:rPr>
          <w:rFonts w:asciiTheme="majorHAnsi" w:eastAsiaTheme="minorEastAsia" w:hAnsiTheme="majorHAnsi" w:cstheme="majorHAnsi"/>
          <w:caps/>
          <w:sz w:val="22"/>
          <w:szCs w:val="22"/>
          <w:lang w:eastAsia="fi-FI"/>
        </w:rPr>
      </w:pPr>
      <w:r>
        <w:rPr>
          <w:rFonts w:asciiTheme="majorHAnsi" w:eastAsiaTheme="minorEastAsia" w:hAnsiTheme="majorHAnsi" w:cstheme="majorHAnsi"/>
          <w:caps/>
          <w:sz w:val="22"/>
          <w:szCs w:val="22"/>
          <w:lang w:eastAsia="fi-FI"/>
        </w:rPr>
        <w:fldChar w:fldCharType="end"/>
      </w:r>
    </w:p>
    <w:p w14:paraId="3406493C" w14:textId="77777777" w:rsidR="003F3C00" w:rsidRDefault="007F655D">
      <w:pPr>
        <w:pStyle w:val="TableofFigures"/>
      </w:pPr>
      <w:r>
        <w:t xml:space="preserve">LIST OF FIGURES </w:t>
      </w:r>
    </w:p>
    <w:p w14:paraId="22736321" w14:textId="51CA22F1" w:rsidR="00EC7B17" w:rsidRDefault="007F655D">
      <w:pPr>
        <w:pStyle w:val="TableofFigures"/>
        <w:rPr>
          <w:rFonts w:eastAsiaTheme="minorEastAsia" w:cstheme="minorBidi"/>
          <w:noProof/>
          <w:kern w:val="2"/>
          <w:sz w:val="24"/>
          <w:szCs w:val="24"/>
          <w:lang w:val="en-FI" w:eastAsia="en-FI"/>
          <w14:ligatures w14:val="standardContextual"/>
        </w:rPr>
      </w:pPr>
      <w:r>
        <w:fldChar w:fldCharType="begin"/>
      </w:r>
      <w:r>
        <w:instrText xml:space="preserve"> TOC \h \z \c "Figure" </w:instrText>
      </w:r>
      <w:r>
        <w:fldChar w:fldCharType="separate"/>
      </w:r>
      <w:hyperlink w:anchor="_Toc185239246" w:history="1">
        <w:r w:rsidR="00EC7B17" w:rsidRPr="002F6864">
          <w:rPr>
            <w:rStyle w:val="Hyperlink"/>
            <w:noProof/>
          </w:rPr>
          <w:t xml:space="preserve">Figure 1. Advanced Human Recognition </w:t>
        </w:r>
        <w:r w:rsidR="00EC7B17" w:rsidRPr="002F6864">
          <w:rPr>
            <w:rStyle w:val="Hyperlink"/>
            <w:noProof/>
            <w:lang w:val="en-GB"/>
          </w:rPr>
          <w:t>(Tvilight)</w:t>
        </w:r>
        <w:r w:rsidR="00EC7B17">
          <w:rPr>
            <w:noProof/>
            <w:webHidden/>
          </w:rPr>
          <w:tab/>
        </w:r>
        <w:r w:rsidR="00EC7B17">
          <w:rPr>
            <w:noProof/>
            <w:webHidden/>
          </w:rPr>
          <w:fldChar w:fldCharType="begin"/>
        </w:r>
        <w:r w:rsidR="00EC7B17">
          <w:rPr>
            <w:noProof/>
            <w:webHidden/>
          </w:rPr>
          <w:instrText xml:space="preserve"> PAGEREF _Toc185239246 \h </w:instrText>
        </w:r>
        <w:r w:rsidR="00EC7B17">
          <w:rPr>
            <w:noProof/>
            <w:webHidden/>
          </w:rPr>
        </w:r>
        <w:r w:rsidR="00EC7B17">
          <w:rPr>
            <w:noProof/>
            <w:webHidden/>
          </w:rPr>
          <w:fldChar w:fldCharType="separate"/>
        </w:r>
        <w:r w:rsidR="007726FC">
          <w:rPr>
            <w:noProof/>
            <w:webHidden/>
          </w:rPr>
          <w:t>11</w:t>
        </w:r>
        <w:r w:rsidR="00EC7B17">
          <w:rPr>
            <w:noProof/>
            <w:webHidden/>
          </w:rPr>
          <w:fldChar w:fldCharType="end"/>
        </w:r>
      </w:hyperlink>
    </w:p>
    <w:p w14:paraId="3FAEBAE3" w14:textId="1022093B"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47" w:history="1">
        <w:r w:rsidRPr="002F6864">
          <w:rPr>
            <w:rStyle w:val="Hyperlink"/>
            <w:noProof/>
          </w:rPr>
          <w:t>Figure 2. Significant Energy Saving (Tvilight)</w:t>
        </w:r>
        <w:r>
          <w:rPr>
            <w:noProof/>
            <w:webHidden/>
          </w:rPr>
          <w:tab/>
        </w:r>
        <w:r>
          <w:rPr>
            <w:noProof/>
            <w:webHidden/>
          </w:rPr>
          <w:fldChar w:fldCharType="begin"/>
        </w:r>
        <w:r>
          <w:rPr>
            <w:noProof/>
            <w:webHidden/>
          </w:rPr>
          <w:instrText xml:space="preserve"> PAGEREF _Toc185239247 \h </w:instrText>
        </w:r>
        <w:r>
          <w:rPr>
            <w:noProof/>
            <w:webHidden/>
          </w:rPr>
        </w:r>
        <w:r>
          <w:rPr>
            <w:noProof/>
            <w:webHidden/>
          </w:rPr>
          <w:fldChar w:fldCharType="separate"/>
        </w:r>
        <w:r w:rsidR="007726FC">
          <w:rPr>
            <w:noProof/>
            <w:webHidden/>
          </w:rPr>
          <w:t>15</w:t>
        </w:r>
        <w:r>
          <w:rPr>
            <w:noProof/>
            <w:webHidden/>
          </w:rPr>
          <w:fldChar w:fldCharType="end"/>
        </w:r>
      </w:hyperlink>
    </w:p>
    <w:p w14:paraId="2D445E66" w14:textId="25BD7C40"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48" w:history="1">
        <w:r w:rsidRPr="002F6864">
          <w:rPr>
            <w:rStyle w:val="Hyperlink"/>
            <w:noProof/>
          </w:rPr>
          <w:t>Figure 3. Hardware Setup</w:t>
        </w:r>
        <w:r>
          <w:rPr>
            <w:noProof/>
            <w:webHidden/>
          </w:rPr>
          <w:tab/>
        </w:r>
        <w:r>
          <w:rPr>
            <w:noProof/>
            <w:webHidden/>
          </w:rPr>
          <w:fldChar w:fldCharType="begin"/>
        </w:r>
        <w:r>
          <w:rPr>
            <w:noProof/>
            <w:webHidden/>
          </w:rPr>
          <w:instrText xml:space="preserve"> PAGEREF _Toc185239248 \h </w:instrText>
        </w:r>
        <w:r>
          <w:rPr>
            <w:noProof/>
            <w:webHidden/>
          </w:rPr>
        </w:r>
        <w:r>
          <w:rPr>
            <w:noProof/>
            <w:webHidden/>
          </w:rPr>
          <w:fldChar w:fldCharType="separate"/>
        </w:r>
        <w:r w:rsidR="007726FC">
          <w:rPr>
            <w:noProof/>
            <w:webHidden/>
          </w:rPr>
          <w:t>17</w:t>
        </w:r>
        <w:r>
          <w:rPr>
            <w:noProof/>
            <w:webHidden/>
          </w:rPr>
          <w:fldChar w:fldCharType="end"/>
        </w:r>
      </w:hyperlink>
    </w:p>
    <w:p w14:paraId="32E630EB" w14:textId="4FC2FEE0"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49" w:history="1">
        <w:r w:rsidRPr="002F6864">
          <w:rPr>
            <w:rStyle w:val="Hyperlink"/>
            <w:noProof/>
          </w:rPr>
          <w:t>Figure 4. Wiring</w:t>
        </w:r>
        <w:r>
          <w:rPr>
            <w:noProof/>
            <w:webHidden/>
          </w:rPr>
          <w:tab/>
        </w:r>
        <w:r>
          <w:rPr>
            <w:noProof/>
            <w:webHidden/>
          </w:rPr>
          <w:fldChar w:fldCharType="begin"/>
        </w:r>
        <w:r>
          <w:rPr>
            <w:noProof/>
            <w:webHidden/>
          </w:rPr>
          <w:instrText xml:space="preserve"> PAGEREF _Toc185239249 \h </w:instrText>
        </w:r>
        <w:r>
          <w:rPr>
            <w:noProof/>
            <w:webHidden/>
          </w:rPr>
        </w:r>
        <w:r>
          <w:rPr>
            <w:noProof/>
            <w:webHidden/>
          </w:rPr>
          <w:fldChar w:fldCharType="separate"/>
        </w:r>
        <w:r w:rsidR="007726FC">
          <w:rPr>
            <w:noProof/>
            <w:webHidden/>
          </w:rPr>
          <w:t>19</w:t>
        </w:r>
        <w:r>
          <w:rPr>
            <w:noProof/>
            <w:webHidden/>
          </w:rPr>
          <w:fldChar w:fldCharType="end"/>
        </w:r>
      </w:hyperlink>
    </w:p>
    <w:p w14:paraId="43EF743F" w14:textId="755F6911"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0" w:history="1">
        <w:r w:rsidRPr="002F6864">
          <w:rPr>
            <w:rStyle w:val="Hyperlink"/>
            <w:noProof/>
          </w:rPr>
          <w:t>Figure 5. Validating</w:t>
        </w:r>
        <w:r>
          <w:rPr>
            <w:noProof/>
            <w:webHidden/>
          </w:rPr>
          <w:tab/>
        </w:r>
        <w:r>
          <w:rPr>
            <w:noProof/>
            <w:webHidden/>
          </w:rPr>
          <w:fldChar w:fldCharType="begin"/>
        </w:r>
        <w:r>
          <w:rPr>
            <w:noProof/>
            <w:webHidden/>
          </w:rPr>
          <w:instrText xml:space="preserve"> PAGEREF _Toc185239250 \h </w:instrText>
        </w:r>
        <w:r>
          <w:rPr>
            <w:noProof/>
            <w:webHidden/>
          </w:rPr>
        </w:r>
        <w:r>
          <w:rPr>
            <w:noProof/>
            <w:webHidden/>
          </w:rPr>
          <w:fldChar w:fldCharType="separate"/>
        </w:r>
        <w:r w:rsidR="007726FC">
          <w:rPr>
            <w:noProof/>
            <w:webHidden/>
          </w:rPr>
          <w:t>20</w:t>
        </w:r>
        <w:r>
          <w:rPr>
            <w:noProof/>
            <w:webHidden/>
          </w:rPr>
          <w:fldChar w:fldCharType="end"/>
        </w:r>
      </w:hyperlink>
    </w:p>
    <w:p w14:paraId="544B7CA9" w14:textId="29F29649"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1" w:history="1">
        <w:r w:rsidRPr="002F6864">
          <w:rPr>
            <w:rStyle w:val="Hyperlink"/>
            <w:noProof/>
          </w:rPr>
          <w:t>Figure 6. Thresholds</w:t>
        </w:r>
        <w:r>
          <w:rPr>
            <w:noProof/>
            <w:webHidden/>
          </w:rPr>
          <w:tab/>
        </w:r>
        <w:r>
          <w:rPr>
            <w:noProof/>
            <w:webHidden/>
          </w:rPr>
          <w:fldChar w:fldCharType="begin"/>
        </w:r>
        <w:r>
          <w:rPr>
            <w:noProof/>
            <w:webHidden/>
          </w:rPr>
          <w:instrText xml:space="preserve"> PAGEREF _Toc185239251 \h </w:instrText>
        </w:r>
        <w:r>
          <w:rPr>
            <w:noProof/>
            <w:webHidden/>
          </w:rPr>
        </w:r>
        <w:r>
          <w:rPr>
            <w:noProof/>
            <w:webHidden/>
          </w:rPr>
          <w:fldChar w:fldCharType="separate"/>
        </w:r>
        <w:r w:rsidR="007726FC">
          <w:rPr>
            <w:noProof/>
            <w:webHidden/>
          </w:rPr>
          <w:t>20</w:t>
        </w:r>
        <w:r>
          <w:rPr>
            <w:noProof/>
            <w:webHidden/>
          </w:rPr>
          <w:fldChar w:fldCharType="end"/>
        </w:r>
      </w:hyperlink>
    </w:p>
    <w:p w14:paraId="6EFA4F2F" w14:textId="6ACBBBCB"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2" w:history="1">
        <w:r w:rsidRPr="002F6864">
          <w:rPr>
            <w:rStyle w:val="Hyperlink"/>
            <w:noProof/>
          </w:rPr>
          <w:t>Figure 7. Ultrasonic Function</w:t>
        </w:r>
        <w:r>
          <w:rPr>
            <w:noProof/>
            <w:webHidden/>
          </w:rPr>
          <w:tab/>
        </w:r>
        <w:r>
          <w:rPr>
            <w:noProof/>
            <w:webHidden/>
          </w:rPr>
          <w:fldChar w:fldCharType="begin"/>
        </w:r>
        <w:r>
          <w:rPr>
            <w:noProof/>
            <w:webHidden/>
          </w:rPr>
          <w:instrText xml:space="preserve"> PAGEREF _Toc185239252 \h </w:instrText>
        </w:r>
        <w:r>
          <w:rPr>
            <w:noProof/>
            <w:webHidden/>
          </w:rPr>
        </w:r>
        <w:r>
          <w:rPr>
            <w:noProof/>
            <w:webHidden/>
          </w:rPr>
          <w:fldChar w:fldCharType="separate"/>
        </w:r>
        <w:r w:rsidR="007726FC">
          <w:rPr>
            <w:noProof/>
            <w:webHidden/>
          </w:rPr>
          <w:t>20</w:t>
        </w:r>
        <w:r>
          <w:rPr>
            <w:noProof/>
            <w:webHidden/>
          </w:rPr>
          <w:fldChar w:fldCharType="end"/>
        </w:r>
      </w:hyperlink>
    </w:p>
    <w:p w14:paraId="13BCBE94" w14:textId="3106AED2"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3" w:history="1">
        <w:r w:rsidRPr="002F6864">
          <w:rPr>
            <w:rStyle w:val="Hyperlink"/>
            <w:noProof/>
          </w:rPr>
          <w:t>Figure 8. Laser Function</w:t>
        </w:r>
        <w:r>
          <w:rPr>
            <w:noProof/>
            <w:webHidden/>
          </w:rPr>
          <w:tab/>
        </w:r>
        <w:r>
          <w:rPr>
            <w:noProof/>
            <w:webHidden/>
          </w:rPr>
          <w:fldChar w:fldCharType="begin"/>
        </w:r>
        <w:r>
          <w:rPr>
            <w:noProof/>
            <w:webHidden/>
          </w:rPr>
          <w:instrText xml:space="preserve"> PAGEREF _Toc185239253 \h </w:instrText>
        </w:r>
        <w:r>
          <w:rPr>
            <w:noProof/>
            <w:webHidden/>
          </w:rPr>
        </w:r>
        <w:r>
          <w:rPr>
            <w:noProof/>
            <w:webHidden/>
          </w:rPr>
          <w:fldChar w:fldCharType="separate"/>
        </w:r>
        <w:r w:rsidR="007726FC">
          <w:rPr>
            <w:noProof/>
            <w:webHidden/>
          </w:rPr>
          <w:t>21</w:t>
        </w:r>
        <w:r>
          <w:rPr>
            <w:noProof/>
            <w:webHidden/>
          </w:rPr>
          <w:fldChar w:fldCharType="end"/>
        </w:r>
      </w:hyperlink>
    </w:p>
    <w:p w14:paraId="4AE7FB06" w14:textId="4A576AD4"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4" w:history="1">
        <w:r w:rsidRPr="002F6864">
          <w:rPr>
            <w:rStyle w:val="Hyperlink"/>
            <w:noProof/>
          </w:rPr>
          <w:t>Figure 9. PIR Function</w:t>
        </w:r>
        <w:r>
          <w:rPr>
            <w:noProof/>
            <w:webHidden/>
          </w:rPr>
          <w:tab/>
        </w:r>
        <w:r>
          <w:rPr>
            <w:noProof/>
            <w:webHidden/>
          </w:rPr>
          <w:fldChar w:fldCharType="begin"/>
        </w:r>
        <w:r>
          <w:rPr>
            <w:noProof/>
            <w:webHidden/>
          </w:rPr>
          <w:instrText xml:space="preserve"> PAGEREF _Toc185239254 \h </w:instrText>
        </w:r>
        <w:r>
          <w:rPr>
            <w:noProof/>
            <w:webHidden/>
          </w:rPr>
        </w:r>
        <w:r>
          <w:rPr>
            <w:noProof/>
            <w:webHidden/>
          </w:rPr>
          <w:fldChar w:fldCharType="separate"/>
        </w:r>
        <w:r w:rsidR="007726FC">
          <w:rPr>
            <w:noProof/>
            <w:webHidden/>
          </w:rPr>
          <w:t>21</w:t>
        </w:r>
        <w:r>
          <w:rPr>
            <w:noProof/>
            <w:webHidden/>
          </w:rPr>
          <w:fldChar w:fldCharType="end"/>
        </w:r>
      </w:hyperlink>
    </w:p>
    <w:p w14:paraId="4095E50E" w14:textId="17062B61"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5" w:history="1">
        <w:r w:rsidRPr="002F6864">
          <w:rPr>
            <w:rStyle w:val="Hyperlink"/>
            <w:noProof/>
          </w:rPr>
          <w:t>Figure 10. Radar Sensor Functions</w:t>
        </w:r>
        <w:r>
          <w:rPr>
            <w:noProof/>
            <w:webHidden/>
          </w:rPr>
          <w:tab/>
        </w:r>
        <w:r>
          <w:rPr>
            <w:noProof/>
            <w:webHidden/>
          </w:rPr>
          <w:fldChar w:fldCharType="begin"/>
        </w:r>
        <w:r>
          <w:rPr>
            <w:noProof/>
            <w:webHidden/>
          </w:rPr>
          <w:instrText xml:space="preserve"> PAGEREF _Toc185239255 \h </w:instrText>
        </w:r>
        <w:r>
          <w:rPr>
            <w:noProof/>
            <w:webHidden/>
          </w:rPr>
        </w:r>
        <w:r>
          <w:rPr>
            <w:noProof/>
            <w:webHidden/>
          </w:rPr>
          <w:fldChar w:fldCharType="separate"/>
        </w:r>
        <w:r w:rsidR="007726FC">
          <w:rPr>
            <w:noProof/>
            <w:webHidden/>
          </w:rPr>
          <w:t>21</w:t>
        </w:r>
        <w:r>
          <w:rPr>
            <w:noProof/>
            <w:webHidden/>
          </w:rPr>
          <w:fldChar w:fldCharType="end"/>
        </w:r>
      </w:hyperlink>
    </w:p>
    <w:p w14:paraId="518115B0" w14:textId="39E43B1B"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6" w:history="1">
        <w:r w:rsidRPr="002F6864">
          <w:rPr>
            <w:rStyle w:val="Hyperlink"/>
            <w:noProof/>
          </w:rPr>
          <w:t>Figure 11. Sensor Initialization</w:t>
        </w:r>
        <w:r>
          <w:rPr>
            <w:noProof/>
            <w:webHidden/>
          </w:rPr>
          <w:tab/>
        </w:r>
        <w:r>
          <w:rPr>
            <w:noProof/>
            <w:webHidden/>
          </w:rPr>
          <w:fldChar w:fldCharType="begin"/>
        </w:r>
        <w:r>
          <w:rPr>
            <w:noProof/>
            <w:webHidden/>
          </w:rPr>
          <w:instrText xml:space="preserve"> PAGEREF _Toc185239256 \h </w:instrText>
        </w:r>
        <w:r>
          <w:rPr>
            <w:noProof/>
            <w:webHidden/>
          </w:rPr>
        </w:r>
        <w:r>
          <w:rPr>
            <w:noProof/>
            <w:webHidden/>
          </w:rPr>
          <w:fldChar w:fldCharType="separate"/>
        </w:r>
        <w:r w:rsidR="007726FC">
          <w:rPr>
            <w:noProof/>
            <w:webHidden/>
          </w:rPr>
          <w:t>21</w:t>
        </w:r>
        <w:r>
          <w:rPr>
            <w:noProof/>
            <w:webHidden/>
          </w:rPr>
          <w:fldChar w:fldCharType="end"/>
        </w:r>
      </w:hyperlink>
    </w:p>
    <w:p w14:paraId="6029E557" w14:textId="67ACBCA5"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7" w:history="1">
        <w:r w:rsidRPr="002F6864">
          <w:rPr>
            <w:rStyle w:val="Hyperlink"/>
            <w:noProof/>
          </w:rPr>
          <w:t>Figure 12. Main Loop Sensor Data Processing</w:t>
        </w:r>
        <w:r>
          <w:rPr>
            <w:noProof/>
            <w:webHidden/>
          </w:rPr>
          <w:tab/>
        </w:r>
        <w:r>
          <w:rPr>
            <w:noProof/>
            <w:webHidden/>
          </w:rPr>
          <w:fldChar w:fldCharType="begin"/>
        </w:r>
        <w:r>
          <w:rPr>
            <w:noProof/>
            <w:webHidden/>
          </w:rPr>
          <w:instrText xml:space="preserve"> PAGEREF _Toc185239257 \h </w:instrText>
        </w:r>
        <w:r>
          <w:rPr>
            <w:noProof/>
            <w:webHidden/>
          </w:rPr>
        </w:r>
        <w:r>
          <w:rPr>
            <w:noProof/>
            <w:webHidden/>
          </w:rPr>
          <w:fldChar w:fldCharType="separate"/>
        </w:r>
        <w:r w:rsidR="007726FC">
          <w:rPr>
            <w:noProof/>
            <w:webHidden/>
          </w:rPr>
          <w:t>22</w:t>
        </w:r>
        <w:r>
          <w:rPr>
            <w:noProof/>
            <w:webHidden/>
          </w:rPr>
          <w:fldChar w:fldCharType="end"/>
        </w:r>
      </w:hyperlink>
    </w:p>
    <w:p w14:paraId="425023BB" w14:textId="3DACE637"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8" w:history="1">
        <w:r w:rsidRPr="002F6864">
          <w:rPr>
            <w:rStyle w:val="Hyperlink"/>
            <w:noProof/>
          </w:rPr>
          <w:t>Figure 13. Signal Interference</w:t>
        </w:r>
        <w:r>
          <w:rPr>
            <w:noProof/>
            <w:webHidden/>
          </w:rPr>
          <w:tab/>
        </w:r>
        <w:r>
          <w:rPr>
            <w:noProof/>
            <w:webHidden/>
          </w:rPr>
          <w:fldChar w:fldCharType="begin"/>
        </w:r>
        <w:r>
          <w:rPr>
            <w:noProof/>
            <w:webHidden/>
          </w:rPr>
          <w:instrText xml:space="preserve"> PAGEREF _Toc185239258 \h </w:instrText>
        </w:r>
        <w:r>
          <w:rPr>
            <w:noProof/>
            <w:webHidden/>
          </w:rPr>
        </w:r>
        <w:r>
          <w:rPr>
            <w:noProof/>
            <w:webHidden/>
          </w:rPr>
          <w:fldChar w:fldCharType="separate"/>
        </w:r>
        <w:r w:rsidR="007726FC">
          <w:rPr>
            <w:noProof/>
            <w:webHidden/>
          </w:rPr>
          <w:t>24</w:t>
        </w:r>
        <w:r>
          <w:rPr>
            <w:noProof/>
            <w:webHidden/>
          </w:rPr>
          <w:fldChar w:fldCharType="end"/>
        </w:r>
      </w:hyperlink>
    </w:p>
    <w:p w14:paraId="177790B5" w14:textId="404415A9"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59" w:history="1">
        <w:r w:rsidRPr="002F6864">
          <w:rPr>
            <w:rStyle w:val="Hyperlink"/>
            <w:noProof/>
          </w:rPr>
          <w:t>Figure 14. Data Readings</w:t>
        </w:r>
        <w:r>
          <w:rPr>
            <w:noProof/>
            <w:webHidden/>
          </w:rPr>
          <w:tab/>
        </w:r>
        <w:r>
          <w:rPr>
            <w:noProof/>
            <w:webHidden/>
          </w:rPr>
          <w:fldChar w:fldCharType="begin"/>
        </w:r>
        <w:r>
          <w:rPr>
            <w:noProof/>
            <w:webHidden/>
          </w:rPr>
          <w:instrText xml:space="preserve"> PAGEREF _Toc185239259 \h </w:instrText>
        </w:r>
        <w:r>
          <w:rPr>
            <w:noProof/>
            <w:webHidden/>
          </w:rPr>
        </w:r>
        <w:r>
          <w:rPr>
            <w:noProof/>
            <w:webHidden/>
          </w:rPr>
          <w:fldChar w:fldCharType="separate"/>
        </w:r>
        <w:r w:rsidR="007726FC">
          <w:rPr>
            <w:noProof/>
            <w:webHidden/>
          </w:rPr>
          <w:t>28</w:t>
        </w:r>
        <w:r>
          <w:rPr>
            <w:noProof/>
            <w:webHidden/>
          </w:rPr>
          <w:fldChar w:fldCharType="end"/>
        </w:r>
      </w:hyperlink>
    </w:p>
    <w:p w14:paraId="60F72613" w14:textId="04336105"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60" w:history="1">
        <w:r w:rsidRPr="002F6864">
          <w:rPr>
            <w:rStyle w:val="Hyperlink"/>
            <w:noProof/>
          </w:rPr>
          <w:t>Figure 15. Ultrasonic Data Graph</w:t>
        </w:r>
        <w:r>
          <w:rPr>
            <w:noProof/>
            <w:webHidden/>
          </w:rPr>
          <w:tab/>
        </w:r>
        <w:r>
          <w:rPr>
            <w:noProof/>
            <w:webHidden/>
          </w:rPr>
          <w:fldChar w:fldCharType="begin"/>
        </w:r>
        <w:r>
          <w:rPr>
            <w:noProof/>
            <w:webHidden/>
          </w:rPr>
          <w:instrText xml:space="preserve"> PAGEREF _Toc185239260 \h </w:instrText>
        </w:r>
        <w:r>
          <w:rPr>
            <w:noProof/>
            <w:webHidden/>
          </w:rPr>
        </w:r>
        <w:r>
          <w:rPr>
            <w:noProof/>
            <w:webHidden/>
          </w:rPr>
          <w:fldChar w:fldCharType="separate"/>
        </w:r>
        <w:r w:rsidR="007726FC">
          <w:rPr>
            <w:noProof/>
            <w:webHidden/>
          </w:rPr>
          <w:t>29</w:t>
        </w:r>
        <w:r>
          <w:rPr>
            <w:noProof/>
            <w:webHidden/>
          </w:rPr>
          <w:fldChar w:fldCharType="end"/>
        </w:r>
      </w:hyperlink>
    </w:p>
    <w:p w14:paraId="047C9B32" w14:textId="07406796"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61" w:history="1">
        <w:r w:rsidRPr="002F6864">
          <w:rPr>
            <w:rStyle w:val="Hyperlink"/>
            <w:noProof/>
          </w:rPr>
          <w:t>Figure 16. PIR Data Graph</w:t>
        </w:r>
        <w:r>
          <w:rPr>
            <w:noProof/>
            <w:webHidden/>
          </w:rPr>
          <w:tab/>
        </w:r>
        <w:r>
          <w:rPr>
            <w:noProof/>
            <w:webHidden/>
          </w:rPr>
          <w:fldChar w:fldCharType="begin"/>
        </w:r>
        <w:r>
          <w:rPr>
            <w:noProof/>
            <w:webHidden/>
          </w:rPr>
          <w:instrText xml:space="preserve"> PAGEREF _Toc185239261 \h </w:instrText>
        </w:r>
        <w:r>
          <w:rPr>
            <w:noProof/>
            <w:webHidden/>
          </w:rPr>
        </w:r>
        <w:r>
          <w:rPr>
            <w:noProof/>
            <w:webHidden/>
          </w:rPr>
          <w:fldChar w:fldCharType="separate"/>
        </w:r>
        <w:r w:rsidR="007726FC">
          <w:rPr>
            <w:noProof/>
            <w:webHidden/>
          </w:rPr>
          <w:t>29</w:t>
        </w:r>
        <w:r>
          <w:rPr>
            <w:noProof/>
            <w:webHidden/>
          </w:rPr>
          <w:fldChar w:fldCharType="end"/>
        </w:r>
      </w:hyperlink>
    </w:p>
    <w:p w14:paraId="3B5A7D0B" w14:textId="4754477B"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62" w:history="1">
        <w:r w:rsidRPr="002F6864">
          <w:rPr>
            <w:rStyle w:val="Hyperlink"/>
            <w:noProof/>
          </w:rPr>
          <w:t>Figure 17. Laser Data Graph</w:t>
        </w:r>
        <w:r>
          <w:rPr>
            <w:noProof/>
            <w:webHidden/>
          </w:rPr>
          <w:tab/>
        </w:r>
        <w:r>
          <w:rPr>
            <w:noProof/>
            <w:webHidden/>
          </w:rPr>
          <w:fldChar w:fldCharType="begin"/>
        </w:r>
        <w:r>
          <w:rPr>
            <w:noProof/>
            <w:webHidden/>
          </w:rPr>
          <w:instrText xml:space="preserve"> PAGEREF _Toc185239262 \h </w:instrText>
        </w:r>
        <w:r>
          <w:rPr>
            <w:noProof/>
            <w:webHidden/>
          </w:rPr>
        </w:r>
        <w:r>
          <w:rPr>
            <w:noProof/>
            <w:webHidden/>
          </w:rPr>
          <w:fldChar w:fldCharType="separate"/>
        </w:r>
        <w:r w:rsidR="007726FC">
          <w:rPr>
            <w:noProof/>
            <w:webHidden/>
          </w:rPr>
          <w:t>30</w:t>
        </w:r>
        <w:r>
          <w:rPr>
            <w:noProof/>
            <w:webHidden/>
          </w:rPr>
          <w:fldChar w:fldCharType="end"/>
        </w:r>
      </w:hyperlink>
    </w:p>
    <w:p w14:paraId="197BEB76" w14:textId="4B85BBB5"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63" w:history="1">
        <w:r w:rsidRPr="002F6864">
          <w:rPr>
            <w:rStyle w:val="Hyperlink"/>
            <w:noProof/>
          </w:rPr>
          <w:t>Figure 18. Radar Analog Data Graph</w:t>
        </w:r>
        <w:r>
          <w:rPr>
            <w:noProof/>
            <w:webHidden/>
          </w:rPr>
          <w:tab/>
        </w:r>
        <w:r>
          <w:rPr>
            <w:noProof/>
            <w:webHidden/>
          </w:rPr>
          <w:fldChar w:fldCharType="begin"/>
        </w:r>
        <w:r>
          <w:rPr>
            <w:noProof/>
            <w:webHidden/>
          </w:rPr>
          <w:instrText xml:space="preserve"> PAGEREF _Toc185239263 \h </w:instrText>
        </w:r>
        <w:r>
          <w:rPr>
            <w:noProof/>
            <w:webHidden/>
          </w:rPr>
        </w:r>
        <w:r>
          <w:rPr>
            <w:noProof/>
            <w:webHidden/>
          </w:rPr>
          <w:fldChar w:fldCharType="separate"/>
        </w:r>
        <w:r w:rsidR="007726FC">
          <w:rPr>
            <w:noProof/>
            <w:webHidden/>
          </w:rPr>
          <w:t>30</w:t>
        </w:r>
        <w:r>
          <w:rPr>
            <w:noProof/>
            <w:webHidden/>
          </w:rPr>
          <w:fldChar w:fldCharType="end"/>
        </w:r>
      </w:hyperlink>
    </w:p>
    <w:p w14:paraId="4204C6E3" w14:textId="732C86B5"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64" w:history="1">
        <w:r w:rsidRPr="002F6864">
          <w:rPr>
            <w:rStyle w:val="Hyperlink"/>
            <w:noProof/>
          </w:rPr>
          <w:t>Figure 19. Radar Digital Data Graph</w:t>
        </w:r>
        <w:r>
          <w:rPr>
            <w:noProof/>
            <w:webHidden/>
          </w:rPr>
          <w:tab/>
        </w:r>
        <w:r>
          <w:rPr>
            <w:noProof/>
            <w:webHidden/>
          </w:rPr>
          <w:fldChar w:fldCharType="begin"/>
        </w:r>
        <w:r>
          <w:rPr>
            <w:noProof/>
            <w:webHidden/>
          </w:rPr>
          <w:instrText xml:space="preserve"> PAGEREF _Toc185239264 \h </w:instrText>
        </w:r>
        <w:r>
          <w:rPr>
            <w:noProof/>
            <w:webHidden/>
          </w:rPr>
        </w:r>
        <w:r>
          <w:rPr>
            <w:noProof/>
            <w:webHidden/>
          </w:rPr>
          <w:fldChar w:fldCharType="separate"/>
        </w:r>
        <w:r w:rsidR="007726FC">
          <w:rPr>
            <w:noProof/>
            <w:webHidden/>
          </w:rPr>
          <w:t>30</w:t>
        </w:r>
        <w:r>
          <w:rPr>
            <w:noProof/>
            <w:webHidden/>
          </w:rPr>
          <w:fldChar w:fldCharType="end"/>
        </w:r>
      </w:hyperlink>
    </w:p>
    <w:p w14:paraId="4C4ED512" w14:textId="333C6D72"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65" w:history="1">
        <w:r w:rsidRPr="002F6864">
          <w:rPr>
            <w:rStyle w:val="Hyperlink"/>
            <w:noProof/>
          </w:rPr>
          <w:t>Figure 20. Pico scope Reading on PIR</w:t>
        </w:r>
        <w:r>
          <w:rPr>
            <w:noProof/>
            <w:webHidden/>
          </w:rPr>
          <w:tab/>
        </w:r>
        <w:r>
          <w:rPr>
            <w:noProof/>
            <w:webHidden/>
          </w:rPr>
          <w:fldChar w:fldCharType="begin"/>
        </w:r>
        <w:r>
          <w:rPr>
            <w:noProof/>
            <w:webHidden/>
          </w:rPr>
          <w:instrText xml:space="preserve"> PAGEREF _Toc185239265 \h </w:instrText>
        </w:r>
        <w:r>
          <w:rPr>
            <w:noProof/>
            <w:webHidden/>
          </w:rPr>
        </w:r>
        <w:r>
          <w:rPr>
            <w:noProof/>
            <w:webHidden/>
          </w:rPr>
          <w:fldChar w:fldCharType="separate"/>
        </w:r>
        <w:r w:rsidR="007726FC">
          <w:rPr>
            <w:noProof/>
            <w:webHidden/>
          </w:rPr>
          <w:t>34</w:t>
        </w:r>
        <w:r>
          <w:rPr>
            <w:noProof/>
            <w:webHidden/>
          </w:rPr>
          <w:fldChar w:fldCharType="end"/>
        </w:r>
      </w:hyperlink>
    </w:p>
    <w:p w14:paraId="0750EEE1" w14:textId="0EFF26F0" w:rsidR="00EC7B17" w:rsidRDefault="00EC7B17">
      <w:pPr>
        <w:pStyle w:val="TableofFigures"/>
        <w:rPr>
          <w:rFonts w:eastAsiaTheme="minorEastAsia" w:cstheme="minorBidi"/>
          <w:noProof/>
          <w:kern w:val="2"/>
          <w:sz w:val="24"/>
          <w:szCs w:val="24"/>
          <w:lang w:val="en-FI" w:eastAsia="en-FI"/>
          <w14:ligatures w14:val="standardContextual"/>
        </w:rPr>
      </w:pPr>
      <w:hyperlink w:anchor="_Toc185239266" w:history="1">
        <w:r w:rsidRPr="002F6864">
          <w:rPr>
            <w:rStyle w:val="Hyperlink"/>
            <w:noProof/>
          </w:rPr>
          <w:t>Figure 21. Low Voltage Signal on PIR Analog pin</w:t>
        </w:r>
        <w:r>
          <w:rPr>
            <w:noProof/>
            <w:webHidden/>
          </w:rPr>
          <w:tab/>
        </w:r>
        <w:r>
          <w:rPr>
            <w:noProof/>
            <w:webHidden/>
          </w:rPr>
          <w:fldChar w:fldCharType="begin"/>
        </w:r>
        <w:r>
          <w:rPr>
            <w:noProof/>
            <w:webHidden/>
          </w:rPr>
          <w:instrText xml:space="preserve"> PAGEREF _Toc185239266 \h </w:instrText>
        </w:r>
        <w:r>
          <w:rPr>
            <w:noProof/>
            <w:webHidden/>
          </w:rPr>
        </w:r>
        <w:r>
          <w:rPr>
            <w:noProof/>
            <w:webHidden/>
          </w:rPr>
          <w:fldChar w:fldCharType="separate"/>
        </w:r>
        <w:r w:rsidR="007726FC">
          <w:rPr>
            <w:noProof/>
            <w:webHidden/>
          </w:rPr>
          <w:t>35</w:t>
        </w:r>
        <w:r>
          <w:rPr>
            <w:noProof/>
            <w:webHidden/>
          </w:rPr>
          <w:fldChar w:fldCharType="end"/>
        </w:r>
      </w:hyperlink>
    </w:p>
    <w:p w14:paraId="2345EA2F" w14:textId="46E8F153" w:rsidR="003F3C00" w:rsidRDefault="007F655D">
      <w:pPr>
        <w:pStyle w:val="TableofFigures"/>
        <w:jc w:val="both"/>
      </w:pPr>
      <w:r>
        <w:fldChar w:fldCharType="end"/>
      </w:r>
    </w:p>
    <w:p w14:paraId="4C35C51F" w14:textId="77777777" w:rsidR="003F3C00" w:rsidRDefault="003F3C00">
      <w:pPr>
        <w:ind w:left="0"/>
        <w:jc w:val="both"/>
      </w:pPr>
    </w:p>
    <w:p w14:paraId="3611E178" w14:textId="77777777" w:rsidR="003F3C00" w:rsidRDefault="007F655D">
      <w:pPr>
        <w:ind w:left="0"/>
        <w:jc w:val="both"/>
        <w:rPr>
          <w:rFonts w:asciiTheme="majorHAnsi" w:hAnsiTheme="majorHAnsi" w:cstheme="majorHAnsi"/>
        </w:rPr>
      </w:pPr>
      <w:r>
        <w:rPr>
          <w:rFonts w:asciiTheme="majorHAnsi" w:hAnsiTheme="majorHAnsi" w:cstheme="majorHAnsi"/>
        </w:rPr>
        <w:br w:type="page"/>
      </w:r>
    </w:p>
    <w:p w14:paraId="6B0E42B8" w14:textId="77777777" w:rsidR="003F3C00" w:rsidRDefault="003F3C00">
      <w:pPr>
        <w:ind w:left="0"/>
        <w:jc w:val="both"/>
        <w:rPr>
          <w:rFonts w:asciiTheme="majorHAnsi" w:hAnsiTheme="majorHAnsi" w:cstheme="majorHAnsi"/>
        </w:rPr>
      </w:pPr>
    </w:p>
    <w:p w14:paraId="3F5DC84F" w14:textId="77777777" w:rsidR="003F3C00" w:rsidRDefault="007F655D">
      <w:pPr>
        <w:pStyle w:val="Otherheading-notappearingintheTableofContents"/>
        <w:jc w:val="both"/>
        <w:rPr>
          <w:rFonts w:asciiTheme="minorHAnsi" w:hAnsiTheme="minorHAnsi" w:cstheme="minorHAnsi"/>
          <w:lang w:val="en-US"/>
        </w:rPr>
      </w:pPr>
      <w:r>
        <w:rPr>
          <w:rFonts w:asciiTheme="minorHAnsi" w:hAnsiTheme="minorHAnsi" w:cstheme="minorHAnsi"/>
          <w:lang w:val="en-US"/>
        </w:rPr>
        <w:t>ACKNOWLEDGEMENT</w:t>
      </w:r>
    </w:p>
    <w:p w14:paraId="1732EA16" w14:textId="77777777" w:rsidR="003F3C00" w:rsidRDefault="007F655D">
      <w:pPr>
        <w:jc w:val="both"/>
      </w:pPr>
      <w:r>
        <w:t xml:space="preserve">I give my sincerest and humblest thanks to God Almighty who was my strength during my studies at Savonia University of Applied Sciences academic career. With His help and guidance, I successfully finished my thesis and completed this significant journey. </w:t>
      </w:r>
    </w:p>
    <w:p w14:paraId="1B8C2354" w14:textId="77777777" w:rsidR="003F3C00" w:rsidRDefault="007F655D">
      <w:pPr>
        <w:jc w:val="both"/>
      </w:pPr>
      <w:r>
        <w:t>I am sincerely grateful to my thesis supervisor, Atanu Mazumdar, who has provided invaluable expertise, guidelines and support in refining this dissertation being what it is today. His eyes and constructive criticism have helped me master the quality of work, ever since he introduced his insights.</w:t>
      </w:r>
    </w:p>
    <w:p w14:paraId="2AD29604" w14:textId="4597384A" w:rsidR="003F3C00" w:rsidRDefault="007F655D">
      <w:pPr>
        <w:jc w:val="both"/>
      </w:pPr>
      <w:r>
        <w:t xml:space="preserve">I am deeply grateful to the faculty, staff and my teachers at Savonia, particularly Markku Kellomäki, Rajeev </w:t>
      </w:r>
      <w:r w:rsidR="00953631">
        <w:t>Kanth among</w:t>
      </w:r>
      <w:r>
        <w:t xml:space="preserve"> others whose encouragement and nurturing helped me develop as a human in and out of classrooms. I mean their help was of the utmost use through all my educational courses. I really want to thank my classmates for making the learning more interesting and extraordinary by helping us all work together. Being in a uniquely centered environment of their inculcation has complemented me, intellectually and creatively during my time at university. </w:t>
      </w:r>
    </w:p>
    <w:p w14:paraId="34148F5D" w14:textId="1890E45A" w:rsidR="003F3C00" w:rsidRDefault="007F655D">
      <w:pPr>
        <w:jc w:val="both"/>
      </w:pPr>
      <w:r>
        <w:t xml:space="preserve">Finally, I would like to express my immense appreciation to my family &amp; friends during this process. They provided invaluable support throughout </w:t>
      </w:r>
      <w:r w:rsidR="00953631">
        <w:t>their</w:t>
      </w:r>
      <w:r>
        <w:t xml:space="preserve"> entirety, acting like invisible but unbreakable rocks to hold my hand through both highs and lows. Their faith in me helps remind me that any obstacle I faced was done with their support behind the scenes pushing me. For that I will always be grateful. Their patience and hearing </w:t>
      </w:r>
      <w:r w:rsidR="00953631">
        <w:t>ears,</w:t>
      </w:r>
      <w:r>
        <w:t xml:space="preserve"> being my beacons guiding my path along this journey will always remain gratefully remembered by me as they play their roles here too, making my thesis both our efforts.</w:t>
      </w:r>
    </w:p>
    <w:p w14:paraId="45485D05" w14:textId="77777777" w:rsidR="003F3C00" w:rsidRDefault="003F3C00">
      <w:pPr>
        <w:ind w:left="0"/>
        <w:jc w:val="both"/>
        <w:rPr>
          <w:rFonts w:asciiTheme="majorHAnsi" w:hAnsiTheme="majorHAnsi" w:cstheme="majorHAnsi"/>
        </w:rPr>
      </w:pPr>
    </w:p>
    <w:p w14:paraId="1D228E53" w14:textId="77777777" w:rsidR="003F3C00" w:rsidRDefault="007F655D">
      <w:pPr>
        <w:pStyle w:val="Heading1"/>
        <w:jc w:val="both"/>
      </w:pPr>
      <w:bookmarkStart w:id="7" w:name="_Toc185243924"/>
      <w:bookmarkEnd w:id="3"/>
      <w:bookmarkEnd w:id="4"/>
      <w:bookmarkEnd w:id="5"/>
      <w:bookmarkEnd w:id="6"/>
      <w:r>
        <w:lastRenderedPageBreak/>
        <w:t>INTRODUCTION</w:t>
      </w:r>
      <w:bookmarkEnd w:id="7"/>
    </w:p>
    <w:p w14:paraId="60943DD3" w14:textId="214C51B6" w:rsidR="003F3C00" w:rsidRDefault="007F655D">
      <w:pPr>
        <w:jc w:val="both"/>
        <w:rPr>
          <w:lang w:eastAsia="zh-CN"/>
        </w:rPr>
      </w:pPr>
      <w:r>
        <w:rPr>
          <w:lang w:eastAsia="zh-CN"/>
        </w:rPr>
        <w:t xml:space="preserve">Urban population explosion implies two challenges for cities all over the world: how the cities could sustain their food </w:t>
      </w:r>
      <w:r w:rsidR="00953631">
        <w:rPr>
          <w:lang w:eastAsia="zh-CN"/>
        </w:rPr>
        <w:t>resources</w:t>
      </w:r>
      <w:r>
        <w:rPr>
          <w:lang w:eastAsia="zh-CN"/>
        </w:rPr>
        <w:t>, how could it maintain safety, accessibility, quality of life for residents. Although traditional urban systems perform well in their original scope, the adaptive and efficient response to the complex demands that modern city life requires are often absent. A lot of this inadequacy is visible in urban lighting.</w:t>
      </w:r>
    </w:p>
    <w:p w14:paraId="791B71F4" w14:textId="77777777" w:rsidR="003F3C00" w:rsidRDefault="007F655D">
      <w:pPr>
        <w:jc w:val="both"/>
        <w:rPr>
          <w:lang w:eastAsia="zh-CN"/>
        </w:rPr>
      </w:pPr>
      <w:r>
        <w:rPr>
          <w:lang w:eastAsia="zh-CN"/>
        </w:rPr>
        <w:t>This has given rise to smart cities, a reformist urban development movement in response to these challenges. Smart cities harness the power of ICTs and inter-connectivity to build systems that enable effective management of urban operations, from sustainability measures through the quality-of-life that all residents require. Among the technologies, Internet of Things (IoT) primarily adopted widely to bring physical devices and real-time data connectivity for the analysis that can be performed to take necessary actions immediately.</w:t>
      </w:r>
    </w:p>
    <w:p w14:paraId="1A967E60" w14:textId="77777777" w:rsidR="003F3C00" w:rsidRPr="000913F5" w:rsidRDefault="007F655D">
      <w:pPr>
        <w:jc w:val="both"/>
        <w:rPr>
          <w:lang w:eastAsia="zh-CN"/>
        </w:rPr>
      </w:pPr>
      <w:r>
        <w:rPr>
          <w:lang w:eastAsia="zh-CN"/>
        </w:rPr>
        <w:t xml:space="preserve">IoT and smart cities are an application of smart lighting systems in the new Public Lighting Management systems. </w:t>
      </w:r>
      <w:r w:rsidRPr="000913F5">
        <w:rPr>
          <w:lang w:eastAsia="zh-CN"/>
        </w:rPr>
        <w:t>These systems automatically change the brightness of streetlights using Internet of Things (IoT) technology and sensor-based solutions. They do this by using real-time data from vehicles, pedestrians, and environmental elements including weather and light/dark situations. This method maximizes energy use, lowers expenses, and improves efficiency and safety in cities.</w:t>
      </w:r>
    </w:p>
    <w:p w14:paraId="3F882815" w14:textId="77777777" w:rsidR="003F3C00" w:rsidRDefault="007F655D">
      <w:pPr>
        <w:jc w:val="both"/>
        <w:rPr>
          <w:lang w:eastAsia="zh-CN"/>
        </w:rPr>
      </w:pPr>
      <w:r>
        <w:rPr>
          <w:lang w:eastAsia="zh-CN"/>
        </w:rPr>
        <w:t>IoT enabled smart lighting systems as opposed to the conventional ones can enable immense energy savings, lower maintenance costs and improve public safety Conversely, unlike in conventional lighting systems smart lighting can ensure efficient use of energy without compromising visibility and security for instance smart lighting systems might dim areas with higher activity and brighten less often used space. </w:t>
      </w:r>
    </w:p>
    <w:p w14:paraId="07259D0E" w14:textId="77777777" w:rsidR="003F3C00" w:rsidRDefault="007F655D">
      <w:pPr>
        <w:jc w:val="both"/>
      </w:pPr>
      <w:r>
        <w:t>This dissertation covers the design and evaluation of an ultrasonic, PIR, laser, radar sensor-based IoT smart lighting system Thesis IoT based smart lighting using ultrasonic, PIR sensors and system Drawing upon sensors with ESP32 micro-controller, these sensors enable real-time pedestrian, vehicle &amp; changes in environmental detection. This research intends to investigate both novel urban scenarios using these technologies to solve some urgent problems like energy inefficiency, urban safety, or environmental sustainability. Moreover, the research also investigates the use of smart lighting to open the potential for smart IoT applications such as in support for air quality monitoring beyond lighting enhancement or range.</w:t>
      </w:r>
    </w:p>
    <w:p w14:paraId="4906DD5B" w14:textId="7DFF7894" w:rsidR="003F3C00" w:rsidRDefault="007F655D">
      <w:pPr>
        <w:jc w:val="both"/>
      </w:pPr>
      <w:r>
        <w:t xml:space="preserve">The results presented in this thesis will also contribute to the rapidly expanding domain of smart city technologies in the way that it offers design, execution, and impact related insight of an IoT smart lighting. The promise of such systems </w:t>
      </w:r>
      <w:r w:rsidR="00953631">
        <w:t>is that</w:t>
      </w:r>
      <w:r>
        <w:t xml:space="preserve"> a safer, more effective, and more sustainable urban plan is alive in the fact that cities still grow evolve.</w:t>
      </w:r>
    </w:p>
    <w:p w14:paraId="6EAACABB" w14:textId="77777777" w:rsidR="003F3C00" w:rsidRDefault="003F3C00">
      <w:pPr>
        <w:spacing w:after="0" w:line="240" w:lineRule="auto"/>
        <w:ind w:left="0"/>
        <w:jc w:val="both"/>
        <w:rPr>
          <w:rFonts w:cstheme="minorHAnsi"/>
        </w:rPr>
      </w:pPr>
    </w:p>
    <w:p w14:paraId="3C8E8CB6" w14:textId="77777777" w:rsidR="003F3C00" w:rsidRDefault="007F655D">
      <w:pPr>
        <w:pStyle w:val="Heading2"/>
        <w:jc w:val="both"/>
      </w:pPr>
      <w:bookmarkStart w:id="8" w:name="_Toc185243925"/>
      <w:r>
        <w:t>Background and Motivation</w:t>
      </w:r>
      <w:bookmarkEnd w:id="8"/>
    </w:p>
    <w:p w14:paraId="71E077C2" w14:textId="77777777" w:rsidR="003F3C00" w:rsidRDefault="007F655D">
      <w:r>
        <w:rPr>
          <w:lang w:eastAsia="zh-CN"/>
        </w:rPr>
        <w:t xml:space="preserve">Urbanization is the mantra of a 21st-century lifestyle world. Rapidly growing cities must be able to accommodate infrastructure, and energy demands along with resources, environmental sustainability issues. With the global urban population anticipated to approach 6.5 billion by 2050, cities must find inventive ways to satisfy the demands of this rapid expansion. Traditional, out-of-date piping </w:t>
      </w:r>
      <w:r>
        <w:rPr>
          <w:lang w:eastAsia="zh-CN"/>
        </w:rPr>
        <w:lastRenderedPageBreak/>
        <w:t>systems, which are stiff and inefficient, are no longer adequate for meeting the dynamic demands of today's metropolitan areas.</w:t>
      </w:r>
    </w:p>
    <w:p w14:paraId="691B00AE" w14:textId="3C47875F" w:rsidR="003F3C00" w:rsidRDefault="007F655D">
      <w:pPr>
        <w:jc w:val="both"/>
        <w:rPr>
          <w:lang w:eastAsia="zh-CN"/>
        </w:rPr>
      </w:pPr>
      <w:r>
        <w:rPr>
          <w:lang w:eastAsia="zh-CN"/>
        </w:rPr>
        <w:t xml:space="preserve">One of the innovative ways in place of traditional solutions; smart cities have been gaining prominence. Smart cities use IoT devices and the like to automate and improve the running of urban systems for better quality life for all citizens, along with sustainable development. IoT has entered the picture for device and system infrastructure connectivity, store latest </w:t>
      </w:r>
      <w:r w:rsidR="00AB69F1">
        <w:rPr>
          <w:lang w:eastAsia="zh-CN"/>
        </w:rPr>
        <w:t>data</w:t>
      </w:r>
      <w:r>
        <w:rPr>
          <w:lang w:eastAsia="zh-CN"/>
        </w:rPr>
        <w:t xml:space="preserve"> in Real time helping cities make the optimal use of resources thereby not only reducing wastage but mitigating issues </w:t>
      </w:r>
      <w:r w:rsidR="00953631">
        <w:rPr>
          <w:lang w:eastAsia="zh-CN"/>
        </w:rPr>
        <w:t>beforehand</w:t>
      </w:r>
      <w:r>
        <w:rPr>
          <w:lang w:eastAsia="zh-CN"/>
        </w:rPr>
        <w:t>.</w:t>
      </w:r>
    </w:p>
    <w:p w14:paraId="07662F79" w14:textId="6700E351" w:rsidR="003F3C00" w:rsidRDefault="007F655D">
      <w:pPr>
        <w:jc w:val="both"/>
        <w:rPr>
          <w:lang w:eastAsia="zh-CN"/>
        </w:rPr>
      </w:pPr>
      <w:r>
        <w:rPr>
          <w:lang w:eastAsia="zh-CN"/>
        </w:rPr>
        <w:t xml:space="preserve">Today, IoT smart lighting is used in many applications and every </w:t>
      </w:r>
      <w:r w:rsidR="00AA5853">
        <w:rPr>
          <w:lang w:eastAsia="zh-CN"/>
        </w:rPr>
        <w:t>sector</w:t>
      </w:r>
      <w:r>
        <w:rPr>
          <w:lang w:eastAsia="zh-CN"/>
        </w:rPr>
        <w:t xml:space="preserve"> </w:t>
      </w:r>
      <w:r w:rsidR="00AA5853">
        <w:rPr>
          <w:lang w:eastAsia="zh-CN"/>
        </w:rPr>
        <w:t>is</w:t>
      </w:r>
      <w:r>
        <w:rPr>
          <w:lang w:eastAsia="zh-CN"/>
        </w:rPr>
        <w:t xml:space="preserve"> implementing street lighting systems. Street lighting systems are among the largest consumers of </w:t>
      </w:r>
      <w:r w:rsidR="00AA5853">
        <w:rPr>
          <w:lang w:eastAsia="zh-CN"/>
        </w:rPr>
        <w:t>energy and</w:t>
      </w:r>
      <w:r>
        <w:rPr>
          <w:lang w:eastAsia="zh-CN"/>
        </w:rPr>
        <w:t xml:space="preserve"> both of public safety. The smart lighting systems of IoT sensor and control techniques allow streetlight brightness to be adjusted street point-to-street </w:t>
      </w:r>
      <w:r w:rsidR="00AB69F1">
        <w:rPr>
          <w:lang w:eastAsia="zh-CN"/>
        </w:rPr>
        <w:t>pointwise</w:t>
      </w:r>
      <w:r>
        <w:rPr>
          <w:lang w:eastAsia="zh-CN"/>
        </w:rPr>
        <w:t xml:space="preserve"> automatically on-the-fly to local vehicular movement or pedestrian at each light in a cost-saving manner with pedestrian safety. </w:t>
      </w:r>
    </w:p>
    <w:p w14:paraId="056B965F" w14:textId="727BC9D2" w:rsidR="003F3C00" w:rsidRDefault="007F655D">
      <w:pPr>
        <w:jc w:val="both"/>
        <w:rPr>
          <w:lang w:eastAsia="zh-CN"/>
        </w:rPr>
      </w:pPr>
      <w:r>
        <w:rPr>
          <w:lang w:eastAsia="zh-CN"/>
        </w:rPr>
        <w:t xml:space="preserve">This research is motivated by the immediate need to design urban lighting that efficiently </w:t>
      </w:r>
      <w:r w:rsidR="00AB69F1">
        <w:rPr>
          <w:lang w:eastAsia="zh-CN"/>
        </w:rPr>
        <w:t>uses</w:t>
      </w:r>
      <w:r>
        <w:rPr>
          <w:lang w:eastAsia="zh-CN"/>
        </w:rPr>
        <w:t xml:space="preserve"> energy and </w:t>
      </w:r>
      <w:r w:rsidR="00AA5853">
        <w:rPr>
          <w:lang w:eastAsia="zh-CN"/>
        </w:rPr>
        <w:t>improves</w:t>
      </w:r>
      <w:r>
        <w:rPr>
          <w:lang w:eastAsia="zh-CN"/>
        </w:rPr>
        <w:t xml:space="preserve"> public safety while being environmentally sustainable. The smart lighting system, for ultrasonic/PIR laser and radar sensors </w:t>
      </w:r>
      <w:r w:rsidR="00AB69F1">
        <w:rPr>
          <w:lang w:eastAsia="zh-CN"/>
        </w:rPr>
        <w:t>are based</w:t>
      </w:r>
      <w:r>
        <w:rPr>
          <w:lang w:eastAsia="zh-CN"/>
        </w:rPr>
        <w:t xml:space="preserve"> to be able maintain enough lighting and safety whilst implementing effective energy management in this study presented. Pushing these sensors to an IoT framework can be seen as an advance when the two problems dealing with sustainability and safety overlay on modern cities. </w:t>
      </w:r>
    </w:p>
    <w:p w14:paraId="0E41A25A" w14:textId="77777777" w:rsidR="003F3C00" w:rsidRDefault="007F655D">
      <w:pPr>
        <w:pStyle w:val="Heading2"/>
        <w:jc w:val="both"/>
        <w:rPr>
          <w:rFonts w:cstheme="minorHAnsi"/>
          <w:szCs w:val="20"/>
          <w:lang w:eastAsia="zh-CN"/>
        </w:rPr>
      </w:pPr>
      <w:bookmarkStart w:id="9" w:name="_Toc185243926"/>
      <w:r>
        <w:rPr>
          <w:rFonts w:cstheme="minorHAnsi"/>
          <w:szCs w:val="20"/>
          <w:lang w:eastAsia="zh-CN"/>
        </w:rPr>
        <w:t>Research Objectives</w:t>
      </w:r>
      <w:bookmarkEnd w:id="9"/>
    </w:p>
    <w:p w14:paraId="5F840FDB" w14:textId="77777777" w:rsidR="003F3C00" w:rsidRDefault="007F655D">
      <w:pPr>
        <w:jc w:val="both"/>
        <w:rPr>
          <w:rFonts w:cstheme="minorBidi"/>
          <w:lang w:eastAsia="zh-CN"/>
        </w:rPr>
      </w:pPr>
      <w:r>
        <w:rPr>
          <w:rFonts w:cstheme="minorBidi"/>
          <w:lang w:eastAsia="zh-CN"/>
        </w:rPr>
        <w:t>This thesis is designed by following a set of objectives to further the universal applications of IoT Smart lighting systems in Urban environment. In its core it will be aimed to build a system with cutting-edge sensor technology to operate on better and optimized results from urban lighting. This research aims to: </w:t>
      </w:r>
    </w:p>
    <w:p w14:paraId="53E29A46" w14:textId="3AE659A5" w:rsidR="003F3C00" w:rsidRDefault="007F655D">
      <w:pPr>
        <w:pStyle w:val="ListParagraph"/>
        <w:numPr>
          <w:ilvl w:val="0"/>
          <w:numId w:val="0"/>
        </w:numPr>
        <w:ind w:left="1276"/>
        <w:jc w:val="both"/>
        <w:rPr>
          <w:rFonts w:cstheme="minorHAnsi"/>
          <w:szCs w:val="20"/>
          <w:lang w:eastAsia="zh-CN"/>
        </w:rPr>
      </w:pPr>
      <w:r>
        <w:rPr>
          <w:rFonts w:cstheme="minorHAnsi"/>
          <w:szCs w:val="20"/>
          <w:lang w:eastAsia="zh-CN"/>
        </w:rPr>
        <w:t>Implement a smart lighting system utilizing ultrasonic, PIR, laser</w:t>
      </w:r>
      <w:r w:rsidR="00AA5853">
        <w:rPr>
          <w:rFonts w:cstheme="minorHAnsi"/>
          <w:szCs w:val="20"/>
          <w:lang w:eastAsia="zh-CN"/>
        </w:rPr>
        <w:t>,</w:t>
      </w:r>
      <w:r>
        <w:rPr>
          <w:rFonts w:cstheme="minorHAnsi"/>
          <w:szCs w:val="20"/>
          <w:lang w:eastAsia="zh-CN"/>
        </w:rPr>
        <w:t xml:space="preserve"> and radar sensors integrated with an ESP32 micro-controller and </w:t>
      </w:r>
      <w:r w:rsidR="00AA5853">
        <w:rPr>
          <w:rFonts w:cstheme="minorHAnsi"/>
          <w:szCs w:val="20"/>
          <w:lang w:eastAsia="zh-CN"/>
        </w:rPr>
        <w:t>analyze</w:t>
      </w:r>
      <w:r>
        <w:rPr>
          <w:rFonts w:cstheme="minorHAnsi"/>
          <w:szCs w:val="20"/>
          <w:lang w:eastAsia="zh-CN"/>
        </w:rPr>
        <w:t xml:space="preserve"> their performance in detecting pedestrian and vehicle movements in various urban scenarios, assess the system's impact on energy efficiency, </w:t>
      </w:r>
      <w:r w:rsidR="00AA5853">
        <w:rPr>
          <w:rFonts w:cstheme="minorHAnsi"/>
          <w:szCs w:val="20"/>
          <w:lang w:eastAsia="zh-CN"/>
        </w:rPr>
        <w:t>notify</w:t>
      </w:r>
      <w:r>
        <w:rPr>
          <w:rFonts w:cstheme="minorHAnsi"/>
          <w:szCs w:val="20"/>
          <w:lang w:eastAsia="zh-CN"/>
        </w:rPr>
        <w:t xml:space="preserve"> any potential savings over traditional street lighting systems and investigating how smart lighting systems could assist in improving public safety - particularly areas with heavy pedestrian or vehicle traffic.</w:t>
      </w:r>
    </w:p>
    <w:p w14:paraId="17C01CA1" w14:textId="77777777" w:rsidR="003F3C00" w:rsidRDefault="007F655D">
      <w:pPr>
        <w:jc w:val="both"/>
        <w:rPr>
          <w:rFonts w:cstheme="minorHAnsi"/>
          <w:lang w:eastAsia="zh-CN"/>
        </w:rPr>
      </w:pPr>
      <w:r>
        <w:rPr>
          <w:rFonts w:cstheme="minorHAnsi"/>
          <w:lang w:eastAsia="zh-CN"/>
        </w:rPr>
        <w:t>This research intends to achieve these objectives and thereby help build the body of knowledge on IoT smart city technologies with an eye for the design and deployment of smart lighting systems that are currently available. </w:t>
      </w:r>
    </w:p>
    <w:p w14:paraId="545CB301" w14:textId="77777777" w:rsidR="003F3C00" w:rsidRDefault="007F655D">
      <w:pPr>
        <w:pStyle w:val="Heading2"/>
        <w:jc w:val="both"/>
        <w:rPr>
          <w:rFonts w:cstheme="minorHAnsi"/>
          <w:szCs w:val="20"/>
          <w:lang w:eastAsia="zh-CN"/>
        </w:rPr>
      </w:pPr>
      <w:bookmarkStart w:id="10" w:name="_Toc185243927"/>
      <w:r>
        <w:rPr>
          <w:rFonts w:cstheme="minorHAnsi"/>
          <w:szCs w:val="20"/>
          <w:lang w:eastAsia="zh-CN"/>
        </w:rPr>
        <w:t>Research Questions</w:t>
      </w:r>
      <w:bookmarkEnd w:id="10"/>
    </w:p>
    <w:p w14:paraId="392A1086" w14:textId="77777777" w:rsidR="003F3C00" w:rsidRDefault="007F655D">
      <w:pPr>
        <w:jc w:val="both"/>
        <w:rPr>
          <w:rFonts w:cstheme="minorHAnsi"/>
          <w:lang w:eastAsia="zh-CN"/>
        </w:rPr>
      </w:pPr>
      <w:r>
        <w:rPr>
          <w:rFonts w:cstheme="minorHAnsi"/>
          <w:lang w:eastAsia="zh-CN"/>
        </w:rPr>
        <w:t>The following research questions serve as the cornerstone for this thesis:</w:t>
      </w:r>
    </w:p>
    <w:p w14:paraId="49459770" w14:textId="77777777" w:rsidR="003F3C00" w:rsidRDefault="007F655D">
      <w:pPr>
        <w:pStyle w:val="ListParagraph"/>
        <w:numPr>
          <w:ilvl w:val="0"/>
          <w:numId w:val="12"/>
        </w:numPr>
        <w:jc w:val="both"/>
        <w:rPr>
          <w:rFonts w:cstheme="minorHAnsi"/>
          <w:lang w:eastAsia="zh-CN"/>
        </w:rPr>
      </w:pPr>
      <w:r>
        <w:rPr>
          <w:rFonts w:cstheme="minorHAnsi"/>
          <w:lang w:eastAsia="zh-CN"/>
        </w:rPr>
        <w:t xml:space="preserve">How can IoT-based smart lighting systems improve public safety? </w:t>
      </w:r>
    </w:p>
    <w:p w14:paraId="469B9E79"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The answer to this question investigates the importance of adaptive lighting systems enabling people and vehicles to enjoy appropriate exposure in live-on-scenario situations.</w:t>
      </w:r>
    </w:p>
    <w:p w14:paraId="1EA0A79B"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cities to adapt and adjust for changes in their environment.</w:t>
      </w:r>
    </w:p>
    <w:p w14:paraId="1083B793" w14:textId="77777777" w:rsidR="003F3C00" w:rsidRDefault="007F655D">
      <w:pPr>
        <w:pStyle w:val="ListParagraph"/>
        <w:numPr>
          <w:ilvl w:val="0"/>
          <w:numId w:val="13"/>
        </w:numPr>
        <w:jc w:val="both"/>
        <w:rPr>
          <w:rFonts w:cstheme="minorHAnsi"/>
          <w:szCs w:val="20"/>
          <w:lang w:eastAsia="zh-CN"/>
        </w:rPr>
      </w:pPr>
      <w:r>
        <w:rPr>
          <w:rFonts w:cstheme="minorHAnsi"/>
          <w:szCs w:val="20"/>
          <w:lang w:eastAsia="zh-CN"/>
        </w:rPr>
        <w:t xml:space="preserve">What are the advantages and disadvantages of using ultrasonic, PIR, laser, and radar sensors for detecting vehicles and pedestrians? </w:t>
      </w:r>
    </w:p>
    <w:p w14:paraId="150159C6" w14:textId="290FAE81"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lastRenderedPageBreak/>
        <w:t xml:space="preserve">The answer gives assessment of all sensor technology, their viability for smart lighting in urban environments and characteristics to among various sensors that can </w:t>
      </w:r>
      <w:r w:rsidR="00312F63">
        <w:rPr>
          <w:rFonts w:cstheme="minorHAnsi"/>
          <w:szCs w:val="20"/>
          <w:lang w:eastAsia="zh-CN"/>
        </w:rPr>
        <w:t>be used</w:t>
      </w:r>
      <w:r>
        <w:rPr>
          <w:rFonts w:cstheme="minorHAnsi"/>
          <w:szCs w:val="20"/>
          <w:lang w:eastAsia="zh-CN"/>
        </w:rPr>
        <w:t xml:space="preserve"> in this instalment question. </w:t>
      </w:r>
    </w:p>
    <w:p w14:paraId="5CBCEC9B" w14:textId="77777777" w:rsidR="003F3C00" w:rsidRDefault="007F655D">
      <w:pPr>
        <w:pStyle w:val="Heading2"/>
        <w:jc w:val="both"/>
        <w:rPr>
          <w:rFonts w:cstheme="minorHAnsi"/>
          <w:szCs w:val="20"/>
          <w:lang w:eastAsia="zh-CN"/>
        </w:rPr>
      </w:pPr>
      <w:bookmarkStart w:id="11" w:name="_Toc185243928"/>
      <w:r>
        <w:rPr>
          <w:rFonts w:cstheme="minorHAnsi"/>
          <w:szCs w:val="20"/>
          <w:lang w:eastAsia="zh-CN"/>
        </w:rPr>
        <w:t>Scope and Limitations</w:t>
      </w:r>
      <w:bookmarkEnd w:id="11"/>
    </w:p>
    <w:p w14:paraId="0D48FE16" w14:textId="77777777" w:rsidR="003F3C00" w:rsidRDefault="007F655D">
      <w:pPr>
        <w:jc w:val="both"/>
        <w:rPr>
          <w:rFonts w:cstheme="minorHAnsi"/>
          <w:lang w:eastAsia="zh-CN"/>
        </w:rPr>
      </w:pPr>
      <w:r>
        <w:rPr>
          <w:rFonts w:cstheme="minorHAnsi"/>
          <w:lang w:eastAsia="zh-CN"/>
        </w:rPr>
        <w:t>Smart lighting development and evaluation for specified problems in urban environment is in the scope of this thesis IoT technologies.</w:t>
      </w:r>
    </w:p>
    <w:p w14:paraId="7514BF1B" w14:textId="29EC3B09" w:rsidR="003F3C00" w:rsidRPr="001C4443" w:rsidRDefault="007F655D" w:rsidP="001C4443">
      <w:pPr>
        <w:pStyle w:val="ListParagraph"/>
        <w:numPr>
          <w:ilvl w:val="0"/>
          <w:numId w:val="35"/>
        </w:numPr>
        <w:tabs>
          <w:tab w:val="left" w:pos="1680"/>
        </w:tabs>
        <w:ind w:left="1985" w:hanging="284"/>
        <w:jc w:val="both"/>
        <w:rPr>
          <w:rFonts w:cstheme="minorBidi"/>
          <w:lang w:eastAsia="zh-CN"/>
        </w:rPr>
      </w:pPr>
      <w:r w:rsidRPr="001C4443">
        <w:rPr>
          <w:rFonts w:cstheme="minorBidi"/>
          <w:lang w:eastAsia="zh-CN"/>
        </w:rPr>
        <w:t xml:space="preserve">Layout: A four-sensor architecture around the system ultrasonic laser, radar integrate with esp32 microcontroller. Main aims are increasing energy-efficiency public safety and contemplating further features like hosting pollution. While the research is ambitious, it faces several limitations. The system is verified in lab environment, where all complexities and variability of urban </w:t>
      </w:r>
      <w:r w:rsidR="00475D7C" w:rsidRPr="001C4443">
        <w:rPr>
          <w:rFonts w:cstheme="minorBidi"/>
          <w:lang w:eastAsia="zh-CN"/>
        </w:rPr>
        <w:t>settings</w:t>
      </w:r>
      <w:r w:rsidRPr="001C4443">
        <w:rPr>
          <w:rFonts w:cstheme="minorBidi"/>
          <w:lang w:eastAsia="zh-CN"/>
        </w:rPr>
        <w:t xml:space="preserve"> do not exist in full degree. Real world usage is subject to real-world constraints like worst case weather, heavy traffic, and even poor infrastructure which will have an adverse effect on performance in addition.</w:t>
      </w:r>
    </w:p>
    <w:p w14:paraId="3C55EC43" w14:textId="77777777" w:rsidR="003F3C00" w:rsidRDefault="007F655D">
      <w:pPr>
        <w:jc w:val="both"/>
        <w:rPr>
          <w:rFonts w:cstheme="minorHAnsi"/>
          <w:lang w:eastAsia="zh-CN"/>
        </w:rPr>
      </w:pPr>
      <w:r>
        <w:rPr>
          <w:rFonts w:cstheme="minorHAnsi"/>
          <w:lang w:eastAsia="zh-CN"/>
        </w:rPr>
        <w:t>Second, the research covers only some selected sensors. Although the selected sensors are adequate for this research, there could be a broad range of smart lighting applications.</w:t>
      </w:r>
    </w:p>
    <w:p w14:paraId="3BB80D55" w14:textId="77777777" w:rsidR="003F3C00" w:rsidRDefault="007F655D">
      <w:pPr>
        <w:jc w:val="both"/>
        <w:rPr>
          <w:rFonts w:cstheme="minorHAnsi"/>
          <w:lang w:eastAsia="zh-CN"/>
        </w:rPr>
      </w:pPr>
      <w:r>
        <w:rPr>
          <w:rFonts w:cstheme="minorHAnsi"/>
          <w:lang w:eastAsia="zh-CN"/>
        </w:rPr>
        <w:t>Finally, the energy savings and safety enhancements are evaluated on simulated or test environments. This provides some useful tools, but the full impact of the system on field data from large scale implementations would need to be confirmed. </w:t>
      </w:r>
    </w:p>
    <w:p w14:paraId="528D87EE" w14:textId="77777777" w:rsidR="003F3C00" w:rsidRDefault="007F655D">
      <w:pPr>
        <w:pStyle w:val="Heading2"/>
        <w:jc w:val="both"/>
        <w:rPr>
          <w:rFonts w:cstheme="minorHAnsi"/>
          <w:szCs w:val="20"/>
          <w:lang w:eastAsia="zh-CN"/>
        </w:rPr>
      </w:pPr>
      <w:bookmarkStart w:id="12" w:name="_Toc185243929"/>
      <w:r>
        <w:rPr>
          <w:rFonts w:cstheme="minorHAnsi"/>
          <w:szCs w:val="20"/>
          <w:lang w:eastAsia="zh-CN"/>
        </w:rPr>
        <w:t>Thesis Structure</w:t>
      </w:r>
      <w:bookmarkEnd w:id="12"/>
    </w:p>
    <w:p w14:paraId="4DF58585" w14:textId="77777777" w:rsidR="003F3C00" w:rsidRDefault="007F655D">
      <w:pPr>
        <w:jc w:val="both"/>
        <w:rPr>
          <w:rFonts w:cstheme="minorHAnsi"/>
          <w:lang w:eastAsia="zh-CN"/>
        </w:rPr>
      </w:pPr>
      <w:r>
        <w:rPr>
          <w:rFonts w:cstheme="minorHAnsi"/>
          <w:lang w:eastAsia="zh-CN"/>
        </w:rPr>
        <w:t>This thesis has seven chapters, each concerning one point of research.  </w:t>
      </w:r>
    </w:p>
    <w:p w14:paraId="5318E0BA" w14:textId="77777777" w:rsidR="003F3C00" w:rsidRDefault="007F655D">
      <w:pPr>
        <w:pStyle w:val="ListParagraph"/>
        <w:numPr>
          <w:ilvl w:val="0"/>
          <w:numId w:val="13"/>
        </w:numPr>
        <w:jc w:val="both"/>
        <w:rPr>
          <w:rFonts w:cstheme="minorHAnsi"/>
          <w:szCs w:val="20"/>
          <w:lang w:eastAsia="zh-CN"/>
        </w:rPr>
      </w:pPr>
      <w:r>
        <w:rPr>
          <w:rFonts w:cstheme="minorHAnsi"/>
          <w:szCs w:val="20"/>
          <w:lang w:eastAsia="zh-CN"/>
        </w:rPr>
        <w:t xml:space="preserve">Introduction: Provides the background, motivation, objectives, and scope of the study before outlining its focus. </w:t>
      </w:r>
    </w:p>
    <w:p w14:paraId="324DFC32" w14:textId="77777777" w:rsidR="003F3C00" w:rsidRDefault="007F655D">
      <w:pPr>
        <w:pStyle w:val="ListParagraph"/>
        <w:numPr>
          <w:ilvl w:val="0"/>
          <w:numId w:val="13"/>
        </w:numPr>
        <w:jc w:val="both"/>
        <w:rPr>
          <w:rFonts w:cstheme="minorHAnsi"/>
          <w:szCs w:val="20"/>
          <w:lang w:eastAsia="zh-CN"/>
        </w:rPr>
      </w:pPr>
      <w:r>
        <w:rPr>
          <w:rFonts w:cstheme="minorHAnsi"/>
          <w:szCs w:val="20"/>
          <w:lang w:eastAsia="zh-CN"/>
        </w:rPr>
        <w:t>Technologies and Sensor Overview: Outlines IoT technologies used within smart lighting systems by discussing their features and applications in depth.</w:t>
      </w:r>
    </w:p>
    <w:p w14:paraId="3CB3F05D" w14:textId="71EA50D5" w:rsidR="00475D7C" w:rsidRPr="00426C24" w:rsidRDefault="007F655D" w:rsidP="00426C24">
      <w:pPr>
        <w:pStyle w:val="ListParagraph"/>
        <w:numPr>
          <w:ilvl w:val="0"/>
          <w:numId w:val="13"/>
        </w:numPr>
        <w:jc w:val="both"/>
        <w:rPr>
          <w:rFonts w:cstheme="minorBidi"/>
          <w:lang w:eastAsia="zh-CN"/>
        </w:rPr>
      </w:pPr>
      <w:r w:rsidRPr="00426C24">
        <w:rPr>
          <w:rFonts w:cstheme="minorBidi"/>
          <w:lang w:eastAsia="zh-CN"/>
        </w:rPr>
        <w:t xml:space="preserve">Implementation: Provides details on hardware and software integration, including sensor setup, programming, system calibration, and system testing and calibration. </w:t>
      </w:r>
    </w:p>
    <w:p w14:paraId="74D0E559" w14:textId="05D3258B" w:rsidR="003F3C00" w:rsidRPr="00475D7C" w:rsidRDefault="007F655D" w:rsidP="00426C24">
      <w:pPr>
        <w:pStyle w:val="ListParagraph"/>
        <w:numPr>
          <w:ilvl w:val="0"/>
          <w:numId w:val="36"/>
        </w:numPr>
        <w:rPr>
          <w:lang w:eastAsia="zh-CN"/>
        </w:rPr>
      </w:pPr>
      <w:r w:rsidRPr="00475D7C">
        <w:rPr>
          <w:lang w:eastAsia="zh-CN"/>
        </w:rPr>
        <w:t xml:space="preserve">Calibration: Examines testing procedures designed to evaluate individual sensor </w:t>
      </w:r>
      <w:r w:rsidR="00426C24" w:rsidRPr="00475D7C">
        <w:rPr>
          <w:lang w:eastAsia="zh-CN"/>
        </w:rPr>
        <w:t>performance</w:t>
      </w:r>
      <w:r w:rsidRPr="00475D7C">
        <w:rPr>
          <w:lang w:eastAsia="zh-CN"/>
        </w:rPr>
        <w:t xml:space="preserve"> as well as that of an integrated system under real world scenarios.</w:t>
      </w:r>
    </w:p>
    <w:p w14:paraId="0CFB89B6" w14:textId="77777777" w:rsidR="003F3C00" w:rsidRDefault="007F655D">
      <w:pPr>
        <w:pStyle w:val="ListParagraph"/>
        <w:numPr>
          <w:ilvl w:val="0"/>
          <w:numId w:val="13"/>
        </w:numPr>
        <w:jc w:val="both"/>
        <w:rPr>
          <w:rFonts w:cstheme="minorHAnsi"/>
          <w:szCs w:val="20"/>
          <w:lang w:eastAsia="zh-CN"/>
        </w:rPr>
      </w:pPr>
      <w:r>
        <w:rPr>
          <w:rFonts w:cstheme="minorHAnsi"/>
          <w:szCs w:val="20"/>
          <w:lang w:eastAsia="zh-CN"/>
        </w:rPr>
        <w:t>Results and Discussion: An analysis of the findings, emphasizing their efficacy in increasing safety and energy efficiency while discussing limitations.</w:t>
      </w:r>
    </w:p>
    <w:p w14:paraId="496CA073" w14:textId="77777777" w:rsidR="003F3C00" w:rsidRDefault="007F655D">
      <w:pPr>
        <w:pStyle w:val="ListParagraph"/>
        <w:numPr>
          <w:ilvl w:val="0"/>
          <w:numId w:val="13"/>
        </w:numPr>
        <w:jc w:val="both"/>
        <w:rPr>
          <w:rFonts w:cstheme="minorHAnsi"/>
          <w:szCs w:val="20"/>
          <w:lang w:eastAsia="zh-CN"/>
        </w:rPr>
      </w:pPr>
      <w:r>
        <w:rPr>
          <w:rFonts w:cstheme="minorHAnsi"/>
          <w:szCs w:val="20"/>
          <w:lang w:eastAsia="zh-CN"/>
        </w:rPr>
        <w:t>Conclusions: Summarize key outcomes, discuss implications of research results, and offer suggestions for future work.</w:t>
      </w:r>
    </w:p>
    <w:p w14:paraId="5BE5C334" w14:textId="77777777" w:rsidR="003F3C00" w:rsidRDefault="003F3C00">
      <w:pPr>
        <w:ind w:left="0"/>
        <w:jc w:val="both"/>
        <w:rPr>
          <w:rFonts w:cstheme="minorHAnsi"/>
          <w:lang w:eastAsia="zh-CN"/>
        </w:rPr>
      </w:pPr>
    </w:p>
    <w:p w14:paraId="22BF8C6A" w14:textId="77777777" w:rsidR="003F3C00" w:rsidRDefault="007F655D">
      <w:pPr>
        <w:pStyle w:val="Heading1"/>
        <w:jc w:val="both"/>
        <w:rPr>
          <w:rFonts w:cstheme="minorHAnsi"/>
          <w:lang w:eastAsia="zh-CN"/>
        </w:rPr>
      </w:pPr>
      <w:bookmarkStart w:id="13" w:name="_Toc185243930"/>
      <w:r>
        <w:rPr>
          <w:rFonts w:cstheme="minorHAnsi"/>
          <w:lang w:eastAsia="zh-CN"/>
        </w:rPr>
        <w:lastRenderedPageBreak/>
        <w:t>Technologies and Sensor Overview</w:t>
      </w:r>
      <w:bookmarkEnd w:id="13"/>
    </w:p>
    <w:p w14:paraId="14C7EC10" w14:textId="6BE97745" w:rsidR="003F3C00" w:rsidRPr="00881AB6" w:rsidRDefault="00881AB6" w:rsidP="00881AB6">
      <w:pPr>
        <w:rPr>
          <w:sz w:val="24"/>
          <w:szCs w:val="24"/>
          <w:lang w:val="en-FI" w:eastAsia="en-FI"/>
        </w:rPr>
      </w:pPr>
      <w:r w:rsidRPr="00881AB6">
        <w:rPr>
          <w:lang w:val="en-FI" w:eastAsia="en-FI"/>
        </w:rPr>
        <w:t>As cities evolve and change, obsolete infrastructure systems become increasingly incompatible with the needs of modern urban environments.</w:t>
      </w:r>
      <w:r>
        <w:rPr>
          <w:sz w:val="24"/>
          <w:szCs w:val="24"/>
          <w:lang w:val="en-FI" w:eastAsia="en-FI"/>
        </w:rPr>
        <w:t xml:space="preserve"> </w:t>
      </w:r>
      <w:r w:rsidR="007F655D">
        <w:rPr>
          <w:rFonts w:cstheme="minorBidi"/>
          <w:lang w:eastAsia="zh-CN"/>
        </w:rPr>
        <w:t xml:space="preserve">IoT has entered our </w:t>
      </w:r>
      <w:r w:rsidR="002B6272">
        <w:rPr>
          <w:rFonts w:cstheme="minorBidi"/>
          <w:lang w:eastAsia="zh-CN"/>
        </w:rPr>
        <w:t>lives</w:t>
      </w:r>
      <w:r w:rsidR="007F655D">
        <w:rPr>
          <w:rFonts w:cstheme="minorBidi"/>
          <w:lang w:eastAsia="zh-CN"/>
        </w:rPr>
        <w:t xml:space="preserve"> as a possible solution to combat these problems. The physical objects </w:t>
      </w:r>
      <w:r w:rsidR="002B6272">
        <w:rPr>
          <w:rFonts w:cstheme="minorBidi"/>
          <w:lang w:eastAsia="zh-CN"/>
        </w:rPr>
        <w:t xml:space="preserve">are </w:t>
      </w:r>
      <w:r w:rsidR="007F655D">
        <w:rPr>
          <w:rFonts w:cstheme="minorBidi"/>
          <w:lang w:eastAsia="zh-CN"/>
        </w:rPr>
        <w:t>connected to the internet, allowing for easy communication, real-time data exchanges</w:t>
      </w:r>
      <w:r w:rsidR="002B6272">
        <w:rPr>
          <w:rFonts w:cstheme="minorBidi"/>
          <w:lang w:eastAsia="zh-CN"/>
        </w:rPr>
        <w:t>,</w:t>
      </w:r>
      <w:r w:rsidR="007F655D">
        <w:rPr>
          <w:rFonts w:cstheme="minorBidi"/>
          <w:lang w:eastAsia="zh-CN"/>
        </w:rPr>
        <w:t xml:space="preserve"> and automation across systems in IoT. IoT Network IoT makes it possible for smart cities, linking infrastructure and services as well as further public systems to become a reality thus achieving greater co-ordination and efficiency in the urban environments. This chapter discusses the main elements and sensors. With these systems, the benefit of optimized behavior from several sensors for environmental changes and optimized energy consumption as well as increased public safety is available. </w:t>
      </w:r>
      <w:r w:rsidR="002B6272">
        <w:rPr>
          <w:rFonts w:cstheme="minorBidi"/>
          <w:lang w:eastAsia="zh-CN"/>
        </w:rPr>
        <w:t>T</w:t>
      </w:r>
      <w:r w:rsidR="007F655D">
        <w:rPr>
          <w:rFonts w:cstheme="minorBidi"/>
          <w:lang w:eastAsia="zh-CN"/>
        </w:rPr>
        <w:t xml:space="preserve">he concept of IoT integration in cities is the ability to tailor an environment to its people in </w:t>
      </w:r>
      <w:r w:rsidR="002B6272">
        <w:rPr>
          <w:rFonts w:cstheme="minorBidi"/>
          <w:lang w:eastAsia="zh-CN"/>
        </w:rPr>
        <w:t>real time</w:t>
      </w:r>
      <w:r w:rsidR="007F655D">
        <w:rPr>
          <w:rFonts w:cstheme="minorBidi"/>
          <w:lang w:eastAsia="zh-CN"/>
        </w:rPr>
        <w:t>, thus becoming more sustainable, efficient</w:t>
      </w:r>
      <w:r w:rsidR="002B6272">
        <w:rPr>
          <w:rFonts w:cstheme="minorBidi"/>
          <w:lang w:eastAsia="zh-CN"/>
        </w:rPr>
        <w:t>,</w:t>
      </w:r>
      <w:r w:rsidR="007F655D">
        <w:rPr>
          <w:rFonts w:cstheme="minorBidi"/>
          <w:lang w:eastAsia="zh-CN"/>
        </w:rPr>
        <w:t xml:space="preserve"> and responsive. </w:t>
      </w:r>
    </w:p>
    <w:p w14:paraId="5E185866" w14:textId="77777777" w:rsidR="003F3C00" w:rsidRDefault="007F655D">
      <w:pPr>
        <w:pStyle w:val="Heading2"/>
        <w:jc w:val="both"/>
        <w:rPr>
          <w:rFonts w:cstheme="minorHAnsi"/>
          <w:szCs w:val="20"/>
          <w:lang w:eastAsia="zh-CN"/>
        </w:rPr>
      </w:pPr>
      <w:bookmarkStart w:id="14" w:name="_Toc185243931"/>
      <w:r>
        <w:rPr>
          <w:rFonts w:cstheme="minorHAnsi"/>
          <w:szCs w:val="20"/>
          <w:lang w:eastAsia="zh-CN"/>
        </w:rPr>
        <w:t>The Internet of Things (IoT) in Smart City Infrastructure</w:t>
      </w:r>
      <w:bookmarkEnd w:id="14"/>
    </w:p>
    <w:p w14:paraId="55E449B7" w14:textId="12581272" w:rsidR="003F3C00" w:rsidRDefault="007F655D">
      <w:pPr>
        <w:jc w:val="both"/>
        <w:rPr>
          <w:rFonts w:cstheme="minorBidi"/>
          <w:lang w:eastAsia="zh-CN"/>
        </w:rPr>
      </w:pPr>
      <w:r>
        <w:rPr>
          <w:rFonts w:cstheme="minorBidi"/>
          <w:lang w:eastAsia="zh-CN"/>
        </w:rPr>
        <w:t xml:space="preserve">IoT: IoT (Internet of Things) is an interconnected network of physical objects that communicate via the internet. Equipped with sensors, the devices harvest </w:t>
      </w:r>
      <w:r w:rsidR="002B6272">
        <w:rPr>
          <w:rFonts w:cstheme="minorBidi"/>
          <w:lang w:eastAsia="zh-CN"/>
        </w:rPr>
        <w:t>real-world</w:t>
      </w:r>
      <w:r>
        <w:rPr>
          <w:rFonts w:cstheme="minorBidi"/>
          <w:lang w:eastAsia="zh-CN"/>
        </w:rPr>
        <w:t xml:space="preserve"> data and run it through onboard microcontrollers to </w:t>
      </w:r>
      <w:r w:rsidR="00881AB6">
        <w:rPr>
          <w:rFonts w:cstheme="minorBidi"/>
          <w:lang w:eastAsia="zh-CN"/>
        </w:rPr>
        <w:t>process i</w:t>
      </w:r>
      <w:r>
        <w:rPr>
          <w:rFonts w:cstheme="minorBidi"/>
          <w:lang w:eastAsia="zh-CN"/>
        </w:rPr>
        <w:t xml:space="preserve">t locally before sending it wirelessly somewhere. IoT devices shape how we live in smart cities from a transformation of urban system paradigms to </w:t>
      </w:r>
      <w:r w:rsidR="002B6272">
        <w:rPr>
          <w:rFonts w:cstheme="minorBidi"/>
          <w:lang w:eastAsia="zh-CN"/>
        </w:rPr>
        <w:t>achieving</w:t>
      </w:r>
      <w:r>
        <w:rPr>
          <w:rFonts w:cstheme="minorBidi"/>
          <w:lang w:eastAsia="zh-CN"/>
        </w:rPr>
        <w:t xml:space="preserve"> efficiency and sustainability of smart city infrastructure. </w:t>
      </w:r>
    </w:p>
    <w:p w14:paraId="7126B4D3" w14:textId="77777777" w:rsidR="003F3C00" w:rsidRDefault="007F655D">
      <w:pPr>
        <w:pStyle w:val="Heading3"/>
        <w:jc w:val="both"/>
        <w:rPr>
          <w:rFonts w:cstheme="minorHAnsi"/>
          <w:szCs w:val="20"/>
          <w:lang w:eastAsia="zh-CN"/>
        </w:rPr>
      </w:pPr>
      <w:bookmarkStart w:id="15" w:name="_Toc185243932"/>
      <w:r>
        <w:rPr>
          <w:rFonts w:cstheme="minorHAnsi"/>
          <w:szCs w:val="20"/>
          <w:lang w:eastAsia="zh-CN"/>
        </w:rPr>
        <w:t>IoT in Smart Lighting Systems</w:t>
      </w:r>
      <w:bookmarkEnd w:id="15"/>
    </w:p>
    <w:p w14:paraId="1067944E" w14:textId="48B511FD" w:rsidR="003F3C00" w:rsidRDefault="007F655D">
      <w:pPr>
        <w:jc w:val="both"/>
        <w:rPr>
          <w:rFonts w:cstheme="minorBidi"/>
          <w:lang w:eastAsia="zh-CN"/>
        </w:rPr>
      </w:pPr>
      <w:r>
        <w:rPr>
          <w:rFonts w:cstheme="minorBidi"/>
          <w:lang w:eastAsia="zh-CN"/>
        </w:rPr>
        <w:t xml:space="preserve">One of the best examples of how technology can be implemented in an optimized smart city infrastructure is </w:t>
      </w:r>
      <w:r w:rsidR="003303A1">
        <w:rPr>
          <w:rFonts w:cstheme="minorBidi"/>
          <w:lang w:eastAsia="zh-CN"/>
        </w:rPr>
        <w:t xml:space="preserve">a </w:t>
      </w:r>
      <w:r>
        <w:rPr>
          <w:rFonts w:cstheme="minorBidi"/>
          <w:lang w:eastAsia="zh-CN"/>
        </w:rPr>
        <w:t xml:space="preserve">smart lighting system powered by IoT. Smart lighting systems contrast from conventional streetlights on a fixed cycle to smart solutions that change when the facts are right and deliver dynamic real-time lighting. Streetlight </w:t>
      </w:r>
      <w:r w:rsidR="003303A1">
        <w:rPr>
          <w:rFonts w:cstheme="minorBidi"/>
          <w:lang w:eastAsia="zh-CN"/>
        </w:rPr>
        <w:t>b</w:t>
      </w:r>
      <w:r>
        <w:rPr>
          <w:rFonts w:cstheme="minorBidi"/>
          <w:lang w:eastAsia="zh-CN"/>
        </w:rPr>
        <w:t xml:space="preserve">rightness adapts to conditions such as time of day, traffic, pedestrian activity, </w:t>
      </w:r>
      <w:r w:rsidR="003303A1">
        <w:rPr>
          <w:rFonts w:cstheme="minorBidi"/>
          <w:lang w:eastAsia="zh-CN"/>
        </w:rPr>
        <w:t xml:space="preserve">and </w:t>
      </w:r>
      <w:r>
        <w:rPr>
          <w:rFonts w:cstheme="minorBidi"/>
          <w:lang w:eastAsia="zh-CN"/>
        </w:rPr>
        <w:t>environment.</w:t>
      </w:r>
    </w:p>
    <w:p w14:paraId="589E993B" w14:textId="702CE7E7" w:rsidR="003F3C00" w:rsidRDefault="007F655D">
      <w:pPr>
        <w:jc w:val="both"/>
        <w:rPr>
          <w:rFonts w:cstheme="minorHAnsi"/>
          <w:lang w:eastAsia="zh-CN"/>
        </w:rPr>
      </w:pPr>
      <w:r>
        <w:rPr>
          <w:rFonts w:cstheme="minorHAnsi"/>
          <w:lang w:eastAsia="zh-CN"/>
        </w:rPr>
        <w:t>In general, smart lighting systems are made of sensors, microcontrollers, actuators (which modify the lighting)</w:t>
      </w:r>
      <w:r w:rsidR="003303A1">
        <w:rPr>
          <w:rFonts w:cstheme="minorHAnsi"/>
          <w:lang w:eastAsia="zh-CN"/>
        </w:rPr>
        <w:t>,</w:t>
      </w:r>
      <w:r>
        <w:rPr>
          <w:rFonts w:cstheme="minorHAnsi"/>
          <w:lang w:eastAsia="zh-CN"/>
        </w:rPr>
        <w:t xml:space="preserve"> and communication technologies. This can be something with sensors:</w:t>
      </w:r>
    </w:p>
    <w:p w14:paraId="583CB476" w14:textId="77777777" w:rsidR="00845162" w:rsidRPr="00845162" w:rsidRDefault="007F655D" w:rsidP="00845162">
      <w:pPr>
        <w:pStyle w:val="ListParagraph"/>
        <w:numPr>
          <w:ilvl w:val="0"/>
          <w:numId w:val="35"/>
        </w:numPr>
        <w:jc w:val="both"/>
        <w:rPr>
          <w:rFonts w:cstheme="minorBidi"/>
          <w:lang w:eastAsia="zh-CN"/>
        </w:rPr>
      </w:pPr>
      <w:r w:rsidRPr="00845162">
        <w:rPr>
          <w:rFonts w:cstheme="minorBidi"/>
          <w:lang w:eastAsia="zh-CN"/>
        </w:rPr>
        <w:t xml:space="preserve">Track pedestrian or vehicle Movement: If anything needs to be done (increase/decrease brightness here). </w:t>
      </w:r>
    </w:p>
    <w:p w14:paraId="6F5D7A54" w14:textId="77777777" w:rsidR="00845162" w:rsidRDefault="007F655D" w:rsidP="00845162">
      <w:pPr>
        <w:pStyle w:val="ListParagraph"/>
        <w:numPr>
          <w:ilvl w:val="0"/>
          <w:numId w:val="35"/>
        </w:numPr>
        <w:jc w:val="both"/>
        <w:rPr>
          <w:rFonts w:cstheme="minorBidi"/>
          <w:lang w:eastAsia="zh-CN"/>
        </w:rPr>
      </w:pPr>
      <w:r w:rsidRPr="00845162">
        <w:rPr>
          <w:rFonts w:cstheme="minorBidi"/>
          <w:lang w:eastAsia="zh-CN"/>
        </w:rPr>
        <w:t xml:space="preserve">Perception environmental context Detection of environmental condition: can adapt the brightness level based on weather conditions (e.g. fog, rain) to guarantee safety without </w:t>
      </w:r>
      <w:r w:rsidR="00845162">
        <w:rPr>
          <w:rFonts w:cstheme="minorBidi"/>
          <w:lang w:eastAsia="zh-CN"/>
        </w:rPr>
        <w:t xml:space="preserve">unnecessary </w:t>
      </w:r>
      <w:r w:rsidRPr="00845162">
        <w:rPr>
          <w:rFonts w:cstheme="minorBidi"/>
          <w:lang w:eastAsia="zh-CN"/>
        </w:rPr>
        <w:t>energic waste.</w:t>
      </w:r>
    </w:p>
    <w:p w14:paraId="2768EA19" w14:textId="0A260369" w:rsidR="003F3C00" w:rsidRPr="00845162" w:rsidRDefault="007F655D" w:rsidP="00845162">
      <w:pPr>
        <w:pStyle w:val="ListParagraph"/>
        <w:numPr>
          <w:ilvl w:val="0"/>
          <w:numId w:val="35"/>
        </w:numPr>
        <w:jc w:val="both"/>
        <w:rPr>
          <w:rFonts w:cstheme="minorBidi"/>
          <w:lang w:eastAsia="zh-CN"/>
        </w:rPr>
      </w:pPr>
      <w:r w:rsidRPr="00845162">
        <w:rPr>
          <w:rFonts w:cstheme="minorBidi"/>
          <w:lang w:eastAsia="zh-CN"/>
        </w:rPr>
        <w:t>Enhance public safety: By giving high streetlights in areas with lots to move through and dimming areas with high activity for safety.</w:t>
      </w:r>
    </w:p>
    <w:p w14:paraId="5F348C15" w14:textId="2DCC09B5" w:rsidR="003F3C00" w:rsidRDefault="007F655D">
      <w:pPr>
        <w:jc w:val="both"/>
        <w:rPr>
          <w:rFonts w:cstheme="minorBidi"/>
          <w:lang w:eastAsia="zh-CN"/>
        </w:rPr>
      </w:pPr>
      <w:r>
        <w:rPr>
          <w:rFonts w:cstheme="minorBidi"/>
          <w:lang w:eastAsia="zh-CN"/>
        </w:rPr>
        <w:t>IoT comes to energy savings and public safety enrichment through adjusting lighting on the fly, has been shown with a 100 % prospective reduction in energy consumption. Adaptive lighting, for example, has been shown to reduce energy use by 50% or better over conventional systems</w:t>
      </w:r>
    </w:p>
    <w:p w14:paraId="46CA9467" w14:textId="77777777" w:rsidR="003F3C00" w:rsidRDefault="007F655D">
      <w:pPr>
        <w:keepNext/>
        <w:jc w:val="both"/>
      </w:pPr>
      <w:r>
        <w:rPr>
          <w:rFonts w:cstheme="minorHAnsi"/>
          <w:noProof/>
          <w:lang w:eastAsia="zh-CN"/>
        </w:rPr>
        <w:lastRenderedPageBreak/>
        <w:drawing>
          <wp:inline distT="0" distB="0" distL="0" distR="0" wp14:anchorId="3826FE28" wp14:editId="4AF1092A">
            <wp:extent cx="5325110" cy="3143250"/>
            <wp:effectExtent l="0" t="0" r="6985" b="0"/>
            <wp:docPr id="33761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8290" name="Picture 1"/>
                    <pic:cNvPicPr>
                      <a:picLocks noChangeAspect="1"/>
                    </pic:cNvPicPr>
                  </pic:nvPicPr>
                  <pic:blipFill>
                    <a:blip r:embed="rId17"/>
                    <a:stretch>
                      <a:fillRect/>
                    </a:stretch>
                  </pic:blipFill>
                  <pic:spPr>
                    <a:xfrm>
                      <a:off x="0" y="0"/>
                      <a:ext cx="5325218" cy="3143689"/>
                    </a:xfrm>
                    <a:prstGeom prst="rect">
                      <a:avLst/>
                    </a:prstGeom>
                  </pic:spPr>
                </pic:pic>
              </a:graphicData>
            </a:graphic>
          </wp:inline>
        </w:drawing>
      </w:r>
    </w:p>
    <w:p w14:paraId="0D430639" w14:textId="21478723" w:rsidR="003F3C00" w:rsidRPr="00602234" w:rsidRDefault="007F655D" w:rsidP="00A95F5D">
      <w:pPr>
        <w:pStyle w:val="Caption"/>
        <w:rPr>
          <w:rFonts w:cstheme="minorHAnsi"/>
          <w:szCs w:val="20"/>
          <w:lang w:val="en-GB"/>
        </w:rPr>
      </w:pPr>
      <w:bookmarkStart w:id="16" w:name="_Toc185239246"/>
      <w:r>
        <w:t xml:space="preserve">Figure </w:t>
      </w:r>
      <w:r>
        <w:fldChar w:fldCharType="begin"/>
      </w:r>
      <w:r>
        <w:instrText xml:space="preserve"> SEQ Figure \* ARABIC </w:instrText>
      </w:r>
      <w:r>
        <w:fldChar w:fldCharType="separate"/>
      </w:r>
      <w:r w:rsidR="007726FC">
        <w:rPr>
          <w:noProof/>
        </w:rPr>
        <w:t>1</w:t>
      </w:r>
      <w:r>
        <w:fldChar w:fldCharType="end"/>
      </w:r>
      <w:r w:rsidR="00A95F5D">
        <w:t xml:space="preserve">. Advanced </w:t>
      </w:r>
      <w:r w:rsidR="00EC7B17">
        <w:t>H</w:t>
      </w:r>
      <w:r w:rsidR="00A95F5D">
        <w:t xml:space="preserve">uman </w:t>
      </w:r>
      <w:r w:rsidR="00EC7B17">
        <w:t>R</w:t>
      </w:r>
      <w:r w:rsidR="00A95F5D">
        <w:t>ecognition</w:t>
      </w:r>
      <w:r w:rsidR="00EC7B17">
        <w:t xml:space="preserve"> </w:t>
      </w:r>
      <w:r w:rsidR="00602234">
        <w:rPr>
          <w:lang w:val="en-GB"/>
        </w:rPr>
        <w:t>(Tvilight)</w:t>
      </w:r>
      <w:bookmarkEnd w:id="16"/>
    </w:p>
    <w:p w14:paraId="7AADBA7B" w14:textId="3FD5134C" w:rsidR="003F3C00" w:rsidRDefault="007F655D" w:rsidP="00AE7F7B">
      <w:pPr>
        <w:pStyle w:val="Heading2"/>
        <w:jc w:val="both"/>
        <w:rPr>
          <w:shd w:val="clear" w:color="auto" w:fill="FFFFFF"/>
          <w:lang w:eastAsia="zh-CN"/>
        </w:rPr>
      </w:pPr>
      <w:r>
        <w:rPr>
          <w:shd w:val="clear" w:color="auto" w:fill="FFFFFF"/>
          <w:lang w:eastAsia="zh-CN"/>
        </w:rPr>
        <w:t xml:space="preserve">Ultrasonic sensors are one of the distance sensor classes where the principle is to use sound waves to get a reading on how far </w:t>
      </w:r>
      <w:r w:rsidRPr="00AE7F7B">
        <w:rPr>
          <w:shd w:val="clear" w:color="auto" w:fill="FFFFFF"/>
          <w:lang w:eastAsia="zh-CN"/>
        </w:rPr>
        <w:t>the</w:t>
      </w:r>
      <w:r>
        <w:rPr>
          <w:shd w:val="clear" w:color="auto" w:fill="FFFFFF"/>
          <w:lang w:eastAsia="zh-CN"/>
        </w:rPr>
        <w:t xml:space="preserve"> sensor is from an object. These sensors send out </w:t>
      </w:r>
      <w:r w:rsidR="00EF501C">
        <w:rPr>
          <w:shd w:val="clear" w:color="auto" w:fill="FFFFFF"/>
          <w:lang w:eastAsia="zh-CN"/>
        </w:rPr>
        <w:t>high-frequency</w:t>
      </w:r>
      <w:r>
        <w:rPr>
          <w:shd w:val="clear" w:color="auto" w:fill="FFFFFF"/>
          <w:lang w:eastAsia="zh-CN"/>
        </w:rPr>
        <w:t xml:space="preserve"> sound waves that reflect off an object. It calculates the distance between itself and an object when the sound waves return by measuring the time it has taken to emit and </w:t>
      </w:r>
      <w:r w:rsidR="00EF501C">
        <w:rPr>
          <w:shd w:val="clear" w:color="auto" w:fill="FFFFFF"/>
          <w:lang w:eastAsia="zh-CN"/>
        </w:rPr>
        <w:t>reflect</w:t>
      </w:r>
      <w:r>
        <w:rPr>
          <w:shd w:val="clear" w:color="auto" w:fill="FFFFFF"/>
          <w:lang w:eastAsia="zh-CN"/>
        </w:rPr>
        <w:t xml:space="preserve"> using </w:t>
      </w:r>
      <w:r w:rsidR="00EF501C">
        <w:rPr>
          <w:shd w:val="clear" w:color="auto" w:fill="FFFFFF"/>
          <w:lang w:eastAsia="zh-CN"/>
        </w:rPr>
        <w:t xml:space="preserve">the </w:t>
      </w:r>
      <w:r>
        <w:rPr>
          <w:shd w:val="clear" w:color="auto" w:fill="FFFFFF"/>
          <w:lang w:eastAsia="zh-CN"/>
        </w:rPr>
        <w:t xml:space="preserve">sensor to trigger an action (e.g., regulating </w:t>
      </w:r>
      <w:r w:rsidR="00953631">
        <w:rPr>
          <w:shd w:val="clear" w:color="auto" w:fill="FFFFFF"/>
          <w:lang w:eastAsia="zh-CN"/>
        </w:rPr>
        <w:t>streetlight</w:t>
      </w:r>
      <w:r>
        <w:rPr>
          <w:shd w:val="clear" w:color="auto" w:fill="FFFFFF"/>
          <w:lang w:eastAsia="zh-CN"/>
        </w:rPr>
        <w:t xml:space="preserve"> brightness).</w:t>
      </w:r>
    </w:p>
    <w:p w14:paraId="78402C71" w14:textId="77777777" w:rsidR="003F3C00" w:rsidRDefault="007F655D">
      <w:pPr>
        <w:pStyle w:val="Heading3"/>
        <w:jc w:val="both"/>
        <w:rPr>
          <w:rFonts w:cstheme="minorHAnsi"/>
          <w:szCs w:val="20"/>
          <w:shd w:val="clear" w:color="auto" w:fill="FFFFFF"/>
          <w:lang w:eastAsia="zh-CN"/>
        </w:rPr>
      </w:pPr>
      <w:bookmarkStart w:id="17" w:name="_Toc185243933"/>
      <w:r>
        <w:rPr>
          <w:rFonts w:cstheme="minorHAnsi"/>
          <w:szCs w:val="20"/>
          <w:shd w:val="clear" w:color="auto" w:fill="FFFFFF"/>
          <w:lang w:eastAsia="zh-CN"/>
        </w:rPr>
        <w:t>Working Principle of Ultrasonic Sensors</w:t>
      </w:r>
      <w:bookmarkEnd w:id="17"/>
    </w:p>
    <w:p w14:paraId="6A845288" w14:textId="5A14DB28" w:rsidR="003F3C00" w:rsidRDefault="007F655D">
      <w:pPr>
        <w:jc w:val="both"/>
        <w:rPr>
          <w:rFonts w:eastAsia="Times New Roman" w:cstheme="minorBidi"/>
          <w:color w:val="000000"/>
          <w:shd w:val="clear" w:color="auto" w:fill="FFFFFF"/>
          <w:lang w:eastAsia="zh-CN"/>
        </w:rPr>
      </w:pPr>
      <w:r>
        <w:rPr>
          <w:rFonts w:eastAsia="Times New Roman" w:cstheme="minorBidi"/>
          <w:color w:val="000000"/>
          <w:shd w:val="clear" w:color="auto" w:fill="FFFFFF"/>
          <w:lang w:eastAsia="zh-CN"/>
        </w:rPr>
        <w:t xml:space="preserve">An ultrasonic sensor works on </w:t>
      </w:r>
      <w:r w:rsidR="00EF501C">
        <w:rPr>
          <w:rFonts w:eastAsia="Times New Roman" w:cstheme="minorBidi"/>
          <w:color w:val="000000"/>
          <w:shd w:val="clear" w:color="auto" w:fill="FFFFFF"/>
          <w:lang w:eastAsia="zh-CN"/>
        </w:rPr>
        <w:t xml:space="preserve">the </w:t>
      </w:r>
      <w:r>
        <w:rPr>
          <w:rFonts w:eastAsia="Times New Roman" w:cstheme="minorBidi"/>
          <w:color w:val="000000"/>
          <w:shd w:val="clear" w:color="auto" w:fill="FFFFFF"/>
          <w:lang w:eastAsia="zh-CN"/>
        </w:rPr>
        <w:t xml:space="preserve">time-of-flight principle where the distance to the object is determined using precision measuring from when sound waves reach the target and return to the sensor. This approach is simple and </w:t>
      </w:r>
      <w:r w:rsidR="005A7924">
        <w:rPr>
          <w:rFonts w:eastAsia="Times New Roman" w:cstheme="minorBidi"/>
          <w:color w:val="000000"/>
          <w:shd w:val="clear" w:color="auto" w:fill="FFFFFF"/>
          <w:lang w:eastAsia="zh-CN"/>
        </w:rPr>
        <w:t>inexpensive,</w:t>
      </w:r>
      <w:r>
        <w:rPr>
          <w:rFonts w:eastAsia="Times New Roman" w:cstheme="minorBidi"/>
          <w:color w:val="000000"/>
          <w:shd w:val="clear" w:color="auto" w:fill="FFFFFF"/>
          <w:lang w:eastAsia="zh-CN"/>
        </w:rPr>
        <w:t xml:space="preserve"> making ultrasonic sensors one of the </w:t>
      </w:r>
      <w:r w:rsidR="00F218F3">
        <w:rPr>
          <w:rFonts w:eastAsia="Times New Roman" w:cstheme="minorBidi"/>
          <w:color w:val="000000"/>
          <w:shd w:val="clear" w:color="auto" w:fill="FFFFFF"/>
          <w:lang w:eastAsia="zh-CN"/>
        </w:rPr>
        <w:t xml:space="preserve">most used </w:t>
      </w:r>
      <w:r w:rsidR="00EF501C">
        <w:rPr>
          <w:rFonts w:eastAsia="Times New Roman" w:cstheme="minorBidi"/>
          <w:color w:val="000000"/>
          <w:shd w:val="clear" w:color="auto" w:fill="FFFFFF"/>
          <w:lang w:eastAsia="zh-CN"/>
        </w:rPr>
        <w:t xml:space="preserve">of </w:t>
      </w:r>
      <w:r w:rsidR="00EF501C">
        <w:rPr>
          <w:rStyle w:val="CommentReference"/>
        </w:rPr>
        <w:t>a</w:t>
      </w:r>
      <w:r w:rsidR="00EF501C">
        <w:rPr>
          <w:rFonts w:eastAsia="Times New Roman" w:cstheme="minorBidi"/>
          <w:color w:val="000000"/>
          <w:shd w:val="clear" w:color="auto" w:fill="FFFFFF"/>
          <w:lang w:eastAsia="zh-CN"/>
        </w:rPr>
        <w:t>ll</w:t>
      </w:r>
      <w:r>
        <w:rPr>
          <w:rFonts w:eastAsia="Times New Roman" w:cstheme="minorBidi"/>
          <w:color w:val="000000"/>
          <w:shd w:val="clear" w:color="auto" w:fill="FFFFFF"/>
          <w:lang w:eastAsia="zh-CN"/>
        </w:rPr>
        <w:t xml:space="preserve"> types of multi-purpose </w:t>
      </w:r>
      <w:r w:rsidR="00EF501C">
        <w:rPr>
          <w:rFonts w:eastAsia="Times New Roman" w:cstheme="minorBidi"/>
          <w:color w:val="000000"/>
          <w:shd w:val="clear" w:color="auto" w:fill="FFFFFF"/>
          <w:lang w:eastAsia="zh-CN"/>
        </w:rPr>
        <w:t>sensors</w:t>
      </w:r>
      <w:r>
        <w:rPr>
          <w:rFonts w:eastAsia="Times New Roman" w:cstheme="minorBidi"/>
          <w:color w:val="000000"/>
          <w:shd w:val="clear" w:color="auto" w:fill="FFFFFF"/>
          <w:lang w:eastAsia="zh-CN"/>
        </w:rPr>
        <w:t xml:space="preserve"> in </w:t>
      </w:r>
      <w:r w:rsidR="00EF501C">
        <w:rPr>
          <w:rFonts w:eastAsia="Times New Roman" w:cstheme="minorBidi"/>
          <w:color w:val="000000"/>
          <w:shd w:val="clear" w:color="auto" w:fill="FFFFFF"/>
          <w:lang w:eastAsia="zh-CN"/>
        </w:rPr>
        <w:t xml:space="preserve">the </w:t>
      </w:r>
      <w:r>
        <w:rPr>
          <w:rFonts w:eastAsia="Times New Roman" w:cstheme="minorBidi"/>
          <w:color w:val="000000"/>
          <w:shd w:val="clear" w:color="auto" w:fill="FFFFFF"/>
          <w:lang w:eastAsia="zh-CN"/>
        </w:rPr>
        <w:t>smart lighting sector.</w:t>
      </w:r>
    </w:p>
    <w:p w14:paraId="2ACFAD6D" w14:textId="7822E504" w:rsidR="003F3C00" w:rsidRDefault="007F655D">
      <w:pPr>
        <w:pStyle w:val="Heading3"/>
        <w:jc w:val="both"/>
        <w:rPr>
          <w:rFonts w:cstheme="minorHAnsi"/>
          <w:szCs w:val="20"/>
          <w:shd w:val="clear" w:color="auto" w:fill="FFFFFF"/>
          <w:lang w:eastAsia="zh-CN"/>
        </w:rPr>
      </w:pPr>
      <w:bookmarkStart w:id="18" w:name="_Toc185243934"/>
      <w:r>
        <w:rPr>
          <w:rFonts w:cstheme="minorHAnsi"/>
          <w:szCs w:val="20"/>
          <w:shd w:val="clear" w:color="auto" w:fill="FFFFFF"/>
          <w:lang w:eastAsia="zh-CN"/>
        </w:rPr>
        <w:t xml:space="preserve">Applications </w:t>
      </w:r>
      <w:r w:rsidR="005A7924">
        <w:rPr>
          <w:rFonts w:cstheme="minorHAnsi"/>
          <w:szCs w:val="20"/>
          <w:shd w:val="clear" w:color="auto" w:fill="FFFFFF"/>
          <w:lang w:eastAsia="zh-CN"/>
        </w:rPr>
        <w:t>for</w:t>
      </w:r>
      <w:r>
        <w:rPr>
          <w:rFonts w:cstheme="minorHAnsi"/>
          <w:szCs w:val="20"/>
          <w:shd w:val="clear" w:color="auto" w:fill="FFFFFF"/>
          <w:lang w:eastAsia="zh-CN"/>
        </w:rPr>
        <w:t xml:space="preserve"> Smart Lighting</w:t>
      </w:r>
      <w:bookmarkEnd w:id="18"/>
    </w:p>
    <w:p w14:paraId="4DBD5842" w14:textId="297C62EC"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 xml:space="preserve">Smart Lighting </w:t>
      </w:r>
      <w:r w:rsidR="00EF501C">
        <w:rPr>
          <w:rFonts w:eastAsia="Times New Roman" w:cstheme="minorHAnsi"/>
          <w:color w:val="000000"/>
          <w:shd w:val="clear" w:color="auto" w:fill="FFFFFF"/>
          <w:lang w:eastAsia="zh-CN"/>
        </w:rPr>
        <w:t>In</w:t>
      </w:r>
      <w:r>
        <w:rPr>
          <w:rFonts w:eastAsia="Times New Roman" w:cstheme="minorHAnsi"/>
          <w:color w:val="000000"/>
          <w:shd w:val="clear" w:color="auto" w:fill="FFFFFF"/>
          <w:lang w:eastAsia="zh-CN"/>
        </w:rPr>
        <w:t xml:space="preserve"> smart lighting systems ultrasonic sensors </w:t>
      </w:r>
      <w:r w:rsidR="00EF501C">
        <w:rPr>
          <w:rFonts w:eastAsia="Times New Roman" w:cstheme="minorHAnsi"/>
          <w:color w:val="000000"/>
          <w:shd w:val="clear" w:color="auto" w:fill="FFFFFF"/>
          <w:lang w:eastAsia="zh-CN"/>
        </w:rPr>
        <w:t>is</w:t>
      </w:r>
      <w:r>
        <w:rPr>
          <w:rFonts w:eastAsia="Times New Roman" w:cstheme="minorHAnsi"/>
          <w:color w:val="000000"/>
          <w:shd w:val="clear" w:color="auto" w:fill="FFFFFF"/>
          <w:lang w:eastAsia="zh-CN"/>
        </w:rPr>
        <w:t xml:space="preserve"> used to sense the proximity of pedestrians or vehicles. The system brightens the </w:t>
      </w:r>
      <w:r w:rsidR="005A7924">
        <w:rPr>
          <w:rFonts w:eastAsia="Times New Roman" w:cstheme="minorHAnsi"/>
          <w:color w:val="000000"/>
          <w:shd w:val="clear" w:color="auto" w:fill="FFFFFF"/>
          <w:lang w:eastAsia="zh-CN"/>
        </w:rPr>
        <w:t>nearby</w:t>
      </w:r>
      <w:r>
        <w:rPr>
          <w:rFonts w:eastAsia="Times New Roman" w:cstheme="minorHAnsi"/>
          <w:color w:val="000000"/>
          <w:shd w:val="clear" w:color="auto" w:fill="FFFFFF"/>
          <w:lang w:eastAsia="zh-CN"/>
        </w:rPr>
        <w:t xml:space="preserve"> streetlights automatically (or whatever you want to call them) to make sure you can see whatever is moving in front of the sensors if a vehicle or person invades that range. The lights dim once that object is within the range of detection and hyper-illumination is undesirable. Ultrasonic sensors are ideally suited for movement detection in low-traffic areas where the system responds readily and with no over-illuminating the area.</w:t>
      </w:r>
    </w:p>
    <w:p w14:paraId="68E0C6B0" w14:textId="77777777" w:rsidR="003F3C00" w:rsidRDefault="007F655D">
      <w:pPr>
        <w:pStyle w:val="Heading3"/>
        <w:jc w:val="both"/>
        <w:rPr>
          <w:rFonts w:cstheme="minorHAnsi"/>
          <w:szCs w:val="20"/>
          <w:shd w:val="clear" w:color="auto" w:fill="FFFFFF"/>
          <w:lang w:eastAsia="zh-CN"/>
        </w:rPr>
      </w:pPr>
      <w:bookmarkStart w:id="19" w:name="_Toc185243935"/>
      <w:r>
        <w:rPr>
          <w:rFonts w:cstheme="minorHAnsi"/>
          <w:szCs w:val="20"/>
          <w:shd w:val="clear" w:color="auto" w:fill="FFFFFF"/>
          <w:lang w:eastAsia="zh-CN"/>
        </w:rPr>
        <w:t>Advantages and Limitations:</w:t>
      </w:r>
      <w:bookmarkEnd w:id="19"/>
    </w:p>
    <w:p w14:paraId="12334766"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Advantages:</w:t>
      </w:r>
    </w:p>
    <w:p w14:paraId="3511B00E" w14:textId="48F93F84" w:rsidR="003F3C00" w:rsidRDefault="007F655D">
      <w:pPr>
        <w:jc w:val="both"/>
        <w:rPr>
          <w:rFonts w:cstheme="minorHAnsi"/>
          <w:color w:val="000000"/>
          <w:shd w:val="clear" w:color="auto" w:fill="FFFFFF"/>
          <w:lang w:eastAsia="zh-CN"/>
        </w:rPr>
      </w:pPr>
      <w:r>
        <w:rPr>
          <w:rFonts w:cstheme="minorHAnsi"/>
          <w:color w:val="000000"/>
          <w:shd w:val="clear" w:color="auto" w:fill="FFFFFF"/>
          <w:lang w:eastAsia="zh-CN"/>
        </w:rPr>
        <w:t xml:space="preserve">Consider that there are no Ultrasonic sensors costs to incorporate and are low cost, they work without touching anything, working with sound waves to identify objects, high detection range. These features can cover a wide area, most </w:t>
      </w:r>
      <w:r w:rsidR="00AA5853">
        <w:rPr>
          <w:rFonts w:cstheme="minorHAnsi"/>
          <w:color w:val="000000"/>
          <w:shd w:val="clear" w:color="auto" w:fill="FFFFFF"/>
          <w:lang w:eastAsia="zh-CN"/>
        </w:rPr>
        <w:t>effectively</w:t>
      </w:r>
      <w:r>
        <w:rPr>
          <w:rFonts w:cstheme="minorHAnsi"/>
          <w:color w:val="000000"/>
          <w:shd w:val="clear" w:color="auto" w:fill="FFFFFF"/>
          <w:lang w:eastAsia="zh-CN"/>
        </w:rPr>
        <w:t xml:space="preserve"> in low traffic zones.</w:t>
      </w:r>
    </w:p>
    <w:p w14:paraId="30C236C1"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Limitations:</w:t>
      </w:r>
    </w:p>
    <w:p w14:paraId="54B1674C" w14:textId="77777777" w:rsidR="003F3C00" w:rsidRDefault="007F655D">
      <w:pPr>
        <w:jc w:val="both"/>
        <w:rPr>
          <w:rFonts w:cstheme="minorHAnsi"/>
          <w:color w:val="000000"/>
          <w:shd w:val="clear" w:color="auto" w:fill="FFFFFF"/>
          <w:lang w:eastAsia="zh-CN"/>
        </w:rPr>
      </w:pPr>
      <w:r>
        <w:rPr>
          <w:rFonts w:cstheme="minorHAnsi"/>
          <w:color w:val="000000"/>
          <w:shd w:val="clear" w:color="auto" w:fill="FFFFFF"/>
          <w:lang w:eastAsia="zh-CN"/>
        </w:rPr>
        <w:lastRenderedPageBreak/>
        <w:t>Performance may degrade under adverse conditions like heavy rainfall or snow, strong wind etc. Ultrasonic sensors lose their accuracy in the lengthy range and have difficulty detecting small objects, as well as non-reflective ones.</w:t>
      </w:r>
    </w:p>
    <w:p w14:paraId="34D4BA48" w14:textId="77777777" w:rsidR="003F3C00" w:rsidRDefault="007F655D">
      <w:pPr>
        <w:pStyle w:val="Heading2"/>
        <w:jc w:val="both"/>
        <w:rPr>
          <w:rFonts w:cstheme="minorHAnsi"/>
          <w:szCs w:val="20"/>
          <w:shd w:val="clear" w:color="auto" w:fill="FFFFFF"/>
          <w:lang w:eastAsia="zh-CN"/>
        </w:rPr>
      </w:pPr>
      <w:bookmarkStart w:id="20" w:name="_Toc185243936"/>
      <w:r>
        <w:rPr>
          <w:rFonts w:cstheme="minorHAnsi"/>
          <w:szCs w:val="20"/>
          <w:shd w:val="clear" w:color="auto" w:fill="FFFFFF"/>
          <w:lang w:eastAsia="zh-CN"/>
        </w:rPr>
        <w:t>PIR Sensor</w:t>
      </w:r>
      <w:bookmarkEnd w:id="20"/>
    </w:p>
    <w:p w14:paraId="4DA9EE1B"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Passive Infrared (PIR) sensors are intended to detect motion by measuring infrared radiation (heat) changes from emitting objects such as humans and animals. PIR Sensors do not radiate any incoming radiation but rather feel the infrared energy that is radiated naturally by warm objects. They form an attractive option for motion detection in smart lighting applications.</w:t>
      </w:r>
    </w:p>
    <w:p w14:paraId="45503CD5" w14:textId="77777777" w:rsidR="003F3C00" w:rsidRDefault="007F655D">
      <w:pPr>
        <w:pStyle w:val="Heading3"/>
        <w:jc w:val="both"/>
        <w:rPr>
          <w:rFonts w:cstheme="minorHAnsi"/>
          <w:szCs w:val="20"/>
          <w:shd w:val="clear" w:color="auto" w:fill="FFFFFF"/>
          <w:lang w:eastAsia="zh-CN"/>
        </w:rPr>
      </w:pPr>
      <w:bookmarkStart w:id="21" w:name="_Toc185243937"/>
      <w:r>
        <w:rPr>
          <w:rFonts w:cstheme="minorHAnsi"/>
          <w:szCs w:val="20"/>
          <w:shd w:val="clear" w:color="auto" w:fill="FFFFFF"/>
          <w:lang w:eastAsia="zh-CN"/>
        </w:rPr>
        <w:t>Working Principle of PIR Sensors</w:t>
      </w:r>
      <w:bookmarkEnd w:id="21"/>
    </w:p>
    <w:p w14:paraId="3C703F9D"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Warm objects emit infrared while PIR sensors sense primarily movement. Under the sensor, there is a warm physical object, and upon approaching a person or vehicle into the sensor field infrared radiation to be emitted varies due to this change output signal is generated. Motion Detection: Because PIR Sensors work in real time, they are ideal for applications that require immediate action, an example would be smart lighting.</w:t>
      </w:r>
    </w:p>
    <w:p w14:paraId="7B9DB971" w14:textId="4D1EB767" w:rsidR="003F3C00" w:rsidRDefault="007F655D">
      <w:pPr>
        <w:pStyle w:val="Heading3"/>
        <w:jc w:val="both"/>
        <w:rPr>
          <w:rFonts w:cstheme="minorHAnsi"/>
          <w:szCs w:val="20"/>
          <w:shd w:val="clear" w:color="auto" w:fill="FFFFFF"/>
          <w:lang w:eastAsia="zh-CN"/>
        </w:rPr>
      </w:pPr>
      <w:bookmarkStart w:id="22" w:name="_Toc185243938"/>
      <w:r>
        <w:rPr>
          <w:rFonts w:cstheme="minorHAnsi"/>
          <w:szCs w:val="20"/>
          <w:shd w:val="clear" w:color="auto" w:fill="FFFFFF"/>
          <w:lang w:eastAsia="zh-CN"/>
        </w:rPr>
        <w:t xml:space="preserve">Applications </w:t>
      </w:r>
      <w:r w:rsidR="00AA5853">
        <w:rPr>
          <w:rFonts w:cstheme="minorHAnsi"/>
          <w:szCs w:val="20"/>
          <w:shd w:val="clear" w:color="auto" w:fill="FFFFFF"/>
          <w:lang w:eastAsia="zh-CN"/>
        </w:rPr>
        <w:t>for</w:t>
      </w:r>
      <w:r>
        <w:rPr>
          <w:rFonts w:cstheme="minorHAnsi"/>
          <w:szCs w:val="20"/>
          <w:shd w:val="clear" w:color="auto" w:fill="FFFFFF"/>
          <w:lang w:eastAsia="zh-CN"/>
        </w:rPr>
        <w:t xml:space="preserve"> Smart Lighting</w:t>
      </w:r>
      <w:bookmarkEnd w:id="22"/>
    </w:p>
    <w:p w14:paraId="30C85FDE" w14:textId="62E37FAC" w:rsidR="003F3C00" w:rsidRDefault="007F655D">
      <w:pPr>
        <w:jc w:val="both"/>
        <w:rPr>
          <w:rFonts w:eastAsia="Times New Roman" w:cstheme="minorBidi"/>
          <w:color w:val="000000"/>
          <w:shd w:val="clear" w:color="auto" w:fill="FFFFFF"/>
          <w:lang w:eastAsia="zh-CN"/>
        </w:rPr>
      </w:pPr>
      <w:r>
        <w:rPr>
          <w:rFonts w:eastAsia="Times New Roman" w:cstheme="minorBidi"/>
          <w:color w:val="000000"/>
          <w:shd w:val="clear" w:color="auto" w:fill="FFFFFF"/>
          <w:lang w:eastAsia="zh-CN"/>
        </w:rPr>
        <w:t>For smart lighting systems, PIR sensors are used to detect motion on streets or parking lots. Motion detected</w:t>
      </w:r>
      <w:r w:rsidR="00054A97">
        <w:rPr>
          <w:rFonts w:eastAsia="Times New Roman" w:cstheme="minorBidi"/>
          <w:color w:val="000000"/>
          <w:shd w:val="clear" w:color="auto" w:fill="FFFFFF"/>
          <w:lang w:eastAsia="zh-CN"/>
        </w:rPr>
        <w:t xml:space="preserve"> </w:t>
      </w:r>
      <w:r>
        <w:rPr>
          <w:rFonts w:eastAsia="Times New Roman" w:cstheme="minorBidi"/>
          <w:color w:val="000000"/>
          <w:shd w:val="clear" w:color="auto" w:fill="FFFFFF"/>
          <w:lang w:eastAsia="zh-CN"/>
        </w:rPr>
        <w:t>activates the lights o</w:t>
      </w:r>
      <w:r w:rsidR="00FF5E1B">
        <w:rPr>
          <w:rFonts w:eastAsia="Times New Roman" w:cstheme="minorBidi"/>
          <w:color w:val="000000"/>
          <w:shd w:val="clear" w:color="auto" w:fill="FFFFFF"/>
          <w:lang w:eastAsia="zh-CN"/>
        </w:rPr>
        <w:t>r</w:t>
      </w:r>
      <w:r>
        <w:rPr>
          <w:rFonts w:eastAsia="Times New Roman" w:cstheme="minorBidi"/>
          <w:color w:val="000000"/>
          <w:shd w:val="clear" w:color="auto" w:fill="FFFFFF"/>
          <w:lang w:eastAsia="zh-CN"/>
        </w:rPr>
        <w:t xml:space="preserve"> </w:t>
      </w:r>
      <w:r w:rsidR="00C50EC8">
        <w:rPr>
          <w:rFonts w:eastAsia="Times New Roman" w:cstheme="minorBidi"/>
          <w:color w:val="000000"/>
          <w:shd w:val="clear" w:color="auto" w:fill="FFFFFF"/>
          <w:lang w:eastAsia="zh-CN"/>
        </w:rPr>
        <w:t>dims</w:t>
      </w:r>
      <w:r w:rsidR="00FF5E1B">
        <w:rPr>
          <w:rFonts w:eastAsia="Times New Roman" w:cstheme="minorBidi"/>
          <w:color w:val="000000"/>
          <w:shd w:val="clear" w:color="auto" w:fill="FFFFFF"/>
          <w:lang w:eastAsia="zh-CN"/>
        </w:rPr>
        <w:t xml:space="preserve"> </w:t>
      </w:r>
      <w:r>
        <w:rPr>
          <w:rFonts w:eastAsia="Times New Roman" w:cstheme="minorBidi"/>
          <w:color w:val="000000"/>
          <w:shd w:val="clear" w:color="auto" w:fill="FFFFFF"/>
          <w:lang w:eastAsia="zh-CN"/>
        </w:rPr>
        <w:t xml:space="preserve">them. The PIR sensor's usefulness, in contrast to the proximity measurement of ultrasonic </w:t>
      </w:r>
      <w:r w:rsidR="00AA5853">
        <w:rPr>
          <w:rFonts w:eastAsia="Times New Roman" w:cstheme="minorBidi"/>
          <w:color w:val="000000"/>
          <w:shd w:val="clear" w:color="auto" w:fill="FFFFFF"/>
          <w:lang w:eastAsia="zh-CN"/>
        </w:rPr>
        <w:t>sensors,</w:t>
      </w:r>
      <w:r>
        <w:rPr>
          <w:rFonts w:eastAsia="Times New Roman" w:cstheme="minorBidi"/>
          <w:color w:val="000000"/>
          <w:shd w:val="clear" w:color="auto" w:fill="FFFFFF"/>
          <w:lang w:eastAsia="zh-CN"/>
        </w:rPr>
        <w:t xml:space="preserve"> </w:t>
      </w:r>
      <w:r w:rsidR="00054A97">
        <w:rPr>
          <w:rFonts w:eastAsia="Times New Roman" w:cstheme="minorBidi"/>
          <w:color w:val="000000"/>
          <w:shd w:val="clear" w:color="auto" w:fill="FFFFFF"/>
          <w:lang w:eastAsia="zh-CN"/>
        </w:rPr>
        <w:t>means</w:t>
      </w:r>
      <w:r>
        <w:rPr>
          <w:rFonts w:eastAsia="Times New Roman" w:cstheme="minorBidi"/>
          <w:color w:val="000000"/>
          <w:shd w:val="clear" w:color="auto" w:fill="FFFFFF"/>
          <w:lang w:eastAsia="zh-CN"/>
        </w:rPr>
        <w:t xml:space="preserve"> that one does not have to capture every movement elsewhere over a large space, allowing a much more accurate response to all activity.</w:t>
      </w:r>
    </w:p>
    <w:p w14:paraId="1CFFAEFA" w14:textId="77777777" w:rsidR="003F3C00" w:rsidRDefault="007F655D">
      <w:pPr>
        <w:pStyle w:val="Heading3"/>
        <w:jc w:val="both"/>
        <w:rPr>
          <w:rFonts w:cstheme="minorHAnsi"/>
          <w:szCs w:val="20"/>
          <w:shd w:val="clear" w:color="auto" w:fill="FFFFFF"/>
          <w:lang w:eastAsia="zh-CN"/>
        </w:rPr>
      </w:pPr>
      <w:bookmarkStart w:id="23" w:name="_Toc185243939"/>
      <w:r>
        <w:rPr>
          <w:rFonts w:cstheme="minorHAnsi"/>
          <w:szCs w:val="20"/>
          <w:shd w:val="clear" w:color="auto" w:fill="FFFFFF"/>
          <w:lang w:eastAsia="zh-CN"/>
        </w:rPr>
        <w:t>Advantages and Limitations</w:t>
      </w:r>
      <w:bookmarkEnd w:id="23"/>
    </w:p>
    <w:p w14:paraId="4885EF07" w14:textId="77777777" w:rsidR="003F3C00" w:rsidRDefault="007F655D">
      <w:pPr>
        <w:jc w:val="both"/>
        <w:rPr>
          <w:rFonts w:cstheme="minorHAnsi"/>
          <w:lang w:eastAsia="zh-CN"/>
        </w:rPr>
      </w:pPr>
      <w:r>
        <w:rPr>
          <w:rFonts w:cstheme="minorHAnsi"/>
          <w:lang w:eastAsia="zh-CN"/>
        </w:rPr>
        <w:t>Advantages:</w:t>
      </w:r>
    </w:p>
    <w:p w14:paraId="39F52EB5" w14:textId="22FE32C1" w:rsidR="003F3C00" w:rsidRDefault="007F655D">
      <w:pPr>
        <w:jc w:val="both"/>
        <w:rPr>
          <w:rFonts w:cstheme="minorHAnsi"/>
          <w:lang w:eastAsia="zh-CN"/>
        </w:rPr>
      </w:pPr>
      <w:r>
        <w:rPr>
          <w:rFonts w:cstheme="minorHAnsi"/>
          <w:lang w:eastAsia="zh-CN"/>
        </w:rPr>
        <w:t xml:space="preserve">PIR sensors draw small amounts of power, suitable for long term </w:t>
      </w:r>
      <w:r w:rsidR="00AA5853">
        <w:rPr>
          <w:rFonts w:cstheme="minorHAnsi"/>
          <w:lang w:eastAsia="zh-CN"/>
        </w:rPr>
        <w:t>use outdoors</w:t>
      </w:r>
      <w:r>
        <w:rPr>
          <w:rFonts w:cstheme="minorHAnsi"/>
          <w:lang w:eastAsia="zh-CN"/>
        </w:rPr>
        <w:t>. They can sense movement in a vast area everywhere. Appropriate for large spaces such as parking lots, open areas etc. PIR sensors are cheap and straightforward to install.</w:t>
      </w:r>
    </w:p>
    <w:p w14:paraId="385764A4" w14:textId="77777777" w:rsidR="003F3C00" w:rsidRDefault="007F655D">
      <w:pPr>
        <w:jc w:val="both"/>
        <w:rPr>
          <w:rFonts w:cstheme="minorHAnsi"/>
          <w:lang w:eastAsia="zh-CN"/>
        </w:rPr>
      </w:pPr>
      <w:r>
        <w:rPr>
          <w:rFonts w:cstheme="minorHAnsi"/>
          <w:lang w:eastAsia="zh-CN"/>
        </w:rPr>
        <w:t>Limitations:</w:t>
      </w:r>
    </w:p>
    <w:p w14:paraId="42B0E176" w14:textId="044D5C35" w:rsidR="003F3C00" w:rsidRDefault="007F655D">
      <w:pPr>
        <w:jc w:val="both"/>
        <w:rPr>
          <w:rFonts w:cstheme="minorHAnsi"/>
          <w:lang w:eastAsia="zh-CN"/>
        </w:rPr>
      </w:pPr>
      <w:r>
        <w:rPr>
          <w:rFonts w:cstheme="minorHAnsi"/>
          <w:lang w:eastAsia="zh-CN"/>
        </w:rPr>
        <w:t xml:space="preserve">PIR </w:t>
      </w:r>
      <w:r w:rsidR="00AA5853">
        <w:rPr>
          <w:rFonts w:cstheme="minorHAnsi"/>
          <w:lang w:eastAsia="zh-CN"/>
        </w:rPr>
        <w:t>sensors</w:t>
      </w:r>
      <w:r>
        <w:rPr>
          <w:rFonts w:cstheme="minorHAnsi"/>
          <w:lang w:eastAsia="zh-CN"/>
        </w:rPr>
        <w:t xml:space="preserve"> may get activated due to heating sources like animals or even vehicles causing an unwanted lighting change, PIR Sensors are not as good over distance as ultrasonic or radar sensors. </w:t>
      </w:r>
    </w:p>
    <w:p w14:paraId="5E75CC20" w14:textId="77777777" w:rsidR="003F3C00" w:rsidRDefault="007F655D">
      <w:pPr>
        <w:pStyle w:val="Heading2"/>
        <w:jc w:val="both"/>
        <w:rPr>
          <w:rFonts w:cstheme="minorHAnsi"/>
          <w:szCs w:val="20"/>
          <w:shd w:val="clear" w:color="auto" w:fill="FFFFFF"/>
          <w:lang w:eastAsia="zh-CN"/>
        </w:rPr>
      </w:pPr>
      <w:bookmarkStart w:id="24" w:name="_Toc185243940"/>
      <w:r>
        <w:rPr>
          <w:rFonts w:cstheme="minorHAnsi"/>
          <w:szCs w:val="20"/>
          <w:shd w:val="clear" w:color="auto" w:fill="FFFFFF"/>
          <w:lang w:eastAsia="zh-CN"/>
        </w:rPr>
        <w:t>Laser Sensors</w:t>
      </w:r>
      <w:bookmarkEnd w:id="24"/>
    </w:p>
    <w:p w14:paraId="5694B832"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Laser sensors are sensitive instruments that use laser beam to locate object distance with a high degree of precision. Laser sensors emit light and calculate distance by measuring the time it takes for the light to bounce back after reflecting off an object — unlike ultrasonic sensors which rely on sound waves. With laser technology, precise measurements in even complex environments are possible.</w:t>
      </w:r>
    </w:p>
    <w:p w14:paraId="03F3637B" w14:textId="77777777" w:rsidR="003F3C00" w:rsidRDefault="007F655D">
      <w:pPr>
        <w:pStyle w:val="Heading3"/>
        <w:jc w:val="both"/>
        <w:rPr>
          <w:rFonts w:cstheme="minorHAnsi"/>
          <w:szCs w:val="20"/>
          <w:shd w:val="clear" w:color="auto" w:fill="FFFFFF"/>
          <w:lang w:eastAsia="zh-CN"/>
        </w:rPr>
      </w:pPr>
      <w:bookmarkStart w:id="25" w:name="_Toc185243941"/>
      <w:r>
        <w:rPr>
          <w:rFonts w:cstheme="minorHAnsi"/>
          <w:szCs w:val="20"/>
          <w:shd w:val="clear" w:color="auto" w:fill="FFFFFF"/>
          <w:lang w:eastAsia="zh-CN"/>
        </w:rPr>
        <w:t>Working Principle of Laser Sensors</w:t>
      </w:r>
      <w:bookmarkEnd w:id="25"/>
    </w:p>
    <w:p w14:paraId="3420BE10" w14:textId="732F20EB"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 xml:space="preserve">Laser sensors work when the lasers emit a laser beam toward an object. The time it takes for the beam to bounce back after contacting the target and then go on to reach sensor is measured. This data is then used to compute the distance between the sensor and object using </w:t>
      </w:r>
      <w:r w:rsidR="00FF5E1B">
        <w:rPr>
          <w:rFonts w:eastAsia="Times New Roman" w:cstheme="minorHAnsi"/>
          <w:color w:val="000000"/>
          <w:shd w:val="clear" w:color="auto" w:fill="FFFFFF"/>
          <w:lang w:eastAsia="zh-CN"/>
        </w:rPr>
        <w:t>equations</w:t>
      </w:r>
      <w:r>
        <w:rPr>
          <w:rFonts w:eastAsia="Times New Roman" w:cstheme="minorHAnsi"/>
          <w:color w:val="000000"/>
          <w:shd w:val="clear" w:color="auto" w:fill="FFFFFF"/>
          <w:lang w:eastAsia="zh-CN"/>
        </w:rPr>
        <w:t xml:space="preserve"> for light speed.</w:t>
      </w:r>
    </w:p>
    <w:p w14:paraId="0413EB52" w14:textId="6499BAAF" w:rsidR="003F3C00" w:rsidRDefault="007F655D">
      <w:pPr>
        <w:pStyle w:val="Heading3"/>
        <w:jc w:val="both"/>
        <w:rPr>
          <w:rFonts w:cstheme="minorHAnsi"/>
          <w:szCs w:val="20"/>
          <w:shd w:val="clear" w:color="auto" w:fill="FFFFFF"/>
          <w:lang w:eastAsia="zh-CN"/>
        </w:rPr>
      </w:pPr>
      <w:bookmarkStart w:id="26" w:name="_Toc185243942"/>
      <w:r>
        <w:rPr>
          <w:rFonts w:cstheme="minorHAnsi"/>
          <w:szCs w:val="20"/>
          <w:shd w:val="clear" w:color="auto" w:fill="FFFFFF"/>
          <w:lang w:eastAsia="zh-CN"/>
        </w:rPr>
        <w:lastRenderedPageBreak/>
        <w:t xml:space="preserve">Applications </w:t>
      </w:r>
      <w:r w:rsidR="00FF5E1B">
        <w:rPr>
          <w:rFonts w:cstheme="minorHAnsi"/>
          <w:szCs w:val="20"/>
          <w:shd w:val="clear" w:color="auto" w:fill="FFFFFF"/>
          <w:lang w:eastAsia="zh-CN"/>
        </w:rPr>
        <w:t>for</w:t>
      </w:r>
      <w:r>
        <w:rPr>
          <w:rFonts w:cstheme="minorHAnsi"/>
          <w:szCs w:val="20"/>
          <w:shd w:val="clear" w:color="auto" w:fill="FFFFFF"/>
          <w:lang w:eastAsia="zh-CN"/>
        </w:rPr>
        <w:t xml:space="preserve"> Smart Lighting</w:t>
      </w:r>
      <w:bookmarkEnd w:id="26"/>
    </w:p>
    <w:p w14:paraId="1F8F8144" w14:textId="68BAEBBD"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 xml:space="preserve">Laser sensors are used in smart lighting to precisely detect certain objects. The laser </w:t>
      </w:r>
      <w:r w:rsidR="00FF5E1B">
        <w:rPr>
          <w:rFonts w:eastAsia="Times New Roman" w:cstheme="minorHAnsi"/>
          <w:color w:val="000000"/>
          <w:shd w:val="clear" w:color="auto" w:fill="FFFFFF"/>
          <w:lang w:eastAsia="zh-CN"/>
        </w:rPr>
        <w:t>sensor,</w:t>
      </w:r>
      <w:r>
        <w:rPr>
          <w:rFonts w:eastAsia="Times New Roman" w:cstheme="minorHAnsi"/>
          <w:color w:val="000000"/>
          <w:shd w:val="clear" w:color="auto" w:fill="FFFFFF"/>
          <w:lang w:eastAsia="zh-CN"/>
        </w:rPr>
        <w:t xml:space="preserve"> for example can calculate the exact location of a car or pedestrian so that street lighting can be adjusted on that spot. This degree of precision means the ability to target illumination, which saves energy worldwide by shining light on and illuminating only where it is really needed. Laser sensors are especially helpful in urban areas with high densities and complex layouts.</w:t>
      </w:r>
    </w:p>
    <w:p w14:paraId="5F5ECA78" w14:textId="77777777" w:rsidR="003F3C00" w:rsidRDefault="007F655D">
      <w:pPr>
        <w:pStyle w:val="Heading3"/>
        <w:jc w:val="both"/>
        <w:rPr>
          <w:rFonts w:cstheme="minorHAnsi"/>
          <w:szCs w:val="20"/>
          <w:shd w:val="clear" w:color="auto" w:fill="FFFFFF"/>
          <w:lang w:eastAsia="zh-CN"/>
        </w:rPr>
      </w:pPr>
      <w:bookmarkStart w:id="27" w:name="_Toc185243943"/>
      <w:r>
        <w:rPr>
          <w:rFonts w:cstheme="minorHAnsi"/>
          <w:szCs w:val="20"/>
          <w:shd w:val="clear" w:color="auto" w:fill="FFFFFF"/>
          <w:lang w:eastAsia="zh-CN"/>
        </w:rPr>
        <w:t>Advantages and Limitations</w:t>
      </w:r>
      <w:bookmarkEnd w:id="27"/>
    </w:p>
    <w:p w14:paraId="3AEAFAA5"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 xml:space="preserve">Advantages: </w:t>
      </w:r>
      <w:r>
        <w:rPr>
          <w:rFonts w:cstheme="minorHAnsi"/>
          <w:color w:val="000000"/>
          <w:shd w:val="clear" w:color="auto" w:fill="FFFFFF"/>
          <w:lang w:eastAsia="zh-CN"/>
        </w:rPr>
        <w:t>Laser sensors produce precise data which is fitting for places demanding precision information. Laser sensors do not behave well as ultrasonic sensors in covert or dark situations.</w:t>
      </w:r>
    </w:p>
    <w:p w14:paraId="72564A43" w14:textId="5759F9B1" w:rsidR="003F3C00" w:rsidRDefault="007F655D">
      <w:pPr>
        <w:spacing w:after="100" w:afterAutospacing="1" w:line="300" w:lineRule="atLeast"/>
        <w:jc w:val="both"/>
        <w:rPr>
          <w:rFonts w:cstheme="minorHAnsi"/>
          <w:color w:val="000000"/>
          <w:lang w:eastAsia="zh-CN"/>
        </w:rPr>
      </w:pPr>
      <w:r>
        <w:rPr>
          <w:rFonts w:cstheme="minorHAnsi"/>
          <w:color w:val="000000"/>
          <w:lang w:eastAsia="zh-CN"/>
        </w:rPr>
        <w:t xml:space="preserve">Limitations: Laser sensors are usually more expensive than their other </w:t>
      </w:r>
      <w:r w:rsidR="00FF5E1B">
        <w:rPr>
          <w:rFonts w:cstheme="minorHAnsi"/>
          <w:color w:val="000000"/>
          <w:lang w:eastAsia="zh-CN"/>
        </w:rPr>
        <w:t>kinds of</w:t>
      </w:r>
      <w:r>
        <w:rPr>
          <w:rFonts w:cstheme="minorHAnsi"/>
          <w:color w:val="000000"/>
          <w:lang w:eastAsia="zh-CN"/>
        </w:rPr>
        <w:t xml:space="preserve"> sensors. Dust or fog and rain scatter the laser beam and degrade accuracy. </w:t>
      </w:r>
    </w:p>
    <w:p w14:paraId="639E6148" w14:textId="77777777" w:rsidR="003F3C00" w:rsidRDefault="007F655D">
      <w:pPr>
        <w:pStyle w:val="Heading2"/>
        <w:jc w:val="both"/>
        <w:rPr>
          <w:rFonts w:cstheme="minorHAnsi"/>
          <w:szCs w:val="20"/>
          <w:lang w:eastAsia="zh-CN"/>
        </w:rPr>
      </w:pPr>
      <w:bookmarkStart w:id="28" w:name="_Toc185243944"/>
      <w:r>
        <w:rPr>
          <w:rFonts w:cstheme="minorHAnsi"/>
          <w:szCs w:val="20"/>
          <w:shd w:val="clear" w:color="auto" w:fill="FFFFFF"/>
          <w:lang w:eastAsia="zh-CN"/>
        </w:rPr>
        <w:t>Radar Sensors</w:t>
      </w:r>
      <w:bookmarkEnd w:id="28"/>
    </w:p>
    <w:p w14:paraId="05BEAC58"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Radar sensors measure the distance and speed of a target by emitting radio waves backscattered, reflected off correctly. They provide particularly useful for dark or foggy, rain-filled environments and this is why radar is outstanding as a sensing aid in the blind spots associated with visibility. This sensor is used widely in automotive and traffic applications as it can look for motion regardless of the weather.</w:t>
      </w:r>
    </w:p>
    <w:p w14:paraId="7EE664D6" w14:textId="77777777" w:rsidR="003F3C00" w:rsidRDefault="007F655D">
      <w:pPr>
        <w:pStyle w:val="Heading3"/>
        <w:jc w:val="both"/>
        <w:rPr>
          <w:rFonts w:cstheme="minorHAnsi"/>
          <w:szCs w:val="20"/>
          <w:shd w:val="clear" w:color="auto" w:fill="FFFFFF"/>
          <w:lang w:eastAsia="zh-CN"/>
        </w:rPr>
      </w:pPr>
      <w:bookmarkStart w:id="29" w:name="_Toc185243945"/>
      <w:r>
        <w:rPr>
          <w:rFonts w:cstheme="minorHAnsi"/>
          <w:szCs w:val="20"/>
          <w:shd w:val="clear" w:color="auto" w:fill="FFFFFF"/>
          <w:lang w:eastAsia="zh-CN"/>
        </w:rPr>
        <w:t>Working Principle of Radar Sensors</w:t>
      </w:r>
      <w:bookmarkEnd w:id="29"/>
    </w:p>
    <w:p w14:paraId="3B9186AD" w14:textId="449D924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 xml:space="preserve">Radar sensors operate by radiating radio waves into the air and then receive them back in when they bounce off other objects. The radar sensor measures </w:t>
      </w:r>
      <w:r w:rsidR="00FF5E1B">
        <w:rPr>
          <w:rFonts w:eastAsia="Times New Roman" w:cstheme="minorHAnsi"/>
          <w:color w:val="000000"/>
          <w:shd w:val="clear" w:color="auto" w:fill="FFFFFF"/>
          <w:lang w:eastAsia="zh-CN"/>
        </w:rPr>
        <w:t>the time</w:t>
      </w:r>
      <w:r>
        <w:rPr>
          <w:rFonts w:eastAsia="Times New Roman" w:cstheme="minorHAnsi"/>
          <w:color w:val="000000"/>
          <w:shd w:val="clear" w:color="auto" w:fill="FFFFFF"/>
          <w:lang w:eastAsia="zh-CN"/>
        </w:rPr>
        <w:t xml:space="preserve"> of flight for the signal it sends out to determine how far away </w:t>
      </w:r>
      <w:r w:rsidR="00AE30FC">
        <w:rPr>
          <w:rFonts w:eastAsia="Times New Roman" w:cstheme="minorHAnsi"/>
          <w:color w:val="000000"/>
          <w:shd w:val="clear" w:color="auto" w:fill="FFFFFF"/>
          <w:lang w:eastAsia="zh-CN"/>
        </w:rPr>
        <w:t>the object</w:t>
      </w:r>
      <w:r>
        <w:rPr>
          <w:rFonts w:eastAsia="Times New Roman" w:cstheme="minorHAnsi"/>
          <w:color w:val="000000"/>
          <w:shd w:val="clear" w:color="auto" w:fill="FFFFFF"/>
          <w:lang w:eastAsia="zh-CN"/>
        </w:rPr>
        <w:t xml:space="preserve"> is. Furthermore, it measures the speed of the object by determining the frequency shift on the returning signal (Doppler effect) from the radar sensor.</w:t>
      </w:r>
    </w:p>
    <w:p w14:paraId="60282501" w14:textId="22165A96" w:rsidR="003F3C00" w:rsidRDefault="007F655D">
      <w:pPr>
        <w:pStyle w:val="Heading3"/>
        <w:jc w:val="both"/>
        <w:rPr>
          <w:rFonts w:cstheme="minorHAnsi"/>
          <w:szCs w:val="20"/>
          <w:shd w:val="clear" w:color="auto" w:fill="FFFFFF"/>
          <w:lang w:eastAsia="zh-CN"/>
        </w:rPr>
      </w:pPr>
      <w:bookmarkStart w:id="30" w:name="_Toc185243946"/>
      <w:r>
        <w:rPr>
          <w:rFonts w:cstheme="minorHAnsi"/>
          <w:szCs w:val="20"/>
          <w:shd w:val="clear" w:color="auto" w:fill="FFFFFF"/>
          <w:lang w:eastAsia="zh-CN"/>
        </w:rPr>
        <w:t xml:space="preserve">Applications </w:t>
      </w:r>
      <w:r w:rsidR="00AE30FC">
        <w:rPr>
          <w:rFonts w:cstheme="minorHAnsi"/>
          <w:szCs w:val="20"/>
          <w:shd w:val="clear" w:color="auto" w:fill="FFFFFF"/>
          <w:lang w:eastAsia="zh-CN"/>
        </w:rPr>
        <w:t>for</w:t>
      </w:r>
      <w:r>
        <w:rPr>
          <w:rFonts w:cstheme="minorHAnsi"/>
          <w:szCs w:val="20"/>
          <w:shd w:val="clear" w:color="auto" w:fill="FFFFFF"/>
          <w:lang w:eastAsia="zh-CN"/>
        </w:rPr>
        <w:t xml:space="preserve"> Smart Lighting</w:t>
      </w:r>
      <w:bookmarkEnd w:id="30"/>
    </w:p>
    <w:p w14:paraId="240A8314"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Radar sensors are used to detect vehicles and pedestrians in low-visibility conditions (such as heavy rainfall or fog for example) in smart lighting systems. Radar sensors can perceive objects through objects. This higher reliability makes them an unbiased source for other sensors that won't work as well under certain limited scenarios. Having this capability makes radar sensors quite valuable in urban areas with so much going on this high-density.</w:t>
      </w:r>
    </w:p>
    <w:p w14:paraId="42534EB0" w14:textId="77777777" w:rsidR="003F3C00" w:rsidRDefault="007F655D">
      <w:pPr>
        <w:pStyle w:val="Heading3"/>
        <w:jc w:val="both"/>
        <w:rPr>
          <w:rFonts w:cstheme="minorHAnsi"/>
          <w:szCs w:val="20"/>
          <w:shd w:val="clear" w:color="auto" w:fill="FFFFFF"/>
          <w:lang w:eastAsia="zh-CN"/>
        </w:rPr>
      </w:pPr>
      <w:bookmarkStart w:id="31" w:name="_Toc185243947"/>
      <w:r>
        <w:rPr>
          <w:rFonts w:cstheme="minorHAnsi"/>
          <w:szCs w:val="20"/>
          <w:shd w:val="clear" w:color="auto" w:fill="FFFFFF"/>
          <w:lang w:eastAsia="zh-CN"/>
        </w:rPr>
        <w:t>Advantages and Limitations</w:t>
      </w:r>
      <w:bookmarkEnd w:id="31"/>
    </w:p>
    <w:p w14:paraId="762001BA"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 xml:space="preserve">Advantages: </w:t>
      </w:r>
      <w:r>
        <w:rPr>
          <w:rFonts w:cstheme="minorHAnsi"/>
          <w:color w:val="000000"/>
          <w:shd w:val="clear" w:color="auto" w:fill="FFFFFF"/>
          <w:lang w:eastAsia="zh-CN"/>
        </w:rPr>
        <w:t>Radar sensors do not fail due to climatic conditions such as fog, rain, or snow. Radar can work on objects that are obstructing other barriers. Radar sensors can additionally tally the velocity of relocating items, introducing another part or capacity.</w:t>
      </w:r>
    </w:p>
    <w:p w14:paraId="259170FE"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 xml:space="preserve">Limitations: </w:t>
      </w:r>
      <w:r>
        <w:rPr>
          <w:rFonts w:cstheme="minorHAnsi"/>
          <w:color w:val="000000"/>
          <w:shd w:val="clear" w:color="auto" w:fill="FFFFFF"/>
          <w:lang w:eastAsia="zh-CN"/>
        </w:rPr>
        <w:t>Radar sensors are usually more expensive than other sensor-types. Complexity Radar sensors require a lot of calibration and signal processing. </w:t>
      </w:r>
    </w:p>
    <w:p w14:paraId="7D0230D1" w14:textId="77777777" w:rsidR="003F3C00" w:rsidRDefault="003F3C00">
      <w:pPr>
        <w:pStyle w:val="ListParagraph"/>
        <w:numPr>
          <w:ilvl w:val="0"/>
          <w:numId w:val="0"/>
        </w:numPr>
        <w:ind w:left="2024"/>
        <w:jc w:val="both"/>
        <w:rPr>
          <w:rFonts w:cstheme="minorHAnsi"/>
          <w:color w:val="000000"/>
          <w:szCs w:val="20"/>
          <w:shd w:val="clear" w:color="auto" w:fill="FFFFFF"/>
          <w:lang w:eastAsia="zh-CN"/>
        </w:rPr>
      </w:pPr>
    </w:p>
    <w:p w14:paraId="1E305104" w14:textId="77777777" w:rsidR="003F3C00" w:rsidRDefault="007F655D">
      <w:pPr>
        <w:pStyle w:val="Heading2"/>
        <w:jc w:val="both"/>
        <w:rPr>
          <w:rFonts w:cstheme="minorHAnsi"/>
          <w:szCs w:val="20"/>
          <w:shd w:val="clear" w:color="auto" w:fill="FFFFFF"/>
          <w:lang w:eastAsia="zh-CN"/>
        </w:rPr>
      </w:pPr>
      <w:bookmarkStart w:id="32" w:name="_Toc185243948"/>
      <w:r>
        <w:rPr>
          <w:rFonts w:cstheme="minorHAnsi"/>
          <w:szCs w:val="20"/>
          <w:shd w:val="clear" w:color="auto" w:fill="FFFFFF"/>
          <w:lang w:eastAsia="zh-CN"/>
        </w:rPr>
        <w:lastRenderedPageBreak/>
        <w:t>Role of the ESP32 Microcontroller</w:t>
      </w:r>
      <w:bookmarkEnd w:id="32"/>
    </w:p>
    <w:p w14:paraId="38E9BB89" w14:textId="5FB4E851" w:rsidR="003F3C00" w:rsidRDefault="007F655D">
      <w:pPr>
        <w:jc w:val="both"/>
        <w:rPr>
          <w:rFonts w:cstheme="minorHAnsi"/>
          <w:lang w:eastAsia="zh-CN"/>
        </w:rPr>
      </w:pPr>
      <w:r>
        <w:rPr>
          <w:rFonts w:cstheme="minorHAnsi"/>
          <w:lang w:eastAsia="zh-CN"/>
        </w:rPr>
        <w:t xml:space="preserve">The ESP32 micro controller is at the </w:t>
      </w:r>
      <w:r w:rsidR="00AE30FC">
        <w:rPr>
          <w:rFonts w:cstheme="minorHAnsi"/>
          <w:lang w:eastAsia="zh-CN"/>
        </w:rPr>
        <w:t>center</w:t>
      </w:r>
      <w:r>
        <w:rPr>
          <w:rFonts w:cstheme="minorHAnsi"/>
          <w:lang w:eastAsia="zh-CN"/>
        </w:rPr>
        <w:t xml:space="preserve"> of all smart lighting systems </w:t>
      </w:r>
      <w:r w:rsidR="00C50EC8">
        <w:rPr>
          <w:rFonts w:cstheme="minorHAnsi"/>
          <w:lang w:eastAsia="zh-CN"/>
        </w:rPr>
        <w:t>that</w:t>
      </w:r>
      <w:r>
        <w:rPr>
          <w:rFonts w:cstheme="minorHAnsi"/>
          <w:lang w:eastAsia="zh-CN"/>
        </w:rPr>
        <w:t xml:space="preserve"> pull data from all sensors connected and changes the lighting based on this input. The sensor data is processed, decision algorithms run on this data and signal control commands the streetlights on what to do.</w:t>
      </w:r>
    </w:p>
    <w:p w14:paraId="3213F9DA" w14:textId="77777777" w:rsidR="003F3C00" w:rsidRDefault="007F655D">
      <w:pPr>
        <w:pStyle w:val="Heading3"/>
        <w:jc w:val="both"/>
        <w:rPr>
          <w:rFonts w:cstheme="minorHAnsi"/>
          <w:szCs w:val="20"/>
          <w:lang w:eastAsia="zh-CN"/>
        </w:rPr>
      </w:pPr>
      <w:r>
        <w:rPr>
          <w:rFonts w:cstheme="minorHAnsi"/>
          <w:szCs w:val="20"/>
          <w:lang w:eastAsia="zh-CN"/>
        </w:rPr>
        <w:t xml:space="preserve"> </w:t>
      </w:r>
      <w:bookmarkStart w:id="33" w:name="_Toc185243949"/>
      <w:r>
        <w:rPr>
          <w:rFonts w:cstheme="minorHAnsi"/>
          <w:szCs w:val="20"/>
          <w:lang w:eastAsia="zh-CN"/>
        </w:rPr>
        <w:t>Features of ESP32</w:t>
      </w:r>
      <w:bookmarkEnd w:id="33"/>
    </w:p>
    <w:p w14:paraId="44075AB3" w14:textId="625FBB7D" w:rsidR="003F3C00" w:rsidRDefault="007F655D">
      <w:pPr>
        <w:ind w:left="1276"/>
        <w:jc w:val="both"/>
        <w:rPr>
          <w:rFonts w:cstheme="minorBidi"/>
          <w:lang w:eastAsia="zh-CN"/>
        </w:rPr>
      </w:pPr>
      <w:r>
        <w:rPr>
          <w:rFonts w:cstheme="minorBidi"/>
          <w:lang w:eastAsia="zh-CN"/>
        </w:rPr>
        <w:t>ESP32 possesses a powerful dual core processor so</w:t>
      </w:r>
      <w:r w:rsidR="00AE30FC">
        <w:rPr>
          <w:rFonts w:cstheme="minorBidi"/>
          <w:lang w:eastAsia="zh-CN"/>
        </w:rPr>
        <w:t xml:space="preserve"> that</w:t>
      </w:r>
      <w:r>
        <w:rPr>
          <w:rFonts w:cstheme="minorBidi"/>
          <w:lang w:eastAsia="zh-CN"/>
        </w:rPr>
        <w:t xml:space="preserve"> it can execute several activities at the same time. The ESP32 comes with built-in Wi-Fi &amp; Bluetooth, which allows communication with other IoT devices or cloud platforms so that remote control and monitoring becomes feasible. It was designed to be low power, especially suitable for long-term lighting and outdoor applications. Multi I/O Pins: Multiple Input/Output Pins of ESP32 interface and allowing other sensors or actuators to plug in.</w:t>
      </w:r>
    </w:p>
    <w:p w14:paraId="74B13D35" w14:textId="77777777" w:rsidR="003F3C00" w:rsidRDefault="007F655D">
      <w:pPr>
        <w:pStyle w:val="Heading3"/>
        <w:jc w:val="both"/>
        <w:rPr>
          <w:rFonts w:cstheme="minorHAnsi"/>
          <w:szCs w:val="20"/>
          <w:lang w:eastAsia="zh-CN"/>
        </w:rPr>
      </w:pPr>
      <w:bookmarkStart w:id="34" w:name="_Toc185243950"/>
      <w:r>
        <w:rPr>
          <w:rFonts w:cstheme="minorHAnsi"/>
          <w:szCs w:val="20"/>
          <w:lang w:eastAsia="zh-CN"/>
        </w:rPr>
        <w:t>Functionality in Smart Lighting</w:t>
      </w:r>
      <w:bookmarkEnd w:id="34"/>
    </w:p>
    <w:p w14:paraId="4EF942B6" w14:textId="1D26A83D" w:rsidR="003F3C00" w:rsidRDefault="007F655D">
      <w:pPr>
        <w:jc w:val="both"/>
        <w:rPr>
          <w:rFonts w:cstheme="minorBidi"/>
          <w:lang w:eastAsia="zh-CN"/>
        </w:rPr>
      </w:pPr>
      <w:r>
        <w:rPr>
          <w:rFonts w:cstheme="minorBidi"/>
          <w:lang w:eastAsia="zh-CN"/>
        </w:rPr>
        <w:t xml:space="preserve">ESP32 with the help of ultrasonic sensors, PIR sensors, </w:t>
      </w:r>
      <w:r w:rsidR="00AE30FC">
        <w:rPr>
          <w:rFonts w:cstheme="minorBidi"/>
          <w:lang w:eastAsia="zh-CN"/>
        </w:rPr>
        <w:t>lasers</w:t>
      </w:r>
      <w:r>
        <w:rPr>
          <w:rFonts w:cstheme="minorBidi"/>
          <w:lang w:eastAsia="zh-CN"/>
        </w:rPr>
        <w:t xml:space="preserve"> and radar datasets collected from sensors in data format that runs data through a smart lighting microcontroller algorithm such as lighting changes when monitoring specific rules. So, for example when radar sees moving vehicles next to streetlights it will dim </w:t>
      </w:r>
      <w:r w:rsidR="001B4EA7">
        <w:rPr>
          <w:rFonts w:cstheme="minorBidi"/>
          <w:lang w:eastAsia="zh-CN"/>
        </w:rPr>
        <w:t>according</w:t>
      </w:r>
      <w:r>
        <w:rPr>
          <w:rFonts w:cstheme="minorBidi"/>
          <w:lang w:eastAsia="zh-CN"/>
        </w:rPr>
        <w:t xml:space="preserve"> </w:t>
      </w:r>
      <w:r w:rsidR="00AE30FC">
        <w:rPr>
          <w:rFonts w:cstheme="minorBidi"/>
          <w:lang w:eastAsia="zh-CN"/>
        </w:rPr>
        <w:t>to</w:t>
      </w:r>
      <w:r>
        <w:rPr>
          <w:rFonts w:cstheme="minorBidi"/>
          <w:lang w:eastAsia="zh-CN"/>
        </w:rPr>
        <w:t xml:space="preserve"> their cloud-based performance monitoring and remote lighting management, ESP32 is also linked to. Smart lighting systems with sensors embed sensors into lighting therefore smart lighting can do this much more functionality &amp; efficiency and responsiveness providing loads of advantages</w:t>
      </w:r>
      <w:r w:rsidR="001B4EA7">
        <w:rPr>
          <w:rFonts w:cstheme="minorBidi"/>
          <w:lang w:eastAsia="zh-CN"/>
        </w:rPr>
        <w:t>.</w:t>
      </w:r>
    </w:p>
    <w:p w14:paraId="6B540993" w14:textId="77777777" w:rsidR="003F3C00" w:rsidRDefault="007F655D">
      <w:pPr>
        <w:pStyle w:val="Heading2"/>
        <w:jc w:val="both"/>
        <w:rPr>
          <w:rFonts w:cstheme="minorHAnsi"/>
          <w:szCs w:val="20"/>
          <w:lang w:eastAsia="zh-CN"/>
        </w:rPr>
      </w:pPr>
      <w:bookmarkStart w:id="35" w:name="_Toc185243951"/>
      <w:r>
        <w:rPr>
          <w:rFonts w:cstheme="minorHAnsi"/>
          <w:szCs w:val="20"/>
          <w:lang w:eastAsia="zh-CN"/>
        </w:rPr>
        <w:t>Benefits of Sensor Integration in Smart Lighting Systems</w:t>
      </w:r>
      <w:bookmarkEnd w:id="35"/>
    </w:p>
    <w:p w14:paraId="4B811430" w14:textId="1F9E6776" w:rsidR="003F3C00" w:rsidRDefault="007F655D">
      <w:pPr>
        <w:jc w:val="both"/>
        <w:rPr>
          <w:rFonts w:cstheme="minorBidi"/>
          <w:lang w:eastAsia="zh-CN"/>
        </w:rPr>
      </w:pPr>
      <w:r>
        <w:rPr>
          <w:rFonts w:cstheme="minorBidi"/>
          <w:lang w:eastAsia="zh-CN"/>
        </w:rPr>
        <w:t>Including different sensors in smart lighting systems raises its smart factor from existing facilities and improves the functionality, efficiency, and speed. Several types of sensors in combination guarantee the system runs properly in a variety of urban scenarios, leading to</w:t>
      </w:r>
      <w:r w:rsidR="00D8663D">
        <w:rPr>
          <w:rFonts w:cstheme="minorBidi"/>
          <w:lang w:eastAsia="zh-CN"/>
        </w:rPr>
        <w:t>:</w:t>
      </w:r>
    </w:p>
    <w:p w14:paraId="2F13A19F" w14:textId="77777777" w:rsidR="003F3C00" w:rsidRDefault="007F655D">
      <w:pPr>
        <w:pStyle w:val="Heading3"/>
        <w:jc w:val="both"/>
        <w:rPr>
          <w:rFonts w:cstheme="minorHAnsi"/>
          <w:szCs w:val="20"/>
          <w:lang w:eastAsia="zh-CN"/>
        </w:rPr>
      </w:pPr>
      <w:bookmarkStart w:id="36" w:name="_Toc185243952"/>
      <w:r>
        <w:rPr>
          <w:rFonts w:cstheme="minorHAnsi"/>
          <w:szCs w:val="20"/>
          <w:lang w:eastAsia="zh-CN"/>
        </w:rPr>
        <w:t>Improved Energy Efficiency</w:t>
      </w:r>
      <w:bookmarkEnd w:id="36"/>
    </w:p>
    <w:p w14:paraId="30A59C08" w14:textId="77777777" w:rsidR="00D078C0" w:rsidRPr="00D078C0" w:rsidRDefault="00D078C0" w:rsidP="00D078C0">
      <w:pPr>
        <w:rPr>
          <w:lang w:val="en-FI" w:eastAsia="en-FI"/>
        </w:rPr>
      </w:pPr>
      <w:r w:rsidRPr="00D078C0">
        <w:rPr>
          <w:lang w:val="en-FI" w:eastAsia="en-FI"/>
        </w:rPr>
        <w:t>By actively adjusting lighting in response to current conditions, the system makes sure that lights are only switched on when and exactly where they are needed. This focused strategy eliminates energy waste, cuts down on needless power use, and decreases operating expenses. In addition to promoting sustainability, the system's energy-efficient design extends the life of lighting components, lowering maintenance needs and the system's total environmental effect. Its efficiency also fits well with current energy-saving programs, which makes it a workable option for intelligent urban planning.</w:t>
      </w:r>
    </w:p>
    <w:p w14:paraId="0EF505C7" w14:textId="77777777" w:rsidR="003F3C00" w:rsidRDefault="007F655D">
      <w:pPr>
        <w:pStyle w:val="Heading3"/>
        <w:jc w:val="both"/>
        <w:rPr>
          <w:rFonts w:cstheme="minorHAnsi"/>
          <w:szCs w:val="20"/>
          <w:lang w:eastAsia="zh-CN"/>
        </w:rPr>
      </w:pPr>
      <w:bookmarkStart w:id="37" w:name="_Toc185243953"/>
      <w:r>
        <w:rPr>
          <w:rFonts w:cstheme="minorHAnsi"/>
          <w:szCs w:val="20"/>
          <w:lang w:eastAsia="zh-CN"/>
        </w:rPr>
        <w:t>Enhancing Public Safety</w:t>
      </w:r>
      <w:bookmarkEnd w:id="37"/>
    </w:p>
    <w:p w14:paraId="25B4C907" w14:textId="5B47C8F2" w:rsidR="003F3C00" w:rsidRDefault="007F655D">
      <w:pPr>
        <w:jc w:val="both"/>
        <w:rPr>
          <w:rFonts w:cstheme="minorBidi"/>
          <w:lang w:eastAsia="zh-CN"/>
        </w:rPr>
      </w:pPr>
      <w:r>
        <w:rPr>
          <w:rFonts w:cstheme="minorBidi"/>
          <w:lang w:eastAsia="zh-CN"/>
        </w:rPr>
        <w:t xml:space="preserve">In smart lighting, sensors that sense movement as </w:t>
      </w:r>
      <w:r w:rsidR="00F13501">
        <w:rPr>
          <w:rFonts w:cstheme="minorBidi"/>
          <w:lang w:eastAsia="zh-CN"/>
        </w:rPr>
        <w:t>well as</w:t>
      </w:r>
      <w:r>
        <w:rPr>
          <w:rFonts w:cstheme="minorBidi"/>
          <w:lang w:eastAsia="zh-CN"/>
        </w:rPr>
        <w:t xml:space="preserve"> environmental conditions provide comfortable illumination in areas of high activity that assist in a safer road for pedestrians as well</w:t>
      </w:r>
      <w:r w:rsidR="00F13501">
        <w:rPr>
          <w:rFonts w:cstheme="minorBidi"/>
          <w:lang w:eastAsia="zh-CN"/>
        </w:rPr>
        <w:t xml:space="preserve"> as</w:t>
      </w:r>
      <w:r>
        <w:rPr>
          <w:rFonts w:cstheme="minorBidi"/>
          <w:lang w:eastAsia="zh-CN"/>
        </w:rPr>
        <w:t xml:space="preserve"> keeping vehicles controlled.</w:t>
      </w:r>
    </w:p>
    <w:p w14:paraId="2390D548" w14:textId="77777777" w:rsidR="003F3C00" w:rsidRDefault="007F655D">
      <w:pPr>
        <w:pStyle w:val="Heading3"/>
        <w:jc w:val="both"/>
        <w:rPr>
          <w:rFonts w:cstheme="minorHAnsi"/>
          <w:szCs w:val="20"/>
          <w:lang w:eastAsia="zh-CN"/>
        </w:rPr>
      </w:pPr>
      <w:bookmarkStart w:id="38" w:name="_Toc185243954"/>
      <w:r>
        <w:rPr>
          <w:rFonts w:cstheme="minorHAnsi"/>
          <w:szCs w:val="20"/>
          <w:lang w:eastAsia="zh-CN"/>
        </w:rPr>
        <w:t>Scalable</w:t>
      </w:r>
      <w:bookmarkEnd w:id="38"/>
    </w:p>
    <w:p w14:paraId="5E44C93F" w14:textId="0FE94B88" w:rsidR="007E0913" w:rsidRDefault="007F655D" w:rsidP="007E0913">
      <w:pPr>
        <w:jc w:val="both"/>
        <w:rPr>
          <w:rFonts w:cstheme="minorBidi"/>
          <w:lang w:eastAsia="zh-CN"/>
        </w:rPr>
      </w:pPr>
      <w:r>
        <w:rPr>
          <w:rFonts w:cstheme="minorBidi"/>
          <w:lang w:eastAsia="zh-CN"/>
        </w:rPr>
        <w:t>More sensors: Increasing smart lighting systems to include, as needed, another type of sensor that contains your environmental information like air quality &amp; temperature for comprehensive urban management</w:t>
      </w:r>
      <w:r w:rsidR="007E0913">
        <w:rPr>
          <w:rFonts w:cstheme="minorBidi"/>
          <w:lang w:eastAsia="zh-CN"/>
        </w:rPr>
        <w:t xml:space="preserve">.   </w:t>
      </w:r>
    </w:p>
    <w:p w14:paraId="0CBBF8B4" w14:textId="084BC803" w:rsidR="003F3C00" w:rsidRDefault="007F655D" w:rsidP="007E0913">
      <w:pPr>
        <w:pStyle w:val="Heading3"/>
        <w:rPr>
          <w:lang w:eastAsia="zh-CN"/>
        </w:rPr>
      </w:pPr>
      <w:bookmarkStart w:id="39" w:name="_Toc185243955"/>
      <w:r>
        <w:rPr>
          <w:lang w:eastAsia="zh-CN"/>
        </w:rPr>
        <w:lastRenderedPageBreak/>
        <w:t>Adaptability</w:t>
      </w:r>
      <w:bookmarkEnd w:id="39"/>
    </w:p>
    <w:p w14:paraId="2240B9DB" w14:textId="390D5674" w:rsidR="003F3C00" w:rsidRDefault="007F655D">
      <w:pPr>
        <w:jc w:val="both"/>
        <w:rPr>
          <w:lang w:eastAsia="zh-CN"/>
        </w:rPr>
      </w:pPr>
      <w:r>
        <w:rPr>
          <w:rFonts w:cstheme="minorHAnsi"/>
          <w:lang w:eastAsia="zh-CN"/>
        </w:rPr>
        <w:t xml:space="preserve">The system can accommodate rapid alterations to its immediate surroundings like the weather or times of day when lighting conditions must always be suitable </w:t>
      </w:r>
      <w:r w:rsidR="00C50EC8">
        <w:rPr>
          <w:rFonts w:cstheme="minorHAnsi"/>
          <w:lang w:eastAsia="zh-CN"/>
        </w:rPr>
        <w:t>for</w:t>
      </w:r>
      <w:r>
        <w:rPr>
          <w:rFonts w:cstheme="minorHAnsi"/>
          <w:lang w:eastAsia="zh-CN"/>
        </w:rPr>
        <w:t xml:space="preserve"> the present.</w:t>
      </w:r>
      <w:r>
        <w:rPr>
          <w:lang w:eastAsia="zh-CN"/>
        </w:rPr>
        <w:t> </w:t>
      </w:r>
    </w:p>
    <w:p w14:paraId="07313450" w14:textId="77777777" w:rsidR="003F3C00" w:rsidRDefault="007F655D">
      <w:pPr>
        <w:keepNext/>
        <w:jc w:val="both"/>
      </w:pPr>
      <w:r>
        <w:rPr>
          <w:noProof/>
          <w:lang w:eastAsia="zh-CN"/>
        </w:rPr>
        <w:drawing>
          <wp:inline distT="0" distB="0" distL="0" distR="0" wp14:anchorId="1BF978C9" wp14:editId="4C9B7968">
            <wp:extent cx="5143500" cy="3003550"/>
            <wp:effectExtent l="0" t="0" r="0" b="6350"/>
            <wp:docPr id="1155880693" name="Picture 1" descr="A diagram of a light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0693" name="Picture 1" descr="A diagram of a light source&#10;&#10;Description automatically generated"/>
                    <pic:cNvPicPr>
                      <a:picLocks noChangeAspect="1"/>
                    </pic:cNvPicPr>
                  </pic:nvPicPr>
                  <pic:blipFill>
                    <a:blip r:embed="rId18"/>
                    <a:stretch>
                      <a:fillRect/>
                    </a:stretch>
                  </pic:blipFill>
                  <pic:spPr>
                    <a:xfrm>
                      <a:off x="0" y="0"/>
                      <a:ext cx="5151372" cy="3008468"/>
                    </a:xfrm>
                    <a:prstGeom prst="rect">
                      <a:avLst/>
                    </a:prstGeom>
                  </pic:spPr>
                </pic:pic>
              </a:graphicData>
            </a:graphic>
          </wp:inline>
        </w:drawing>
      </w:r>
    </w:p>
    <w:p w14:paraId="1168DCD5" w14:textId="44B6BCA9" w:rsidR="003F3C00" w:rsidRDefault="007F655D">
      <w:pPr>
        <w:pStyle w:val="Caption"/>
      </w:pPr>
      <w:bookmarkStart w:id="40" w:name="_Toc185239247"/>
      <w:r>
        <w:t xml:space="preserve">Figure </w:t>
      </w:r>
      <w:r>
        <w:fldChar w:fldCharType="begin"/>
      </w:r>
      <w:r>
        <w:instrText xml:space="preserve"> SEQ Figure \* ARABIC </w:instrText>
      </w:r>
      <w:r>
        <w:fldChar w:fldCharType="separate"/>
      </w:r>
      <w:r w:rsidR="007726FC">
        <w:rPr>
          <w:noProof/>
        </w:rPr>
        <w:t>2</w:t>
      </w:r>
      <w:r>
        <w:fldChar w:fldCharType="end"/>
      </w:r>
      <w:r>
        <w:t>.</w:t>
      </w:r>
      <w:r w:rsidR="001B5298">
        <w:t xml:space="preserve"> </w:t>
      </w:r>
      <w:r w:rsidR="001B5298" w:rsidRPr="001B5298">
        <w:t>Signi</w:t>
      </w:r>
      <w:r w:rsidR="001B5298">
        <w:t xml:space="preserve">ficant </w:t>
      </w:r>
      <w:r w:rsidR="00EC7B17">
        <w:t>E</w:t>
      </w:r>
      <w:r w:rsidR="001B5298">
        <w:t xml:space="preserve">nergy </w:t>
      </w:r>
      <w:r w:rsidR="00EC7B17">
        <w:t>S</w:t>
      </w:r>
      <w:r w:rsidR="0081689F">
        <w:t>aving (Tvilight)</w:t>
      </w:r>
      <w:bookmarkEnd w:id="40"/>
    </w:p>
    <w:p w14:paraId="533329C2" w14:textId="77777777" w:rsidR="003F3C00" w:rsidRDefault="007F655D">
      <w:pPr>
        <w:pStyle w:val="Heading1"/>
        <w:jc w:val="both"/>
        <w:rPr>
          <w:lang w:eastAsia="zh-CN"/>
        </w:rPr>
      </w:pPr>
      <w:bookmarkStart w:id="41" w:name="_Toc185243956"/>
      <w:r>
        <w:rPr>
          <w:lang w:eastAsia="zh-CN"/>
        </w:rPr>
        <w:lastRenderedPageBreak/>
        <w:t>IMPLEMENTATION</w:t>
      </w:r>
      <w:bookmarkEnd w:id="41"/>
    </w:p>
    <w:p w14:paraId="25349AAC" w14:textId="5E3E04AF" w:rsidR="003F3C00" w:rsidRDefault="007F655D">
      <w:pPr>
        <w:jc w:val="both"/>
        <w:rPr>
          <w:lang w:eastAsia="zh-CN"/>
        </w:rPr>
      </w:pPr>
      <w:r>
        <w:t xml:space="preserve">The implementation phase is the actual putting together, interconnecting and configuring of every physical digital IoT- smart lighting system components so that it works as per design. It takes </w:t>
      </w:r>
      <w:r w:rsidR="00222B5F">
        <w:t>design</w:t>
      </w:r>
      <w:r>
        <w:t xml:space="preserve"> and planning and puts it live as a system. Implementation is installing hardware, building software and ensuring system performance through testing.</w:t>
      </w:r>
    </w:p>
    <w:p w14:paraId="1FE2D456" w14:textId="31CEC94D" w:rsidR="003F3C00" w:rsidRDefault="007F655D">
      <w:pPr>
        <w:jc w:val="both"/>
      </w:pPr>
      <w:r>
        <w:t>Implementation is to close the design gap into actual practice</w:t>
      </w:r>
      <w:r w:rsidR="008903E1">
        <w:t xml:space="preserve">. </w:t>
      </w:r>
      <w:r>
        <w:t>This goes through a detailed process of integration, configuration</w:t>
      </w:r>
      <w:r w:rsidR="00C3306D">
        <w:t>,</w:t>
      </w:r>
      <w:r>
        <w:t xml:space="preserve"> and testing of each component, sensors &amp; microcontrollers, power assemblies</w:t>
      </w:r>
      <w:r w:rsidR="00C3306D">
        <w:t>,</w:t>
      </w:r>
      <w:r>
        <w:t xml:space="preserve"> and communication protocol. The implementation </w:t>
      </w:r>
      <w:r w:rsidR="00C3306D">
        <w:t>ensures t</w:t>
      </w:r>
      <w:r>
        <w:t>hat smart lighting works optimally for real-time changes in the brightness of streetlights according to atmospheric conditions and sensor readings.</w:t>
      </w:r>
    </w:p>
    <w:p w14:paraId="3D8CE8BC" w14:textId="77777777" w:rsidR="003F3C00" w:rsidRDefault="007F655D">
      <w:pPr>
        <w:pStyle w:val="Heading2"/>
        <w:jc w:val="both"/>
        <w:rPr>
          <w:rFonts w:cstheme="minorHAnsi"/>
          <w:szCs w:val="20"/>
          <w:lang w:eastAsia="zh-CN"/>
        </w:rPr>
      </w:pPr>
      <w:bookmarkStart w:id="42" w:name="_Toc185243957"/>
      <w:r>
        <w:rPr>
          <w:rFonts w:cstheme="minorHAnsi"/>
          <w:szCs w:val="20"/>
          <w:lang w:eastAsia="zh-CN"/>
        </w:rPr>
        <w:t>Hardware Setup</w:t>
      </w:r>
      <w:bookmarkEnd w:id="42"/>
    </w:p>
    <w:p w14:paraId="60644ED1" w14:textId="5174EAD2" w:rsidR="003F3C00" w:rsidRDefault="007F655D">
      <w:pPr>
        <w:ind w:left="1418"/>
        <w:rPr>
          <w:rFonts w:cstheme="minorBidi"/>
          <w:lang w:eastAsia="zh-CN"/>
        </w:rPr>
      </w:pPr>
      <w:r>
        <w:rPr>
          <w:rFonts w:cstheme="minorBidi"/>
          <w:lang w:eastAsia="zh-CN"/>
        </w:rPr>
        <w:t>The hardware setup is where the foundation of an IoT-based smart lighting system exists, and it ensures the robustness of functionalities, efficiency, and durability overall of an end-to-end product. In this phase, we will assemble the components</w:t>
      </w:r>
      <w:r w:rsidR="00C3306D">
        <w:rPr>
          <w:rFonts w:cstheme="minorBidi"/>
          <w:lang w:eastAsia="zh-CN"/>
        </w:rPr>
        <w:t xml:space="preserve">. </w:t>
      </w:r>
      <w:r>
        <w:rPr>
          <w:rFonts w:cstheme="minorBidi"/>
          <w:lang w:eastAsia="zh-CN"/>
        </w:rPr>
        <w:t xml:space="preserve">The focus </w:t>
      </w:r>
      <w:r w:rsidR="00C3306D">
        <w:rPr>
          <w:rFonts w:cstheme="minorBidi"/>
          <w:lang w:eastAsia="zh-CN"/>
        </w:rPr>
        <w:t>of</w:t>
      </w:r>
      <w:r>
        <w:rPr>
          <w:rFonts w:cstheme="minorBidi"/>
          <w:lang w:eastAsia="zh-CN"/>
        </w:rPr>
        <w:t xml:space="preserve"> this stage is </w:t>
      </w:r>
      <w:r w:rsidR="00C3306D">
        <w:rPr>
          <w:rFonts w:cstheme="minorBidi"/>
          <w:lang w:eastAsia="zh-CN"/>
        </w:rPr>
        <w:t>k</w:t>
      </w:r>
      <w:r>
        <w:rPr>
          <w:rFonts w:cstheme="minorBidi"/>
          <w:lang w:eastAsia="zh-CN"/>
        </w:rPr>
        <w:t xml:space="preserve">ey </w:t>
      </w:r>
      <w:r w:rsidR="00C3306D">
        <w:rPr>
          <w:rFonts w:cstheme="minorBidi"/>
          <w:lang w:eastAsia="zh-CN"/>
        </w:rPr>
        <w:t>c</w:t>
      </w:r>
      <w:r>
        <w:rPr>
          <w:rFonts w:cstheme="minorBidi"/>
          <w:lang w:eastAsia="zh-CN"/>
        </w:rPr>
        <w:t>omponents namely sensors, ESP32 microcontroller</w:t>
      </w:r>
      <w:r w:rsidR="00C3306D">
        <w:rPr>
          <w:rFonts w:cstheme="minorBidi"/>
          <w:lang w:eastAsia="zh-CN"/>
        </w:rPr>
        <w:t>,</w:t>
      </w:r>
      <w:r>
        <w:rPr>
          <w:rFonts w:cstheme="minorBidi"/>
          <w:lang w:eastAsia="zh-CN"/>
        </w:rPr>
        <w:t xml:space="preserve"> and power management systems, everything generates </w:t>
      </w:r>
      <w:r w:rsidR="00C3306D">
        <w:rPr>
          <w:rFonts w:cstheme="minorBidi"/>
          <w:lang w:eastAsia="zh-CN"/>
        </w:rPr>
        <w:t xml:space="preserve">the </w:t>
      </w:r>
      <w:r>
        <w:rPr>
          <w:rFonts w:cstheme="minorBidi"/>
          <w:lang w:eastAsia="zh-CN"/>
        </w:rPr>
        <w:t xml:space="preserve">necessary results to make the system work in favor </w:t>
      </w:r>
      <w:r w:rsidR="00C3306D">
        <w:rPr>
          <w:rFonts w:cstheme="minorBidi"/>
          <w:lang w:eastAsia="zh-CN"/>
        </w:rPr>
        <w:t>of</w:t>
      </w:r>
      <w:r>
        <w:rPr>
          <w:rFonts w:cstheme="minorBidi"/>
          <w:lang w:eastAsia="zh-CN"/>
        </w:rPr>
        <w:t xml:space="preserve"> </w:t>
      </w:r>
      <w:r w:rsidR="00C3306D">
        <w:rPr>
          <w:rFonts w:cstheme="minorBidi"/>
          <w:lang w:eastAsia="zh-CN"/>
        </w:rPr>
        <w:t>my</w:t>
      </w:r>
      <w:r w:rsidR="00C3306D">
        <w:rPr>
          <w:rStyle w:val="CommentReference"/>
        </w:rPr>
        <w:t xml:space="preserve"> </w:t>
      </w:r>
      <w:r w:rsidR="00C3306D">
        <w:rPr>
          <w:rFonts w:cstheme="minorBidi"/>
          <w:lang w:eastAsia="zh-CN"/>
        </w:rPr>
        <w:t>project</w:t>
      </w:r>
      <w:r>
        <w:rPr>
          <w:rFonts w:cstheme="minorBidi"/>
          <w:lang w:eastAsia="zh-CN"/>
        </w:rPr>
        <w:t>.</w:t>
      </w:r>
    </w:p>
    <w:p w14:paraId="7FAA0A7F" w14:textId="2B08B527" w:rsidR="003F3C00" w:rsidRDefault="007F655D">
      <w:pPr>
        <w:ind w:left="1418"/>
        <w:rPr>
          <w:rFonts w:cstheme="minorBidi"/>
          <w:lang w:eastAsia="zh-CN"/>
        </w:rPr>
      </w:pPr>
      <w:r>
        <w:rPr>
          <w:rFonts w:cstheme="minorBidi"/>
          <w:lang w:eastAsia="zh-CN"/>
        </w:rPr>
        <w:t>The purpose of the hardware is to develop a system that can reliably operate in real world situations.</w:t>
      </w:r>
      <w:r>
        <w:rPr>
          <w:rFonts w:cstheme="minorBidi"/>
          <w:shd w:val="clear" w:color="auto" w:fill="FFFFFF"/>
          <w:lang w:eastAsia="zh-CN"/>
        </w:rPr>
        <w:t xml:space="preserve"> This means tha</w:t>
      </w:r>
      <w:r w:rsidR="00C3306D">
        <w:rPr>
          <w:rFonts w:cstheme="minorBidi"/>
          <w:shd w:val="clear" w:color="auto" w:fill="FFFFFF"/>
          <w:lang w:eastAsia="zh-CN"/>
        </w:rPr>
        <w:t>t t</w:t>
      </w:r>
      <w:r>
        <w:rPr>
          <w:rFonts w:cstheme="minorBidi"/>
          <w:lang w:eastAsia="zh-CN"/>
        </w:rPr>
        <w:t xml:space="preserve">he data is collected and collated </w:t>
      </w:r>
      <w:r w:rsidR="00C3306D">
        <w:rPr>
          <w:rFonts w:cstheme="minorBidi"/>
          <w:lang w:eastAsia="zh-CN"/>
        </w:rPr>
        <w:t>accurately and regularly</w:t>
      </w:r>
      <w:r>
        <w:rPr>
          <w:rFonts w:cstheme="minorBidi"/>
          <w:lang w:eastAsia="zh-CN"/>
        </w:rPr>
        <w:t xml:space="preserve"> across varied </w:t>
      </w:r>
      <w:r w:rsidR="00222B5F">
        <w:rPr>
          <w:rFonts w:cstheme="minorBidi"/>
          <w:lang w:eastAsia="zh-CN"/>
        </w:rPr>
        <w:t>states</w:t>
      </w:r>
      <w:r>
        <w:rPr>
          <w:rFonts w:cstheme="minorBidi"/>
          <w:lang w:eastAsia="zh-CN"/>
        </w:rPr>
        <w:t xml:space="preserve"> like instances or even variances due to weather or traffic patterns, streetlights that </w:t>
      </w:r>
      <w:r w:rsidR="003A0171">
        <w:rPr>
          <w:rFonts w:cstheme="minorBidi"/>
          <w:lang w:eastAsia="zh-CN"/>
        </w:rPr>
        <w:t>r</w:t>
      </w:r>
      <w:r>
        <w:rPr>
          <w:rFonts w:cstheme="minorBidi"/>
          <w:lang w:eastAsia="zh-CN"/>
        </w:rPr>
        <w:t xml:space="preserve">espond to </w:t>
      </w:r>
      <w:r w:rsidR="003A0171">
        <w:rPr>
          <w:rFonts w:cstheme="minorBidi"/>
          <w:lang w:eastAsia="zh-CN"/>
        </w:rPr>
        <w:t>t</w:t>
      </w:r>
      <w:r>
        <w:rPr>
          <w:rFonts w:cstheme="minorBidi"/>
          <w:lang w:eastAsia="zh-CN"/>
        </w:rPr>
        <w:t xml:space="preserve">heir </w:t>
      </w:r>
      <w:r w:rsidR="003A0171">
        <w:rPr>
          <w:rFonts w:cstheme="minorBidi"/>
          <w:lang w:eastAsia="zh-CN"/>
        </w:rPr>
        <w:t>e</w:t>
      </w:r>
      <w:r>
        <w:rPr>
          <w:rFonts w:cstheme="minorBidi"/>
          <w:lang w:eastAsia="zh-CN"/>
        </w:rPr>
        <w:t xml:space="preserve">nvironment, </w:t>
      </w:r>
      <w:r w:rsidR="003A0171">
        <w:rPr>
          <w:rFonts w:cstheme="minorBidi"/>
          <w:lang w:eastAsia="zh-CN"/>
        </w:rPr>
        <w:t>i</w:t>
      </w:r>
      <w:r>
        <w:rPr>
          <w:rFonts w:cstheme="minorBidi"/>
          <w:lang w:eastAsia="zh-CN"/>
        </w:rPr>
        <w:t xml:space="preserve">nstantly </w:t>
      </w:r>
      <w:r w:rsidR="003A3677">
        <w:rPr>
          <w:rFonts w:cstheme="minorBidi"/>
          <w:lang w:eastAsia="zh-CN"/>
        </w:rPr>
        <w:t>b</w:t>
      </w:r>
      <w:r>
        <w:rPr>
          <w:rFonts w:cstheme="minorBidi"/>
          <w:lang w:eastAsia="zh-CN"/>
        </w:rPr>
        <w:t xml:space="preserve">oosting </w:t>
      </w:r>
      <w:r w:rsidR="003A3677">
        <w:rPr>
          <w:rFonts w:cstheme="minorBidi"/>
          <w:lang w:eastAsia="zh-CN"/>
        </w:rPr>
        <w:t>s</w:t>
      </w:r>
      <w:r>
        <w:rPr>
          <w:rFonts w:cstheme="minorBidi"/>
          <w:lang w:eastAsia="zh-CN"/>
        </w:rPr>
        <w:t xml:space="preserve">afety and </w:t>
      </w:r>
      <w:r w:rsidR="003A3677">
        <w:rPr>
          <w:rFonts w:cstheme="minorBidi"/>
          <w:lang w:eastAsia="zh-CN"/>
        </w:rPr>
        <w:t>e</w:t>
      </w:r>
      <w:r>
        <w:rPr>
          <w:rFonts w:cstheme="minorBidi"/>
          <w:lang w:eastAsia="zh-CN"/>
        </w:rPr>
        <w:t xml:space="preserve">fficiency by </w:t>
      </w:r>
      <w:r w:rsidR="003A3677">
        <w:rPr>
          <w:rFonts w:cstheme="minorBidi"/>
          <w:lang w:eastAsia="zh-CN"/>
        </w:rPr>
        <w:t>a</w:t>
      </w:r>
      <w:r>
        <w:rPr>
          <w:rFonts w:cstheme="minorBidi"/>
          <w:lang w:eastAsia="zh-CN"/>
        </w:rPr>
        <w:t xml:space="preserve">djusting </w:t>
      </w:r>
      <w:r w:rsidR="003A3677">
        <w:rPr>
          <w:rFonts w:cstheme="minorBidi"/>
          <w:lang w:eastAsia="zh-CN"/>
        </w:rPr>
        <w:t>b</w:t>
      </w:r>
      <w:r>
        <w:rPr>
          <w:rFonts w:cstheme="minorBidi"/>
          <w:lang w:eastAsia="zh-CN"/>
        </w:rPr>
        <w:t>rightness</w:t>
      </w:r>
      <w:r w:rsidR="008903E1">
        <w:rPr>
          <w:rFonts w:cstheme="minorBidi"/>
          <w:lang w:eastAsia="zh-CN"/>
        </w:rPr>
        <w:t xml:space="preserve"> </w:t>
      </w:r>
      <w:r w:rsidR="003A3677">
        <w:rPr>
          <w:rFonts w:cstheme="minorBidi"/>
          <w:lang w:eastAsia="zh-CN"/>
        </w:rPr>
        <w:t>t</w:t>
      </w:r>
      <w:r>
        <w:rPr>
          <w:rFonts w:cstheme="minorBidi"/>
          <w:lang w:eastAsia="zh-CN"/>
        </w:rPr>
        <w:t>hrough consolidating renewable energy sources (solar + wind), and low-power designs with intelligent power management approaches.</w:t>
      </w:r>
    </w:p>
    <w:p w14:paraId="7B2E84A9" w14:textId="77777777" w:rsidR="003F3C00" w:rsidRDefault="007F655D">
      <w:pPr>
        <w:pStyle w:val="ListParagraph"/>
        <w:numPr>
          <w:ilvl w:val="0"/>
          <w:numId w:val="15"/>
        </w:numPr>
        <w:rPr>
          <w:rFonts w:cstheme="minorHAnsi"/>
          <w:lang w:eastAsia="zh-CN"/>
        </w:rPr>
      </w:pPr>
      <w:r>
        <w:rPr>
          <w:rFonts w:eastAsia="Tahoma" w:cstheme="minorHAnsi"/>
          <w:lang w:eastAsia="zh-CN"/>
        </w:rPr>
        <w:t>Key Considerations in Hardware Setup (</w:t>
      </w:r>
      <w:r>
        <w:rPr>
          <w:rFonts w:cstheme="minorHAnsi"/>
          <w:lang w:eastAsia="zh-CN"/>
        </w:rPr>
        <w:t>Sensor Placements and Their Orientation)</w:t>
      </w:r>
    </w:p>
    <w:p w14:paraId="6FB2102E" w14:textId="77777777" w:rsidR="003F3C00" w:rsidRDefault="007F655D">
      <w:pPr>
        <w:pStyle w:val="ListParagraph"/>
        <w:numPr>
          <w:ilvl w:val="0"/>
          <w:numId w:val="0"/>
        </w:numPr>
        <w:ind w:left="1440"/>
        <w:rPr>
          <w:rFonts w:cstheme="minorHAnsi"/>
          <w:lang w:eastAsia="zh-CN"/>
        </w:rPr>
      </w:pPr>
      <w:r>
        <w:rPr>
          <w:rFonts w:cstheme="minorHAnsi"/>
          <w:lang w:eastAsia="zh-CN"/>
        </w:rPr>
        <w:t>How the system works is so critical to its overall success depending on where the sensors are placed to avoid interference without getting in the way.</w:t>
      </w:r>
    </w:p>
    <w:p w14:paraId="17A972DC" w14:textId="7A58570C" w:rsidR="003F3C00" w:rsidRDefault="007F655D">
      <w:pPr>
        <w:ind w:left="1418"/>
        <w:rPr>
          <w:rFonts w:cstheme="minorBidi"/>
          <w:lang w:eastAsia="zh-CN"/>
        </w:rPr>
      </w:pPr>
      <w:r>
        <w:rPr>
          <w:rFonts w:cstheme="minorBidi"/>
          <w:lang w:eastAsia="zh-CN"/>
        </w:rPr>
        <w:t xml:space="preserve">Ultrasonic Sensors are located to detect pedestrian or vehicle proximity on roads, pathways, or parking lot. PIR Sensors are pointing to catch movement zones in an effective way. Laser sensors need to be calibrated, and they must be in alignment to operate accurately distance wise. They are often sold as a package which includes environmental protectors to avoid misalignment impacting the installation. Radar Sensors (mounted in high visibility areas for penetration through obstructions) </w:t>
      </w:r>
      <w:r w:rsidR="003A0171">
        <w:rPr>
          <w:rFonts w:cstheme="minorBidi"/>
          <w:lang w:eastAsia="zh-CN"/>
        </w:rPr>
        <w:t>t</w:t>
      </w:r>
      <w:r>
        <w:rPr>
          <w:rFonts w:cstheme="minorBidi"/>
          <w:lang w:eastAsia="zh-CN"/>
        </w:rPr>
        <w:t xml:space="preserve">o further mitigate the effect of poor visibility </w:t>
      </w:r>
      <w:r w:rsidR="003A0171">
        <w:rPr>
          <w:rFonts w:cstheme="minorBidi"/>
          <w:lang w:eastAsia="zh-CN"/>
        </w:rPr>
        <w:t>regarding</w:t>
      </w:r>
      <w:r>
        <w:rPr>
          <w:rFonts w:cstheme="minorBidi"/>
          <w:lang w:eastAsia="zh-CN"/>
        </w:rPr>
        <w:t xml:space="preserve"> detection reliability.</w:t>
      </w:r>
    </w:p>
    <w:p w14:paraId="5AA81B04" w14:textId="77777777" w:rsidR="003F3C00" w:rsidRDefault="007F655D">
      <w:pPr>
        <w:pStyle w:val="ListParagraph"/>
        <w:numPr>
          <w:ilvl w:val="0"/>
          <w:numId w:val="16"/>
        </w:numPr>
        <w:ind w:left="1418" w:hanging="284"/>
        <w:jc w:val="both"/>
        <w:rPr>
          <w:rFonts w:cstheme="minorHAnsi"/>
          <w:szCs w:val="20"/>
          <w:lang w:eastAsia="zh-CN"/>
        </w:rPr>
      </w:pPr>
      <w:r>
        <w:rPr>
          <w:rFonts w:cstheme="minorHAnsi"/>
          <w:szCs w:val="20"/>
          <w:lang w:eastAsia="zh-CN"/>
        </w:rPr>
        <w:t>Microcontroller Integration:</w:t>
      </w:r>
    </w:p>
    <w:p w14:paraId="166E35B8" w14:textId="62343DB6" w:rsidR="003F3C00" w:rsidRDefault="007F655D">
      <w:pPr>
        <w:pStyle w:val="ListParagraph"/>
        <w:numPr>
          <w:ilvl w:val="0"/>
          <w:numId w:val="0"/>
        </w:numPr>
        <w:ind w:left="1418"/>
        <w:jc w:val="both"/>
        <w:rPr>
          <w:rFonts w:cstheme="minorBidi"/>
          <w:lang w:eastAsia="zh-CN"/>
        </w:rPr>
      </w:pPr>
      <w:r>
        <w:rPr>
          <w:rFonts w:cstheme="minorBidi"/>
          <w:lang w:eastAsia="zh-CN"/>
        </w:rPr>
        <w:t xml:space="preserve">The ESP32, as noted above serves as the heartbeat of our little IoT brain; it also integrates data from all physical sensors and micropower for chain power distribution as well as remotely controlling the operating state of streetlights. This integration </w:t>
      </w:r>
      <w:r w:rsidR="003A0171">
        <w:rPr>
          <w:rFonts w:cstheme="minorBidi"/>
          <w:lang w:eastAsia="zh-CN"/>
        </w:rPr>
        <w:t>connects the sensors by</w:t>
      </w:r>
      <w:r>
        <w:rPr>
          <w:rFonts w:cstheme="minorBidi"/>
          <w:lang w:eastAsia="zh-CN"/>
        </w:rPr>
        <w:t xml:space="preserve"> connecting their I/O pin or via </w:t>
      </w:r>
      <w:r w:rsidR="00E9447E">
        <w:rPr>
          <w:rFonts w:cstheme="minorBidi"/>
          <w:lang w:eastAsia="zh-CN"/>
        </w:rPr>
        <w:t>universal asynchronous receiver</w:t>
      </w:r>
      <w:r w:rsidR="003A0171">
        <w:rPr>
          <w:rFonts w:cstheme="minorBidi"/>
          <w:lang w:eastAsia="zh-CN"/>
        </w:rPr>
        <w:t>/ transmitter (UART). Omunique</w:t>
      </w:r>
      <w:r>
        <w:rPr>
          <w:rFonts w:cstheme="minorBidi"/>
          <w:lang w:eastAsia="zh-CN"/>
        </w:rPr>
        <w:t xml:space="preserve"> modes, enforced power wiring with proper voltage regulation to avoid surges.</w:t>
      </w:r>
    </w:p>
    <w:p w14:paraId="7E61F170" w14:textId="77777777" w:rsidR="003F3C00" w:rsidRDefault="007F655D">
      <w:pPr>
        <w:pStyle w:val="ListParagraph"/>
        <w:numPr>
          <w:ilvl w:val="0"/>
          <w:numId w:val="15"/>
        </w:numPr>
        <w:jc w:val="both"/>
        <w:rPr>
          <w:rFonts w:cstheme="minorHAnsi"/>
          <w:lang w:eastAsia="zh-CN"/>
        </w:rPr>
      </w:pPr>
      <w:r>
        <w:rPr>
          <w:rFonts w:cstheme="minorHAnsi"/>
          <w:lang w:eastAsia="zh-CN"/>
        </w:rPr>
        <w:t>Setting up the Foundation for Future Phases</w:t>
      </w:r>
    </w:p>
    <w:p w14:paraId="0E6E29EB" w14:textId="4CF0664F" w:rsidR="003F3C00" w:rsidRDefault="007F655D">
      <w:pPr>
        <w:pStyle w:val="ListParagraph"/>
        <w:numPr>
          <w:ilvl w:val="0"/>
          <w:numId w:val="0"/>
        </w:numPr>
        <w:ind w:left="1560"/>
        <w:jc w:val="both"/>
        <w:rPr>
          <w:rFonts w:cstheme="minorBidi"/>
          <w:lang w:eastAsia="zh-CN"/>
        </w:rPr>
      </w:pPr>
      <w:r>
        <w:rPr>
          <w:rFonts w:cstheme="minorBidi"/>
          <w:lang w:eastAsia="zh-CN"/>
        </w:rPr>
        <w:t>The hardware setup is not a stand-alone task but part of a broader strategy inclusive of implementation. Implementing that</w:t>
      </w:r>
      <w:r w:rsidR="00DB6266">
        <w:rPr>
          <w:rFonts w:cstheme="minorBidi"/>
          <w:lang w:eastAsia="zh-CN"/>
        </w:rPr>
        <w:t xml:space="preserve"> the</w:t>
      </w:r>
      <w:r>
        <w:rPr>
          <w:rFonts w:cstheme="minorBidi"/>
          <w:lang w:eastAsia="zh-CN"/>
        </w:rPr>
        <w:t xml:space="preserve"> sensors </w:t>
      </w:r>
      <w:r w:rsidR="00DB6266">
        <w:rPr>
          <w:rFonts w:cstheme="minorBidi"/>
          <w:lang w:eastAsia="zh-CN"/>
        </w:rPr>
        <w:t xml:space="preserve">(ultrasonic, laser, </w:t>
      </w:r>
      <w:r w:rsidR="00200F62">
        <w:rPr>
          <w:rFonts w:cstheme="minorBidi"/>
          <w:lang w:eastAsia="zh-CN"/>
        </w:rPr>
        <w:t xml:space="preserve">radar and passive infrared) </w:t>
      </w:r>
      <w:r>
        <w:rPr>
          <w:rFonts w:cstheme="minorBidi"/>
          <w:lang w:eastAsia="zh-CN"/>
        </w:rPr>
        <w:t xml:space="preserve">are placed right </w:t>
      </w:r>
      <w:r>
        <w:rPr>
          <w:rFonts w:cstheme="minorBidi"/>
          <w:lang w:eastAsia="zh-CN"/>
        </w:rPr>
        <w:lastRenderedPageBreak/>
        <w:t>and powered up with rugged connection the root for makeable best practice as follows by the reliability of hardware ensures that software can concentrate on processing neat and accurate data, in turn reducing errors to streetlight adjustments, testing and a good hardware setup allows developers to tweak the sensitivity and range sensors in and out quickly during calibration. The modular hardware design means adding in new sensors, or new communication protocol would be easy in the future.</w:t>
      </w:r>
    </w:p>
    <w:p w14:paraId="28E06D8D" w14:textId="77777777" w:rsidR="003F3C00" w:rsidRDefault="007F655D">
      <w:pPr>
        <w:pStyle w:val="ListParagraph"/>
        <w:numPr>
          <w:ilvl w:val="0"/>
          <w:numId w:val="17"/>
        </w:numPr>
        <w:ind w:left="1560" w:hanging="426"/>
        <w:jc w:val="both"/>
        <w:rPr>
          <w:rFonts w:cstheme="minorHAnsi"/>
          <w:szCs w:val="20"/>
          <w:lang w:eastAsia="zh-CN"/>
        </w:rPr>
      </w:pPr>
      <w:r>
        <w:rPr>
          <w:rFonts w:cstheme="minorHAnsi"/>
          <w:szCs w:val="20"/>
          <w:lang w:eastAsia="zh-CN"/>
        </w:rPr>
        <w:t>Implementations Strategies for Optimal Hardware Setup:</w:t>
      </w:r>
      <w:r>
        <w:rPr>
          <w:rFonts w:cstheme="minorHAnsi"/>
          <w:lang w:eastAsia="zh-CN"/>
        </w:rPr>
        <w:t xml:space="preserve"> The hardware must be weather-proofed and exposed to a different testing environment to make sure that it can last as long as it should and continue performing at the same level. Radar sensors are typically encased in durable substances that resist wet and / or humid conditions. Mitigation of Interference- Use of proper grounding and shielding are achieved with the purpose of avoiding electromagnetic interfere from contaminating sensor signals or even worse wreaking havoc with Unconventional operations on the microcontroller. Maintenance approachability: Components go as to be maintained and broken easily hence using modular mount for sensors or having easily accessible wiring.</w:t>
      </w:r>
    </w:p>
    <w:p w14:paraId="44D795C9" w14:textId="321F55AE" w:rsidR="003F3C00" w:rsidRDefault="007F655D">
      <w:pPr>
        <w:ind w:left="1276" w:hanging="256"/>
        <w:jc w:val="both"/>
        <w:rPr>
          <w:rFonts w:cstheme="minorHAnsi"/>
          <w:lang w:eastAsia="zh-CN"/>
        </w:rPr>
      </w:pPr>
      <w:r>
        <w:rPr>
          <w:rFonts w:cstheme="minorHAnsi"/>
          <w:lang w:eastAsia="zh-CN"/>
        </w:rPr>
        <w:t xml:space="preserve">    This is not to say that the hardware setup process is simply a matter of components assembly, this revolves in and is related to building a robust, integrated system. Accurate sensor positioning objects, strong electrical interfaces and energy-directed setup make the hardware setup a precursor for stable and sustainable operation of the IoT-based smart lighting system. This phase </w:t>
      </w:r>
      <w:r w:rsidR="0050670F">
        <w:rPr>
          <w:rFonts w:cstheme="minorHAnsi"/>
          <w:lang w:eastAsia="zh-CN"/>
        </w:rPr>
        <w:t>embarks on</w:t>
      </w:r>
      <w:r>
        <w:rPr>
          <w:rFonts w:cstheme="minorHAnsi"/>
          <w:lang w:eastAsia="zh-CN"/>
        </w:rPr>
        <w:t xml:space="preserve"> the following software development and testing phases, in that equilibrium all moving parts are ready for their role towards energy efficiency objectives, urban services infrastructures as well public safety. </w:t>
      </w:r>
    </w:p>
    <w:p w14:paraId="6511EF94" w14:textId="37445C67" w:rsidR="003F3C00" w:rsidRDefault="007F655D">
      <w:pPr>
        <w:keepNext/>
        <w:ind w:left="1560" w:hanging="256"/>
        <w:jc w:val="both"/>
      </w:pPr>
      <w:r>
        <w:rPr>
          <w:noProof/>
        </w:rPr>
        <w:drawing>
          <wp:inline distT="0" distB="0" distL="0" distR="0" wp14:anchorId="038D6214" wp14:editId="2B3FD981">
            <wp:extent cx="1980382" cy="2640575"/>
            <wp:effectExtent l="0" t="6350" r="0" b="0"/>
            <wp:docPr id="1159220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0709"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rot="16200000">
                      <a:off x="0" y="0"/>
                      <a:ext cx="2035994" cy="2714726"/>
                    </a:xfrm>
                    <a:prstGeom prst="rect">
                      <a:avLst/>
                    </a:prstGeom>
                    <a:noFill/>
                    <a:ln>
                      <a:noFill/>
                    </a:ln>
                  </pic:spPr>
                </pic:pic>
              </a:graphicData>
            </a:graphic>
          </wp:inline>
        </w:drawing>
      </w:r>
      <w:r w:rsidR="00222B5F">
        <w:rPr>
          <w:noProof/>
        </w:rPr>
        <w:drawing>
          <wp:inline distT="0" distB="0" distL="0" distR="0" wp14:anchorId="5499BDA6" wp14:editId="768333F3">
            <wp:extent cx="2634742" cy="1976119"/>
            <wp:effectExtent l="0" t="0" r="0" b="5715"/>
            <wp:docPr id="995331816" name="Picture 4" descr="A white electronic device with a ball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31816" name="Picture 4" descr="A white electronic device with a ball and wir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72636" cy="2004540"/>
                    </a:xfrm>
                    <a:prstGeom prst="rect">
                      <a:avLst/>
                    </a:prstGeom>
                    <a:noFill/>
                    <a:ln>
                      <a:noFill/>
                    </a:ln>
                  </pic:spPr>
                </pic:pic>
              </a:graphicData>
            </a:graphic>
          </wp:inline>
        </w:drawing>
      </w:r>
      <w:r>
        <w:t xml:space="preserve"> </w:t>
      </w:r>
    </w:p>
    <w:p w14:paraId="55A011CC" w14:textId="65056D78" w:rsidR="003F3C00" w:rsidRDefault="007F655D">
      <w:pPr>
        <w:pStyle w:val="Caption"/>
      </w:pPr>
      <w:bookmarkStart w:id="43" w:name="_Toc185239248"/>
      <w:r>
        <w:t xml:space="preserve">Figure </w:t>
      </w:r>
      <w:r>
        <w:fldChar w:fldCharType="begin"/>
      </w:r>
      <w:r>
        <w:instrText xml:space="preserve"> SEQ Figure \* ARABIC </w:instrText>
      </w:r>
      <w:r>
        <w:fldChar w:fldCharType="separate"/>
      </w:r>
      <w:r w:rsidR="007726FC">
        <w:rPr>
          <w:noProof/>
        </w:rPr>
        <w:t>3</w:t>
      </w:r>
      <w:r>
        <w:fldChar w:fldCharType="end"/>
      </w:r>
      <w:r>
        <w:t>. Hardware Setup</w:t>
      </w:r>
      <w:bookmarkEnd w:id="43"/>
    </w:p>
    <w:p w14:paraId="0603E031" w14:textId="77777777" w:rsidR="003F3C00" w:rsidRDefault="007F655D">
      <w:pPr>
        <w:pStyle w:val="Heading3"/>
        <w:jc w:val="both"/>
        <w:rPr>
          <w:rFonts w:cstheme="minorHAnsi"/>
          <w:szCs w:val="20"/>
          <w:lang w:eastAsia="zh-CN"/>
        </w:rPr>
      </w:pPr>
      <w:bookmarkStart w:id="44" w:name="_Toc185243958"/>
      <w:r>
        <w:rPr>
          <w:rFonts w:cstheme="minorHAnsi"/>
          <w:szCs w:val="20"/>
          <w:lang w:eastAsia="zh-CN"/>
        </w:rPr>
        <w:t>Sensor Integration and Configuration</w:t>
      </w:r>
      <w:bookmarkEnd w:id="44"/>
    </w:p>
    <w:p w14:paraId="3BCFDFE9" w14:textId="77777777" w:rsidR="003F3C00" w:rsidRDefault="007F655D">
      <w:pPr>
        <w:jc w:val="both"/>
        <w:rPr>
          <w:rFonts w:cstheme="minorHAnsi"/>
          <w:lang w:eastAsia="zh-CN"/>
        </w:rPr>
      </w:pPr>
      <w:r>
        <w:rPr>
          <w:rFonts w:cstheme="minorHAnsi"/>
        </w:rPr>
        <w:t>The sensor integration and configuration phase are key steps of the IoT triggered smart lighting solution. It encompasses the picking and placement of sensors to get accurate readings and feedback all the way through connecting them into the ESP32, all the way to programming the microcontroller on what each sensor will do.</w:t>
      </w:r>
    </w:p>
    <w:p w14:paraId="318B8A6D" w14:textId="552ADBB8" w:rsidR="003F3C00" w:rsidRDefault="007F655D">
      <w:pPr>
        <w:jc w:val="both"/>
        <w:rPr>
          <w:rFonts w:cstheme="minorHAnsi"/>
        </w:rPr>
      </w:pPr>
      <w:r>
        <w:rPr>
          <w:rFonts w:cstheme="minorHAnsi"/>
        </w:rPr>
        <w:t xml:space="preserve">Types of </w:t>
      </w:r>
      <w:r w:rsidR="00222B5F">
        <w:rPr>
          <w:rFonts w:cstheme="minorHAnsi"/>
        </w:rPr>
        <w:t>Sensors and</w:t>
      </w:r>
      <w:r>
        <w:rPr>
          <w:rFonts w:cstheme="minorHAnsi"/>
        </w:rPr>
        <w:t xml:space="preserve"> Their Roles</w:t>
      </w:r>
    </w:p>
    <w:p w14:paraId="0EA7B81F" w14:textId="77777777" w:rsidR="003F3C00" w:rsidRDefault="007F655D">
      <w:pPr>
        <w:jc w:val="both"/>
        <w:rPr>
          <w:rFonts w:cstheme="minorHAnsi"/>
        </w:rPr>
      </w:pPr>
      <w:r>
        <w:rPr>
          <w:rFonts w:cstheme="minorHAnsi"/>
        </w:rPr>
        <w:t>In the smart lighting system, the sensors are of different types each playing a specific role to make the system as capable as possible:</w:t>
      </w:r>
    </w:p>
    <w:p w14:paraId="534F2A4B" w14:textId="77777777" w:rsidR="003F3C00" w:rsidRDefault="007F655D">
      <w:pPr>
        <w:pStyle w:val="ListParagraph"/>
        <w:numPr>
          <w:ilvl w:val="0"/>
          <w:numId w:val="17"/>
        </w:numPr>
        <w:ind w:left="1276"/>
        <w:jc w:val="both"/>
        <w:rPr>
          <w:rFonts w:cstheme="minorHAnsi"/>
          <w:szCs w:val="20"/>
        </w:rPr>
      </w:pPr>
      <w:r>
        <w:rPr>
          <w:rFonts w:cstheme="minorHAnsi"/>
          <w:szCs w:val="20"/>
        </w:rPr>
        <w:lastRenderedPageBreak/>
        <w:t xml:space="preserve">Ultrasonic sensor: Detecting vehicles or pedestrians (proximity sensing) Ultrasonic sensors: emit </w:t>
      </w:r>
      <w:r>
        <w:t>ultrasonic waves and measure the time of return while bouncing on object to give real-time distance data to Microcontroller. This data is critical for lighting streetlights where and when they need to be adjusted.</w:t>
      </w:r>
    </w:p>
    <w:p w14:paraId="1F165F75" w14:textId="77777777" w:rsidR="003F3C00" w:rsidRDefault="007F655D">
      <w:pPr>
        <w:pStyle w:val="ListParagraph"/>
        <w:numPr>
          <w:ilvl w:val="0"/>
          <w:numId w:val="17"/>
        </w:numPr>
        <w:ind w:left="1276"/>
        <w:jc w:val="both"/>
        <w:rPr>
          <w:rFonts w:cstheme="minorHAnsi"/>
          <w:szCs w:val="20"/>
        </w:rPr>
      </w:pPr>
      <w:r>
        <w:rPr>
          <w:rFonts w:cstheme="minorHAnsi"/>
          <w:szCs w:val="20"/>
        </w:rPr>
        <w:t>PIR Sensors: Passive Infrared (PIR) sensors are motion detectors that detect changes in IR radiation.</w:t>
      </w:r>
    </w:p>
    <w:p w14:paraId="3858C7AC" w14:textId="77777777" w:rsidR="003F3C00" w:rsidRDefault="007F655D">
      <w:pPr>
        <w:pStyle w:val="ListParagraph"/>
        <w:numPr>
          <w:ilvl w:val="0"/>
          <w:numId w:val="0"/>
        </w:numPr>
        <w:ind w:left="1276"/>
        <w:jc w:val="both"/>
        <w:rPr>
          <w:rFonts w:cstheme="minorHAnsi"/>
          <w:szCs w:val="20"/>
        </w:rPr>
      </w:pPr>
      <w:r>
        <w:rPr>
          <w:rFonts w:cstheme="minorHAnsi"/>
          <w:szCs w:val="20"/>
        </w:rPr>
        <w:t>Such sensors are great for detecting moving things, in particular warm bodies (humans or animals). Normally one would decide where to put the PIR sensors so that building lighting could be dimmed to improve visibility and reduce glare in very large spaces.</w:t>
      </w:r>
    </w:p>
    <w:p w14:paraId="40F0E5DB" w14:textId="14847A43" w:rsidR="003F3C00" w:rsidRDefault="007F655D">
      <w:pPr>
        <w:pStyle w:val="ListParagraph"/>
        <w:numPr>
          <w:ilvl w:val="0"/>
          <w:numId w:val="17"/>
        </w:numPr>
        <w:ind w:left="1276"/>
        <w:jc w:val="both"/>
        <w:rPr>
          <w:rFonts w:cstheme="minorHAnsi"/>
          <w:szCs w:val="20"/>
        </w:rPr>
      </w:pPr>
      <w:r>
        <w:rPr>
          <w:rFonts w:cstheme="minorHAnsi"/>
          <w:szCs w:val="20"/>
        </w:rPr>
        <w:t xml:space="preserve">Laser Sensor: Those are laser sensors that measure the distance as accurately as possible. They are utilized in places where exact detection is required such as intersections or parking spots. Thanks to </w:t>
      </w:r>
      <w:r w:rsidR="00222B5F">
        <w:rPr>
          <w:rFonts w:cstheme="minorHAnsi"/>
          <w:szCs w:val="20"/>
        </w:rPr>
        <w:t>laser</w:t>
      </w:r>
      <w:r>
        <w:rPr>
          <w:rFonts w:cstheme="minorHAnsi"/>
          <w:szCs w:val="20"/>
        </w:rPr>
        <w:t xml:space="preserve"> sensors, target illumination can be issued more precisely where it is meant to be in order, thus saving energy.</w:t>
      </w:r>
    </w:p>
    <w:p w14:paraId="74AECA43" w14:textId="0DB8EFD8" w:rsidR="003F3C00" w:rsidRDefault="007F655D">
      <w:pPr>
        <w:pStyle w:val="ListParagraph"/>
        <w:numPr>
          <w:ilvl w:val="0"/>
          <w:numId w:val="17"/>
        </w:numPr>
        <w:ind w:left="1276"/>
        <w:jc w:val="both"/>
        <w:rPr>
          <w:rFonts w:cstheme="minorHAnsi"/>
          <w:szCs w:val="20"/>
        </w:rPr>
      </w:pPr>
      <w:r>
        <w:rPr>
          <w:rFonts w:cstheme="minorHAnsi"/>
          <w:szCs w:val="20"/>
        </w:rPr>
        <w:t xml:space="preserve">Radar Sensors: Detects movement and speed in everything from stationary assets up in the clouds above you if there is only a little bit of those challenging environmental conditions such as fog, rain or snow. These sensors emit electromagnetic waves that bounce off the objects and return to </w:t>
      </w:r>
      <w:r w:rsidR="00200F62">
        <w:rPr>
          <w:rFonts w:cstheme="minorHAnsi"/>
          <w:szCs w:val="20"/>
        </w:rPr>
        <w:t>them</w:t>
      </w:r>
      <w:r>
        <w:rPr>
          <w:rFonts w:cstheme="minorHAnsi"/>
          <w:szCs w:val="20"/>
        </w:rPr>
        <w:t>, working in an "echo ranging" mode.</w:t>
      </w:r>
    </w:p>
    <w:p w14:paraId="6E2ED031" w14:textId="77777777" w:rsidR="003F3C00" w:rsidRDefault="007F655D">
      <w:pPr>
        <w:pStyle w:val="ListParagraph"/>
        <w:numPr>
          <w:ilvl w:val="0"/>
          <w:numId w:val="0"/>
        </w:numPr>
        <w:ind w:left="1276"/>
        <w:jc w:val="both"/>
        <w:rPr>
          <w:rFonts w:cstheme="minorHAnsi"/>
          <w:szCs w:val="20"/>
        </w:rPr>
      </w:pPr>
      <w:r>
        <w:rPr>
          <w:rFonts w:cstheme="minorHAnsi"/>
          <w:szCs w:val="20"/>
        </w:rPr>
        <w:t>Radar sensors excel in urban areas with narrow street canyons or obstructions—where radar signal penetration is difficult and inherently inconsistent.</w:t>
      </w:r>
    </w:p>
    <w:p w14:paraId="497A908B" w14:textId="77777777" w:rsidR="003F3C00" w:rsidRDefault="007F655D">
      <w:pPr>
        <w:pStyle w:val="ListParagraph"/>
        <w:numPr>
          <w:ilvl w:val="0"/>
          <w:numId w:val="17"/>
        </w:numPr>
        <w:tabs>
          <w:tab w:val="left" w:pos="709"/>
        </w:tabs>
        <w:ind w:left="426" w:firstLine="426"/>
        <w:jc w:val="both"/>
        <w:rPr>
          <w:rFonts w:cstheme="minorHAnsi"/>
        </w:rPr>
      </w:pPr>
      <w:r>
        <w:rPr>
          <w:rFonts w:cstheme="minorHAnsi"/>
        </w:rPr>
        <w:t>Sensor Selection Process: Some of the main things to consider when choosing a sensor include:</w:t>
      </w:r>
    </w:p>
    <w:p w14:paraId="14047868" w14:textId="77777777" w:rsidR="003F3C00" w:rsidRDefault="007F655D">
      <w:pPr>
        <w:pStyle w:val="ListParagraph"/>
        <w:numPr>
          <w:ilvl w:val="0"/>
          <w:numId w:val="0"/>
        </w:numPr>
        <w:ind w:left="1276"/>
        <w:jc w:val="both"/>
        <w:rPr>
          <w:rFonts w:cstheme="minorHAnsi"/>
          <w:szCs w:val="20"/>
        </w:rPr>
      </w:pPr>
      <w:r>
        <w:rPr>
          <w:rFonts w:cstheme="minorHAnsi"/>
          <w:szCs w:val="20"/>
        </w:rPr>
        <w:t>required sensors had to be precise enough to provide accurate data in broad scope within suitable urban environments. Energy Efficiency (Low power sensors constitute the first thing one would consider for an energy-aware system). Sensors were chosen for outdoor use because of extreme conditions like temperature differentials, humidity and physical blows. Desired that the sensors to be compatible with the ESP32 microcontroller and should also be able to communicate in a simple manner.</w:t>
      </w:r>
    </w:p>
    <w:p w14:paraId="3FB4F7E5" w14:textId="77777777" w:rsidR="003F3C00" w:rsidRDefault="007F655D">
      <w:pPr>
        <w:ind w:left="851"/>
        <w:jc w:val="both"/>
        <w:rPr>
          <w:rFonts w:cstheme="minorHAnsi"/>
        </w:rPr>
      </w:pPr>
      <w:r>
        <w:rPr>
          <w:rFonts w:cstheme="minorHAnsi"/>
        </w:rPr>
        <w:t>Connecting the ESP32 Microcontroller and wiring: The wiring was a must to have a stable connection of sensors from beast BLE microcontroller, so the data can be seen smoothly:</w:t>
      </w:r>
    </w:p>
    <w:p w14:paraId="39B51FB1" w14:textId="77777777" w:rsidR="003F3C00" w:rsidRDefault="007F655D">
      <w:pPr>
        <w:pStyle w:val="ListParagraph"/>
        <w:numPr>
          <w:ilvl w:val="0"/>
          <w:numId w:val="0"/>
        </w:numPr>
        <w:ind w:left="1276"/>
        <w:jc w:val="both"/>
        <w:rPr>
          <w:rFonts w:cstheme="minorHAnsi"/>
          <w:szCs w:val="20"/>
        </w:rPr>
      </w:pPr>
      <w:r>
        <w:rPr>
          <w:rFonts w:cstheme="minorHAnsi"/>
          <w:szCs w:val="20"/>
        </w:rPr>
        <w:t>Power Connections:</w:t>
      </w:r>
    </w:p>
    <w:p w14:paraId="343CB8F2" w14:textId="77777777" w:rsidR="003F3C00" w:rsidRDefault="007F655D">
      <w:pPr>
        <w:pStyle w:val="ListParagraph"/>
        <w:numPr>
          <w:ilvl w:val="0"/>
          <w:numId w:val="0"/>
        </w:numPr>
        <w:ind w:left="1276"/>
        <w:jc w:val="both"/>
        <w:rPr>
          <w:rFonts w:cstheme="minorHAnsi"/>
          <w:szCs w:val="20"/>
        </w:rPr>
      </w:pPr>
      <w:r>
        <w:rPr>
          <w:rFonts w:cstheme="minorHAnsi"/>
          <w:szCs w:val="20"/>
        </w:rPr>
        <w:t>We connected every sensor with the regulating power source pins of ESP32, to prevent voltage or current drops from reducing power supply. To avoid the power fluctuations that influence the performance of sensors, voltage regulators were used.</w:t>
      </w:r>
    </w:p>
    <w:p w14:paraId="15E99879" w14:textId="77777777" w:rsidR="003F3C00" w:rsidRDefault="007F655D">
      <w:pPr>
        <w:pStyle w:val="ListParagraph"/>
        <w:numPr>
          <w:ilvl w:val="0"/>
          <w:numId w:val="0"/>
        </w:numPr>
        <w:ind w:left="1276"/>
        <w:jc w:val="both"/>
        <w:rPr>
          <w:rFonts w:cstheme="minorHAnsi"/>
          <w:szCs w:val="20"/>
        </w:rPr>
      </w:pPr>
      <w:r>
        <w:rPr>
          <w:rFonts w:cstheme="minorHAnsi"/>
          <w:szCs w:val="20"/>
        </w:rPr>
        <w:t>Signal Connections:</w:t>
      </w:r>
    </w:p>
    <w:p w14:paraId="630ED05E" w14:textId="77777777" w:rsidR="003F3C00" w:rsidRDefault="007F655D">
      <w:pPr>
        <w:pStyle w:val="ListParagraph"/>
        <w:numPr>
          <w:ilvl w:val="0"/>
          <w:numId w:val="0"/>
        </w:numPr>
        <w:ind w:left="1276"/>
        <w:jc w:val="both"/>
        <w:rPr>
          <w:rFonts w:cstheme="minorHAnsi"/>
          <w:szCs w:val="20"/>
        </w:rPr>
      </w:pPr>
      <w:r>
        <w:rPr>
          <w:rFonts w:cstheme="minorHAnsi"/>
          <w:szCs w:val="20"/>
        </w:rPr>
        <w:t>Digital Sensors (Ultrasonic, PIR): Connected to the digital I/O pins of ESP32 for sending binary signals (HIGH/ LOW) indicating proximity or motion. Serial Sensors (Laser &amp; Radar): Connected via a UART (Universal Asynchronous Receiver-Transmitter), enabling them to communicate 2-way and maintain continuous streams of data for distance/speed measurements.</w:t>
      </w:r>
    </w:p>
    <w:p w14:paraId="05926AD8" w14:textId="77777777" w:rsidR="003F3C00" w:rsidRDefault="007F655D">
      <w:pPr>
        <w:pStyle w:val="ListParagraph"/>
        <w:numPr>
          <w:ilvl w:val="0"/>
          <w:numId w:val="0"/>
        </w:numPr>
        <w:ind w:left="1276"/>
        <w:jc w:val="both"/>
        <w:rPr>
          <w:rFonts w:cstheme="minorHAnsi"/>
          <w:szCs w:val="20"/>
        </w:rPr>
      </w:pPr>
      <w:r>
        <w:rPr>
          <w:rFonts w:cstheme="minorHAnsi"/>
          <w:szCs w:val="20"/>
        </w:rPr>
        <w:t>Grounding:</w:t>
      </w:r>
    </w:p>
    <w:p w14:paraId="293A3B5D" w14:textId="43E2E777" w:rsidR="003F3C00" w:rsidRDefault="007F655D">
      <w:pPr>
        <w:pStyle w:val="ListParagraph"/>
        <w:numPr>
          <w:ilvl w:val="0"/>
          <w:numId w:val="0"/>
        </w:numPr>
        <w:ind w:left="1276"/>
        <w:jc w:val="both"/>
        <w:rPr>
          <w:rFonts w:cstheme="minorHAnsi"/>
          <w:szCs w:val="20"/>
        </w:rPr>
      </w:pPr>
      <w:r>
        <w:rPr>
          <w:rFonts w:cstheme="minorHAnsi"/>
          <w:szCs w:val="20"/>
        </w:rPr>
        <w:t xml:space="preserve">Ground wiring was unneeded to avoid noise or </w:t>
      </w:r>
      <w:r w:rsidR="00222B5F">
        <w:rPr>
          <w:rFonts w:cstheme="minorHAnsi"/>
          <w:szCs w:val="20"/>
        </w:rPr>
        <w:t>interference</w:t>
      </w:r>
      <w:r>
        <w:rPr>
          <w:rFonts w:cstheme="minorHAnsi"/>
          <w:szCs w:val="20"/>
        </w:rPr>
        <w:t>, guaranteeing that good signals can be perfectly received.</w:t>
      </w:r>
    </w:p>
    <w:p w14:paraId="4D22705B" w14:textId="77777777" w:rsidR="003F3C00" w:rsidRDefault="007F655D">
      <w:pPr>
        <w:pStyle w:val="ListParagraph"/>
        <w:keepNext/>
        <w:numPr>
          <w:ilvl w:val="0"/>
          <w:numId w:val="0"/>
        </w:numPr>
        <w:ind w:left="1418" w:hanging="142"/>
        <w:jc w:val="both"/>
      </w:pPr>
      <w:r>
        <w:rPr>
          <w:noProof/>
        </w:rPr>
        <w:lastRenderedPageBreak/>
        <w:drawing>
          <wp:inline distT="0" distB="0" distL="0" distR="0" wp14:anchorId="5442D2F6" wp14:editId="22A3FD63">
            <wp:extent cx="2920365" cy="2190750"/>
            <wp:effectExtent l="0" t="0" r="0" b="0"/>
            <wp:docPr id="1592758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58648"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rot="10800000">
                      <a:off x="0" y="0"/>
                      <a:ext cx="2920365" cy="2190750"/>
                    </a:xfrm>
                    <a:prstGeom prst="rect">
                      <a:avLst/>
                    </a:prstGeom>
                    <a:noFill/>
                    <a:ln>
                      <a:noFill/>
                    </a:ln>
                  </pic:spPr>
                </pic:pic>
              </a:graphicData>
            </a:graphic>
          </wp:inline>
        </w:drawing>
      </w:r>
    </w:p>
    <w:p w14:paraId="273E4106" w14:textId="714B8EFC" w:rsidR="003F3C00" w:rsidRDefault="007F655D">
      <w:pPr>
        <w:pStyle w:val="Caption"/>
      </w:pPr>
      <w:bookmarkStart w:id="45" w:name="_Toc185239249"/>
      <w:r>
        <w:t xml:space="preserve">Figure </w:t>
      </w:r>
      <w:r>
        <w:fldChar w:fldCharType="begin"/>
      </w:r>
      <w:r>
        <w:instrText xml:space="preserve"> SEQ Figure \* ARABIC </w:instrText>
      </w:r>
      <w:r>
        <w:fldChar w:fldCharType="separate"/>
      </w:r>
      <w:r w:rsidR="007726FC">
        <w:rPr>
          <w:noProof/>
        </w:rPr>
        <w:t>4</w:t>
      </w:r>
      <w:r>
        <w:fldChar w:fldCharType="end"/>
      </w:r>
      <w:r>
        <w:t>. Wiring</w:t>
      </w:r>
      <w:bookmarkEnd w:id="45"/>
    </w:p>
    <w:p w14:paraId="1415E53E" w14:textId="77777777" w:rsidR="003F3C00" w:rsidRDefault="007F655D">
      <w:pPr>
        <w:ind w:left="0"/>
        <w:jc w:val="both"/>
        <w:rPr>
          <w:rFonts w:cstheme="minorHAnsi"/>
        </w:rPr>
      </w:pPr>
      <w:r>
        <w:rPr>
          <w:rFonts w:cstheme="minorHAnsi"/>
        </w:rPr>
        <w:t xml:space="preserve">               Sensor Calibration and Configuration</w:t>
      </w:r>
    </w:p>
    <w:p w14:paraId="7F5F02EA" w14:textId="77777777" w:rsidR="003F3C00" w:rsidRDefault="007F655D">
      <w:pPr>
        <w:jc w:val="both"/>
        <w:rPr>
          <w:rFonts w:cstheme="minorHAnsi"/>
        </w:rPr>
      </w:pPr>
      <w:r>
        <w:rPr>
          <w:rFonts w:cstheme="minorHAnsi"/>
        </w:rPr>
        <w:t>After the sensors were physically mounted, a calibrated process was carried out to fine tune their operation for accuracy:</w:t>
      </w:r>
    </w:p>
    <w:p w14:paraId="10F9FB66" w14:textId="77777777" w:rsidR="003F3C00" w:rsidRDefault="007F655D">
      <w:pPr>
        <w:pStyle w:val="ListParagraph"/>
        <w:numPr>
          <w:ilvl w:val="0"/>
          <w:numId w:val="0"/>
        </w:numPr>
        <w:ind w:left="1276"/>
        <w:jc w:val="both"/>
        <w:rPr>
          <w:rFonts w:cstheme="minorHAnsi"/>
          <w:szCs w:val="20"/>
        </w:rPr>
      </w:pPr>
      <w:r>
        <w:rPr>
          <w:rFonts w:cstheme="minorHAnsi"/>
          <w:szCs w:val="20"/>
        </w:rPr>
        <w:t>Ultrasonic Sensors: Calibration was done on detection ranges to validate the operational environment which differs depending on pedestrian zones where range should be limited from far objects. Tested individual sensors and accuracy, as well as response times for their respective distances.</w:t>
      </w:r>
    </w:p>
    <w:p w14:paraId="6EF34581" w14:textId="77777777" w:rsidR="003F3C00" w:rsidRDefault="007F655D">
      <w:pPr>
        <w:pStyle w:val="ListParagraph"/>
        <w:numPr>
          <w:ilvl w:val="0"/>
          <w:numId w:val="0"/>
        </w:numPr>
        <w:ind w:left="1276"/>
        <w:jc w:val="both"/>
        <w:rPr>
          <w:rFonts w:cstheme="minorHAnsi"/>
          <w:szCs w:val="20"/>
        </w:rPr>
      </w:pPr>
      <w:r>
        <w:rPr>
          <w:rFonts w:cstheme="minorHAnsi"/>
          <w:szCs w:val="20"/>
        </w:rPr>
        <w:t>PIR Sensors: Sensitivity levels were tweaked to curb false positives from small or irrelevant movements, such as movement in the surrounding vegetation with wind or animals passing by.</w:t>
      </w:r>
    </w:p>
    <w:p w14:paraId="1B8D3FFC" w14:textId="77777777" w:rsidR="003F3C00" w:rsidRDefault="007F655D">
      <w:pPr>
        <w:pStyle w:val="ListParagraph"/>
        <w:numPr>
          <w:ilvl w:val="0"/>
          <w:numId w:val="0"/>
        </w:numPr>
        <w:ind w:left="1276"/>
        <w:jc w:val="both"/>
        <w:rPr>
          <w:rFonts w:cstheme="minorHAnsi"/>
          <w:szCs w:val="20"/>
        </w:rPr>
      </w:pPr>
      <w:r>
        <w:rPr>
          <w:rFonts w:cstheme="minorHAnsi"/>
          <w:szCs w:val="20"/>
        </w:rPr>
        <w:t>Laser Sensors: Calibration is done by aligning the laser with its target zone and ensuring that the distance readings add up.</w:t>
      </w:r>
    </w:p>
    <w:p w14:paraId="57E2B3C9" w14:textId="77777777" w:rsidR="003F3C00" w:rsidRDefault="007F655D">
      <w:pPr>
        <w:pStyle w:val="ListParagraph"/>
        <w:numPr>
          <w:ilvl w:val="0"/>
          <w:numId w:val="0"/>
        </w:numPr>
        <w:ind w:left="1276"/>
        <w:jc w:val="both"/>
        <w:rPr>
          <w:rFonts w:cstheme="minorHAnsi"/>
          <w:szCs w:val="20"/>
        </w:rPr>
      </w:pPr>
      <w:r>
        <w:rPr>
          <w:rFonts w:cstheme="minorHAnsi"/>
          <w:szCs w:val="20"/>
        </w:rPr>
        <w:t>Radar Sensors: Custom Range and sensitivity setting to allow for reliable performance in situations defined by poor visibility.</w:t>
      </w:r>
    </w:p>
    <w:p w14:paraId="3C39FC57" w14:textId="77777777" w:rsidR="003F3C00" w:rsidRDefault="007F655D">
      <w:pPr>
        <w:ind w:left="993"/>
        <w:jc w:val="both"/>
        <w:rPr>
          <w:rFonts w:cstheme="minorHAnsi"/>
        </w:rPr>
      </w:pPr>
      <w:r>
        <w:rPr>
          <w:rFonts w:cstheme="minorHAnsi"/>
        </w:rPr>
        <w:t>Software Integration with Sensors: Following the physical setup and calibration sensors were integrated with ESP32 microcontroller by custom code in Arduino IDE based written program for a sensor’s integration:</w:t>
      </w:r>
    </w:p>
    <w:p w14:paraId="20BB286E" w14:textId="77777777" w:rsidR="003F3C00" w:rsidRDefault="007F655D">
      <w:pPr>
        <w:pStyle w:val="ListParagraph"/>
        <w:numPr>
          <w:ilvl w:val="0"/>
          <w:numId w:val="18"/>
        </w:numPr>
        <w:ind w:left="1276" w:hanging="283"/>
        <w:jc w:val="both"/>
        <w:rPr>
          <w:rFonts w:cstheme="minorHAnsi"/>
          <w:szCs w:val="20"/>
        </w:rPr>
      </w:pPr>
      <w:r>
        <w:rPr>
          <w:rFonts w:cstheme="minorHAnsi"/>
          <w:szCs w:val="20"/>
        </w:rPr>
        <w:t>Acquisition of sensor Data: The software periodically checks sensor data, enabling real-time environment conditions checking.</w:t>
      </w:r>
    </w:p>
    <w:p w14:paraId="0495EE0C" w14:textId="304B7A68" w:rsidR="003F3C00" w:rsidRDefault="007F655D">
      <w:pPr>
        <w:pStyle w:val="ListParagraph"/>
        <w:numPr>
          <w:ilvl w:val="0"/>
          <w:numId w:val="18"/>
        </w:numPr>
        <w:ind w:left="1276" w:hanging="283"/>
        <w:jc w:val="both"/>
        <w:rPr>
          <w:rFonts w:cstheme="minorHAnsi"/>
          <w:szCs w:val="20"/>
        </w:rPr>
      </w:pPr>
      <w:r>
        <w:rPr>
          <w:rFonts w:cstheme="minorHAnsi"/>
          <w:szCs w:val="20"/>
        </w:rPr>
        <w:t xml:space="preserve">Error Handling: Software feature which </w:t>
      </w:r>
      <w:r w:rsidR="00222B5F">
        <w:rPr>
          <w:rFonts w:cstheme="minorHAnsi"/>
          <w:szCs w:val="20"/>
        </w:rPr>
        <w:t>makes</w:t>
      </w:r>
      <w:r>
        <w:rPr>
          <w:rFonts w:cstheme="minorHAnsi"/>
          <w:szCs w:val="20"/>
        </w:rPr>
        <w:t xml:space="preserve"> errors and then it notices if something like sensors is misaligned or communication between services is delayed.</w:t>
      </w:r>
    </w:p>
    <w:p w14:paraId="06DA0294" w14:textId="77777777" w:rsidR="003F3C00" w:rsidRDefault="007F655D">
      <w:pPr>
        <w:ind w:left="993"/>
        <w:jc w:val="both"/>
        <w:rPr>
          <w:rFonts w:cstheme="minorHAnsi"/>
        </w:rPr>
      </w:pPr>
      <w:r>
        <w:rPr>
          <w:rFonts w:cstheme="minorHAnsi"/>
        </w:rPr>
        <w:t>Testing and Validation</w:t>
      </w:r>
    </w:p>
    <w:p w14:paraId="06C10116" w14:textId="085EEC96" w:rsidR="003F3C00" w:rsidRDefault="007F655D">
      <w:pPr>
        <w:ind w:left="993"/>
        <w:jc w:val="both"/>
        <w:rPr>
          <w:rFonts w:cstheme="minorHAnsi"/>
        </w:rPr>
      </w:pPr>
      <w:r>
        <w:rPr>
          <w:rFonts w:cstheme="minorHAnsi"/>
        </w:rPr>
        <w:t xml:space="preserve">The last step of sensor enabling is to test the whole sensor system for proper compatibility and Interoperability: Each sensor was tested in isolation to make sure that they are measuring the correct physical values and responding timely. The sensors were tested on a unit level to verify each one was doing </w:t>
      </w:r>
      <w:r w:rsidR="00222B5F">
        <w:rPr>
          <w:rFonts w:cstheme="minorHAnsi"/>
        </w:rPr>
        <w:t>their</w:t>
      </w:r>
      <w:r>
        <w:rPr>
          <w:rFonts w:cstheme="minorHAnsi"/>
        </w:rPr>
        <w:t xml:space="preserve"> individual job as intended and working together with the others.</w:t>
      </w:r>
    </w:p>
    <w:p w14:paraId="2C1A34E6" w14:textId="08143857" w:rsidR="003F3C00" w:rsidRDefault="007F655D">
      <w:pPr>
        <w:ind w:left="993"/>
        <w:jc w:val="both"/>
        <w:rPr>
          <w:rFonts w:cstheme="minorHAnsi"/>
        </w:rPr>
      </w:pPr>
      <w:r>
        <w:rPr>
          <w:rFonts w:cstheme="minorHAnsi"/>
        </w:rPr>
        <w:t xml:space="preserve">Sensor integration and configuration is a pivot point of the IoT smart lighting system. The system can read the right data from measuring sensors that are well selected, installed and calibrated to provide precise information to change streetlights. </w:t>
      </w:r>
    </w:p>
    <w:p w14:paraId="194C9E79" w14:textId="77777777" w:rsidR="003F3C00" w:rsidRDefault="007F655D">
      <w:pPr>
        <w:keepNext/>
        <w:ind w:left="1276"/>
        <w:jc w:val="both"/>
      </w:pPr>
      <w:r>
        <w:rPr>
          <w:noProof/>
        </w:rPr>
        <w:lastRenderedPageBreak/>
        <w:drawing>
          <wp:inline distT="0" distB="0" distL="0" distR="0" wp14:anchorId="083C8686" wp14:editId="15018811">
            <wp:extent cx="2447925" cy="3263900"/>
            <wp:effectExtent l="0" t="0" r="0" b="0"/>
            <wp:docPr id="1761150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50474"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468847" cy="3291879"/>
                    </a:xfrm>
                    <a:prstGeom prst="rect">
                      <a:avLst/>
                    </a:prstGeom>
                    <a:noFill/>
                    <a:ln>
                      <a:noFill/>
                    </a:ln>
                  </pic:spPr>
                </pic:pic>
              </a:graphicData>
            </a:graphic>
          </wp:inline>
        </w:drawing>
      </w:r>
      <w:r>
        <w:rPr>
          <w:noProof/>
        </w:rPr>
        <w:drawing>
          <wp:inline distT="0" distB="0" distL="0" distR="0" wp14:anchorId="76CDAF4B" wp14:editId="4BCAB626">
            <wp:extent cx="2438400" cy="3251200"/>
            <wp:effectExtent l="0" t="0" r="0" b="6350"/>
            <wp:docPr id="1270136797" name="Picture 8" descr="A hand holding a phone with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36797" name="Picture 8" descr="A hand holding a phone with a circuit boa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459006" cy="3278753"/>
                    </a:xfrm>
                    <a:prstGeom prst="rect">
                      <a:avLst/>
                    </a:prstGeom>
                    <a:noFill/>
                    <a:ln>
                      <a:noFill/>
                    </a:ln>
                  </pic:spPr>
                </pic:pic>
              </a:graphicData>
            </a:graphic>
          </wp:inline>
        </w:drawing>
      </w:r>
    </w:p>
    <w:p w14:paraId="1B39F641" w14:textId="5F7925AD" w:rsidR="003F3C00" w:rsidRDefault="007F655D">
      <w:pPr>
        <w:pStyle w:val="Caption"/>
      </w:pPr>
      <w:bookmarkStart w:id="46" w:name="_Toc185239250"/>
      <w:r>
        <w:t xml:space="preserve">Figure </w:t>
      </w:r>
      <w:r>
        <w:fldChar w:fldCharType="begin"/>
      </w:r>
      <w:r>
        <w:instrText xml:space="preserve"> SEQ Figure \* ARABIC </w:instrText>
      </w:r>
      <w:r>
        <w:fldChar w:fldCharType="separate"/>
      </w:r>
      <w:r w:rsidR="007726FC">
        <w:rPr>
          <w:noProof/>
        </w:rPr>
        <w:t>5</w:t>
      </w:r>
      <w:r>
        <w:fldChar w:fldCharType="end"/>
      </w:r>
      <w:r>
        <w:t>. Validating</w:t>
      </w:r>
      <w:bookmarkEnd w:id="46"/>
    </w:p>
    <w:p w14:paraId="52203EB4" w14:textId="77777777" w:rsidR="003F3C00" w:rsidRDefault="007F655D">
      <w:pPr>
        <w:pStyle w:val="Heading2"/>
        <w:jc w:val="both"/>
        <w:rPr>
          <w:rFonts w:cstheme="minorHAnsi"/>
          <w:szCs w:val="20"/>
          <w:lang w:eastAsia="zh-CN"/>
        </w:rPr>
      </w:pPr>
      <w:bookmarkStart w:id="47" w:name="_Toc185243959"/>
      <w:r>
        <w:rPr>
          <w:rFonts w:cstheme="minorHAnsi"/>
          <w:szCs w:val="20"/>
          <w:lang w:eastAsia="zh-CN"/>
        </w:rPr>
        <w:t>Software Development</w:t>
      </w:r>
      <w:bookmarkEnd w:id="47"/>
      <w:r>
        <w:rPr>
          <w:rFonts w:cstheme="minorHAnsi"/>
          <w:szCs w:val="20"/>
          <w:lang w:eastAsia="zh-CN"/>
        </w:rPr>
        <w:t xml:space="preserve"> </w:t>
      </w:r>
    </w:p>
    <w:p w14:paraId="41E3A25A"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Software development phase is important to change the hard setup to working IoT smart light connected system. In this phase the software will be coded for sensor data collection and processing of the data, algorithms to make decisions and control the lighting system dynamically via real time inputs. Also, the software deals with energy simplicity, device communication and remote surveillance. Given this section provides an overview of the software development process with emphasis on sensor data processing, light algorithms to control, energy management and system communication. </w:t>
      </w:r>
    </w:p>
    <w:p w14:paraId="394A427C" w14:textId="77777777" w:rsidR="003F3C00" w:rsidRDefault="007F655D">
      <w:pPr>
        <w:keepNext/>
        <w:jc w:val="both"/>
      </w:pPr>
      <w:r>
        <w:rPr>
          <w:rFonts w:eastAsia="Times New Roman" w:cstheme="minorHAnsi"/>
          <w:noProof/>
          <w:color w:val="000000"/>
          <w:shd w:val="clear" w:color="auto" w:fill="FFFFFF"/>
          <w:lang w:eastAsia="zh-CN"/>
        </w:rPr>
        <w:drawing>
          <wp:inline distT="0" distB="0" distL="0" distR="0" wp14:anchorId="3ABAAAD8" wp14:editId="2638EE8C">
            <wp:extent cx="3486150" cy="819150"/>
            <wp:effectExtent l="0" t="0" r="0" b="0"/>
            <wp:docPr id="436643753"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43753" name="Picture 1" descr="A screenshot of a computer screen"/>
                    <pic:cNvPicPr>
                      <a:picLocks noChangeAspect="1"/>
                    </pic:cNvPicPr>
                  </pic:nvPicPr>
                  <pic:blipFill>
                    <a:blip r:embed="rId24"/>
                    <a:stretch>
                      <a:fillRect/>
                    </a:stretch>
                  </pic:blipFill>
                  <pic:spPr>
                    <a:xfrm>
                      <a:off x="0" y="0"/>
                      <a:ext cx="3486637" cy="819264"/>
                    </a:xfrm>
                    <a:prstGeom prst="rect">
                      <a:avLst/>
                    </a:prstGeom>
                  </pic:spPr>
                </pic:pic>
              </a:graphicData>
            </a:graphic>
          </wp:inline>
        </w:drawing>
      </w:r>
    </w:p>
    <w:p w14:paraId="6E66127A" w14:textId="61CB1217" w:rsidR="003F3C00" w:rsidRDefault="007F655D">
      <w:pPr>
        <w:pStyle w:val="Caption"/>
        <w:jc w:val="both"/>
        <w:rPr>
          <w:rFonts w:eastAsia="Times New Roman" w:cstheme="minorHAnsi"/>
          <w:shd w:val="clear" w:color="auto" w:fill="FFFFFF"/>
          <w:lang w:eastAsia="zh-CN"/>
        </w:rPr>
      </w:pPr>
      <w:bookmarkStart w:id="48" w:name="_Toc185239251"/>
      <w:r>
        <w:t xml:space="preserve">Figure </w:t>
      </w:r>
      <w:r>
        <w:fldChar w:fldCharType="begin"/>
      </w:r>
      <w:r>
        <w:instrText xml:space="preserve"> SEQ Figure \* ARABIC </w:instrText>
      </w:r>
      <w:r>
        <w:fldChar w:fldCharType="separate"/>
      </w:r>
      <w:r w:rsidR="007726FC">
        <w:rPr>
          <w:noProof/>
        </w:rPr>
        <w:t>6</w:t>
      </w:r>
      <w:r>
        <w:fldChar w:fldCharType="end"/>
      </w:r>
      <w:r>
        <w:t>. Thresholds</w:t>
      </w:r>
      <w:bookmarkEnd w:id="48"/>
    </w:p>
    <w:p w14:paraId="2D0DC4AB" w14:textId="77777777" w:rsidR="003F3C00" w:rsidRDefault="007F655D">
      <w:pPr>
        <w:jc w:val="both"/>
        <w:rPr>
          <w:rFonts w:eastAsia="Times New Roman" w:cstheme="minorHAnsi"/>
          <w:color w:val="000000"/>
          <w:shd w:val="clear" w:color="auto" w:fill="FFFFFF"/>
          <w:lang w:eastAsia="zh-CN"/>
        </w:rPr>
      </w:pPr>
      <w:r>
        <w:rPr>
          <w:rFonts w:eastAsia="Times New Roman" w:cstheme="minorHAnsi"/>
          <w:color w:val="000000"/>
          <w:shd w:val="clear" w:color="auto" w:fill="FFFFFF"/>
          <w:lang w:eastAsia="zh-CN"/>
        </w:rPr>
        <w:t>These thresholds help filter and classify sensor data for specific use cases like smart streetlights or automated surveillance.</w:t>
      </w:r>
    </w:p>
    <w:p w14:paraId="1177FE91" w14:textId="77777777" w:rsidR="003F3C00" w:rsidRDefault="007F655D">
      <w:pPr>
        <w:keepNext/>
        <w:jc w:val="both"/>
      </w:pPr>
      <w:r>
        <w:rPr>
          <w:rFonts w:eastAsia="Times New Roman" w:cstheme="minorHAnsi"/>
          <w:noProof/>
          <w:color w:val="000000"/>
          <w:shd w:val="clear" w:color="auto" w:fill="FFFFFF"/>
          <w:lang w:eastAsia="zh-CN"/>
        </w:rPr>
        <w:drawing>
          <wp:inline distT="0" distB="0" distL="0" distR="0" wp14:anchorId="71242EAC" wp14:editId="141F7712">
            <wp:extent cx="3790950" cy="1456690"/>
            <wp:effectExtent l="0" t="0" r="0" b="0"/>
            <wp:docPr id="135386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7917" name="Picture 1"/>
                    <pic:cNvPicPr>
                      <a:picLocks noChangeAspect="1"/>
                    </pic:cNvPicPr>
                  </pic:nvPicPr>
                  <pic:blipFill>
                    <a:blip r:embed="rId25"/>
                    <a:stretch>
                      <a:fillRect/>
                    </a:stretch>
                  </pic:blipFill>
                  <pic:spPr>
                    <a:xfrm>
                      <a:off x="0" y="0"/>
                      <a:ext cx="3824074" cy="1470047"/>
                    </a:xfrm>
                    <a:prstGeom prst="rect">
                      <a:avLst/>
                    </a:prstGeom>
                  </pic:spPr>
                </pic:pic>
              </a:graphicData>
            </a:graphic>
          </wp:inline>
        </w:drawing>
      </w:r>
    </w:p>
    <w:p w14:paraId="7F605757" w14:textId="0FFDA8D0" w:rsidR="003F3C00" w:rsidRDefault="007F655D">
      <w:pPr>
        <w:pStyle w:val="Caption"/>
        <w:jc w:val="both"/>
      </w:pPr>
      <w:bookmarkStart w:id="49" w:name="_Toc185239252"/>
      <w:r>
        <w:t xml:space="preserve">Figure </w:t>
      </w:r>
      <w:r>
        <w:fldChar w:fldCharType="begin"/>
      </w:r>
      <w:r>
        <w:instrText xml:space="preserve"> SEQ Figure \* ARABIC </w:instrText>
      </w:r>
      <w:r>
        <w:fldChar w:fldCharType="separate"/>
      </w:r>
      <w:r w:rsidR="007726FC">
        <w:rPr>
          <w:noProof/>
        </w:rPr>
        <w:t>7</w:t>
      </w:r>
      <w:r>
        <w:fldChar w:fldCharType="end"/>
      </w:r>
      <w:r>
        <w:t>. Ultrasonic Function</w:t>
      </w:r>
      <w:bookmarkEnd w:id="49"/>
    </w:p>
    <w:p w14:paraId="35777ED1" w14:textId="77777777" w:rsidR="003F3C00" w:rsidRDefault="007F655D">
      <w:r>
        <w:t xml:space="preserve">By using the TRIG pin to send out a sound pulse and the ECHO pin to measure the time it takes for the echo to return, the ultrasonic sensor function operates. The speed of sound is used to transform </w:t>
      </w:r>
      <w:r>
        <w:lastRenderedPageBreak/>
        <w:t xml:space="preserve">the measured time into a distance in meters, and invalid readings such as distances outside the sensor's range are eliminated. </w:t>
      </w:r>
    </w:p>
    <w:p w14:paraId="51F633AC" w14:textId="77777777" w:rsidR="003F3C00" w:rsidRDefault="007F655D">
      <w:pPr>
        <w:keepNext/>
      </w:pPr>
      <w:r>
        <w:rPr>
          <w:noProof/>
        </w:rPr>
        <w:drawing>
          <wp:inline distT="0" distB="0" distL="0" distR="0" wp14:anchorId="1627A750" wp14:editId="0A4A5D44">
            <wp:extent cx="3949700" cy="1371600"/>
            <wp:effectExtent l="0" t="0" r="0" b="0"/>
            <wp:docPr id="190462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4303" name="Picture 1"/>
                    <pic:cNvPicPr>
                      <a:picLocks noChangeAspect="1"/>
                    </pic:cNvPicPr>
                  </pic:nvPicPr>
                  <pic:blipFill>
                    <a:blip r:embed="rId26"/>
                    <a:stretch>
                      <a:fillRect/>
                    </a:stretch>
                  </pic:blipFill>
                  <pic:spPr>
                    <a:xfrm>
                      <a:off x="0" y="0"/>
                      <a:ext cx="3996235" cy="1387665"/>
                    </a:xfrm>
                    <a:prstGeom prst="rect">
                      <a:avLst/>
                    </a:prstGeom>
                  </pic:spPr>
                </pic:pic>
              </a:graphicData>
            </a:graphic>
          </wp:inline>
        </w:drawing>
      </w:r>
    </w:p>
    <w:p w14:paraId="50AB1350" w14:textId="57B92E83" w:rsidR="003F3C00" w:rsidRDefault="007F655D">
      <w:pPr>
        <w:pStyle w:val="Caption"/>
      </w:pPr>
      <w:bookmarkStart w:id="50" w:name="_Toc185239253"/>
      <w:r>
        <w:t xml:space="preserve">Figure </w:t>
      </w:r>
      <w:r>
        <w:fldChar w:fldCharType="begin"/>
      </w:r>
      <w:r>
        <w:instrText xml:space="preserve"> SEQ Figure \* ARABIC </w:instrText>
      </w:r>
      <w:r>
        <w:fldChar w:fldCharType="separate"/>
      </w:r>
      <w:r w:rsidR="007726FC">
        <w:rPr>
          <w:noProof/>
        </w:rPr>
        <w:t>8</w:t>
      </w:r>
      <w:r>
        <w:fldChar w:fldCharType="end"/>
      </w:r>
      <w:r>
        <w:t>. Laser Function</w:t>
      </w:r>
      <w:bookmarkEnd w:id="50"/>
    </w:p>
    <w:p w14:paraId="4375BD72" w14:textId="77777777" w:rsidR="003F3C00" w:rsidRDefault="007F655D">
      <w:r>
        <w:t>The analog voltage output is used by the Laser Ping sensor to determine distances. After being read and transformed into a voltage, the raw analog value is mapped to a range of distances. High voltage levels indicate distances that are out of range, whereas low voltage values indicate that the item is too close.</w:t>
      </w:r>
    </w:p>
    <w:p w14:paraId="6FAED7E1" w14:textId="77777777" w:rsidR="003F3C00" w:rsidRDefault="007F655D">
      <w:pPr>
        <w:keepNext/>
      </w:pPr>
      <w:r>
        <w:rPr>
          <w:noProof/>
        </w:rPr>
        <w:drawing>
          <wp:inline distT="0" distB="0" distL="0" distR="0" wp14:anchorId="61E8ABD4" wp14:editId="3614D1B6">
            <wp:extent cx="3790950" cy="786765"/>
            <wp:effectExtent l="0" t="0" r="0" b="0"/>
            <wp:docPr id="16349401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0145" name="Picture 1" descr="A screen shot of a computer program&#10;&#10;Description automatically generated"/>
                    <pic:cNvPicPr>
                      <a:picLocks noChangeAspect="1"/>
                    </pic:cNvPicPr>
                  </pic:nvPicPr>
                  <pic:blipFill>
                    <a:blip r:embed="rId27"/>
                    <a:stretch>
                      <a:fillRect/>
                    </a:stretch>
                  </pic:blipFill>
                  <pic:spPr>
                    <a:xfrm>
                      <a:off x="0" y="0"/>
                      <a:ext cx="3809862" cy="790887"/>
                    </a:xfrm>
                    <a:prstGeom prst="rect">
                      <a:avLst/>
                    </a:prstGeom>
                  </pic:spPr>
                </pic:pic>
              </a:graphicData>
            </a:graphic>
          </wp:inline>
        </w:drawing>
      </w:r>
    </w:p>
    <w:p w14:paraId="6C0CE4C3" w14:textId="39B0C864" w:rsidR="003F3C00" w:rsidRDefault="007F655D">
      <w:pPr>
        <w:pStyle w:val="Caption"/>
      </w:pPr>
      <w:bookmarkStart w:id="51" w:name="_Toc185239254"/>
      <w:r>
        <w:t xml:space="preserve">Figure </w:t>
      </w:r>
      <w:r>
        <w:fldChar w:fldCharType="begin"/>
      </w:r>
      <w:r>
        <w:instrText xml:space="preserve"> SEQ Figure \* ARABIC </w:instrText>
      </w:r>
      <w:r>
        <w:fldChar w:fldCharType="separate"/>
      </w:r>
      <w:r w:rsidR="007726FC">
        <w:rPr>
          <w:noProof/>
        </w:rPr>
        <w:t>9</w:t>
      </w:r>
      <w:r>
        <w:fldChar w:fldCharType="end"/>
      </w:r>
      <w:r>
        <w:t>. PIR Function</w:t>
      </w:r>
      <w:bookmarkEnd w:id="51"/>
    </w:p>
    <w:p w14:paraId="6FC419EE" w14:textId="77777777" w:rsidR="003F3C00" w:rsidRDefault="007F655D">
      <w:r>
        <w:t xml:space="preserve">By reading a digital signal from the sensor pin, the PIR motion sensor performs a rather straightforward job. Motion is indicated by a HIGH signal, whilst no motion is indicated by a LOW signal. </w:t>
      </w:r>
    </w:p>
    <w:p w14:paraId="7662C35B" w14:textId="77777777" w:rsidR="003F3C00" w:rsidRDefault="007F655D">
      <w:pPr>
        <w:keepNext/>
      </w:pPr>
      <w:r>
        <w:rPr>
          <w:noProof/>
        </w:rPr>
        <w:drawing>
          <wp:inline distT="0" distB="0" distL="0" distR="0" wp14:anchorId="57BE09F5" wp14:editId="3090E9DA">
            <wp:extent cx="3200400" cy="1395730"/>
            <wp:effectExtent l="0" t="0" r="0" b="0"/>
            <wp:docPr id="146113638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36386" name="Picture 1" descr="A computer screen shot of text&#10;&#10;Description automatically generated"/>
                    <pic:cNvPicPr>
                      <a:picLocks noChangeAspect="1"/>
                    </pic:cNvPicPr>
                  </pic:nvPicPr>
                  <pic:blipFill>
                    <a:blip r:embed="rId28"/>
                    <a:stretch>
                      <a:fillRect/>
                    </a:stretch>
                  </pic:blipFill>
                  <pic:spPr>
                    <a:xfrm>
                      <a:off x="0" y="0"/>
                      <a:ext cx="3224169" cy="1406204"/>
                    </a:xfrm>
                    <a:prstGeom prst="rect">
                      <a:avLst/>
                    </a:prstGeom>
                  </pic:spPr>
                </pic:pic>
              </a:graphicData>
            </a:graphic>
          </wp:inline>
        </w:drawing>
      </w:r>
    </w:p>
    <w:p w14:paraId="1D7A4A27" w14:textId="748BDC0E" w:rsidR="003F3C00" w:rsidRDefault="007F655D">
      <w:pPr>
        <w:pStyle w:val="Caption"/>
      </w:pPr>
      <w:bookmarkStart w:id="52" w:name="_Toc185239255"/>
      <w:r>
        <w:t xml:space="preserve">Figure </w:t>
      </w:r>
      <w:r>
        <w:fldChar w:fldCharType="begin"/>
      </w:r>
      <w:r>
        <w:instrText xml:space="preserve"> SEQ Figure \* ARABIC </w:instrText>
      </w:r>
      <w:r>
        <w:fldChar w:fldCharType="separate"/>
      </w:r>
      <w:r w:rsidR="007726FC">
        <w:rPr>
          <w:noProof/>
        </w:rPr>
        <w:t>10</w:t>
      </w:r>
      <w:r>
        <w:fldChar w:fldCharType="end"/>
      </w:r>
      <w:r>
        <w:t>. Radar Sensor Functions</w:t>
      </w:r>
      <w:bookmarkEnd w:id="52"/>
    </w:p>
    <w:p w14:paraId="426E8362" w14:textId="77777777" w:rsidR="003F3C00" w:rsidRDefault="007F655D">
      <w:r>
        <w:t>The radar sensor offers both analog and digital signals. While the analog output provides more detailed information like speed or vicinity, the digital output shows object detection.</w:t>
      </w:r>
    </w:p>
    <w:p w14:paraId="0B5780A8" w14:textId="77777777" w:rsidR="003F3C00" w:rsidRDefault="007F655D">
      <w:pPr>
        <w:keepNext/>
      </w:pPr>
      <w:r>
        <w:rPr>
          <w:noProof/>
        </w:rPr>
        <w:drawing>
          <wp:inline distT="0" distB="0" distL="0" distR="0" wp14:anchorId="42680E9C" wp14:editId="2D055C47">
            <wp:extent cx="2381250" cy="1423035"/>
            <wp:effectExtent l="0" t="0" r="0" b="5715"/>
            <wp:docPr id="556258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8351" name="Picture 1" descr="A screen shot of a computer program&#10;&#10;Description automatically generated"/>
                    <pic:cNvPicPr>
                      <a:picLocks noChangeAspect="1"/>
                    </pic:cNvPicPr>
                  </pic:nvPicPr>
                  <pic:blipFill>
                    <a:blip r:embed="rId29"/>
                    <a:stretch>
                      <a:fillRect/>
                    </a:stretch>
                  </pic:blipFill>
                  <pic:spPr>
                    <a:xfrm>
                      <a:off x="0" y="0"/>
                      <a:ext cx="2396248" cy="1432394"/>
                    </a:xfrm>
                    <a:prstGeom prst="rect">
                      <a:avLst/>
                    </a:prstGeom>
                  </pic:spPr>
                </pic:pic>
              </a:graphicData>
            </a:graphic>
          </wp:inline>
        </w:drawing>
      </w:r>
    </w:p>
    <w:p w14:paraId="5B970541" w14:textId="612B45AC" w:rsidR="003F3C00" w:rsidRDefault="007F655D">
      <w:pPr>
        <w:pStyle w:val="Caption"/>
      </w:pPr>
      <w:bookmarkStart w:id="53" w:name="_Toc185239256"/>
      <w:r>
        <w:t xml:space="preserve">Figure </w:t>
      </w:r>
      <w:r>
        <w:fldChar w:fldCharType="begin"/>
      </w:r>
      <w:r>
        <w:instrText xml:space="preserve"> SEQ Figure \* ARABIC </w:instrText>
      </w:r>
      <w:r>
        <w:fldChar w:fldCharType="separate"/>
      </w:r>
      <w:r w:rsidR="007726FC">
        <w:rPr>
          <w:noProof/>
        </w:rPr>
        <w:t>11</w:t>
      </w:r>
      <w:r>
        <w:fldChar w:fldCharType="end"/>
      </w:r>
      <w:r>
        <w:t>. Sensor Initialization</w:t>
      </w:r>
      <w:bookmarkEnd w:id="53"/>
    </w:p>
    <w:p w14:paraId="440381EB" w14:textId="0CF596D8" w:rsidR="003F3C00" w:rsidRDefault="007F655D">
      <w:r>
        <w:lastRenderedPageBreak/>
        <w:t xml:space="preserve">All sensor pins are initialized for their corresponding input or output roles in the setup function. </w:t>
      </w:r>
      <w:r w:rsidR="00201A8D">
        <w:t>ESP32</w:t>
      </w:r>
      <w:r>
        <w:t xml:space="preserve"> may send sensor data to a connected device for logging or analysis by initiating serial connection at a baud rate of 115200.</w:t>
      </w:r>
    </w:p>
    <w:p w14:paraId="5C1D1139" w14:textId="77777777" w:rsidR="003F3C00" w:rsidRDefault="007F655D">
      <w:pPr>
        <w:keepNext/>
      </w:pPr>
      <w:r>
        <w:rPr>
          <w:noProof/>
        </w:rPr>
        <w:drawing>
          <wp:inline distT="0" distB="0" distL="0" distR="0" wp14:anchorId="41B1CEF5" wp14:editId="5D5D6B90">
            <wp:extent cx="2667000" cy="902970"/>
            <wp:effectExtent l="0" t="0" r="0" b="0"/>
            <wp:docPr id="213772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23185" name="Picture 1"/>
                    <pic:cNvPicPr>
                      <a:picLocks noChangeAspect="1"/>
                    </pic:cNvPicPr>
                  </pic:nvPicPr>
                  <pic:blipFill>
                    <a:blip r:embed="rId30"/>
                    <a:stretch>
                      <a:fillRect/>
                    </a:stretch>
                  </pic:blipFill>
                  <pic:spPr>
                    <a:xfrm>
                      <a:off x="0" y="0"/>
                      <a:ext cx="2691662" cy="911495"/>
                    </a:xfrm>
                    <a:prstGeom prst="rect">
                      <a:avLst/>
                    </a:prstGeom>
                  </pic:spPr>
                </pic:pic>
              </a:graphicData>
            </a:graphic>
          </wp:inline>
        </w:drawing>
      </w:r>
    </w:p>
    <w:p w14:paraId="48A65F7F" w14:textId="40D05BA9" w:rsidR="003F3C00" w:rsidRDefault="007F655D">
      <w:pPr>
        <w:pStyle w:val="Caption"/>
      </w:pPr>
      <w:bookmarkStart w:id="54" w:name="_Toc185239257"/>
      <w:r>
        <w:t xml:space="preserve">Figure </w:t>
      </w:r>
      <w:r>
        <w:fldChar w:fldCharType="begin"/>
      </w:r>
      <w:r>
        <w:instrText xml:space="preserve"> SEQ Figure \* ARABIC </w:instrText>
      </w:r>
      <w:r>
        <w:fldChar w:fldCharType="separate"/>
      </w:r>
      <w:r w:rsidR="007726FC">
        <w:rPr>
          <w:noProof/>
        </w:rPr>
        <w:t>12</w:t>
      </w:r>
      <w:r>
        <w:fldChar w:fldCharType="end"/>
      </w:r>
      <w:r>
        <w:t>. Main Loop Sensor Data Processing</w:t>
      </w:r>
      <w:bookmarkEnd w:id="54"/>
    </w:p>
    <w:p w14:paraId="09C9C76D" w14:textId="77777777" w:rsidR="003F3C00" w:rsidRDefault="007F655D">
      <w:r>
        <w:t>The main loop calls each sensor function to continually read sensor data. Following that, the data is written to the serial monitor in a manner that is comma-separated, making it perfect for external applications to parse. To avoid overlapping signals and guarantee that each sensor's values are accurate and unique, the loop incorporates a brief delay.</w:t>
      </w:r>
    </w:p>
    <w:p w14:paraId="7E448C97" w14:textId="77777777" w:rsidR="003F3C00" w:rsidRDefault="007F655D">
      <w:pPr>
        <w:pStyle w:val="Heading3"/>
        <w:jc w:val="both"/>
        <w:rPr>
          <w:rFonts w:cstheme="minorHAnsi"/>
          <w:szCs w:val="20"/>
          <w:shd w:val="clear" w:color="auto" w:fill="FFFFFF"/>
          <w:lang w:eastAsia="zh-CN"/>
        </w:rPr>
      </w:pPr>
      <w:bookmarkStart w:id="55" w:name="_Toc185243960"/>
      <w:r>
        <w:rPr>
          <w:rFonts w:cstheme="minorHAnsi"/>
          <w:szCs w:val="20"/>
          <w:shd w:val="clear" w:color="auto" w:fill="FFFFFF"/>
          <w:lang w:eastAsia="zh-CN"/>
        </w:rPr>
        <w:t>Programming the ESP32 Microcontroller</w:t>
      </w:r>
      <w:bookmarkEnd w:id="55"/>
    </w:p>
    <w:p w14:paraId="17A4EFB9" w14:textId="0733AE66" w:rsidR="003F3C00" w:rsidRDefault="007F655D">
      <w:pPr>
        <w:jc w:val="both"/>
        <w:rPr>
          <w:rFonts w:cstheme="minorHAnsi"/>
          <w:lang w:eastAsia="zh-CN"/>
        </w:rPr>
      </w:pPr>
      <w:r>
        <w:rPr>
          <w:rFonts w:cstheme="minorHAnsi"/>
        </w:rPr>
        <w:t xml:space="preserve">For the programming of the ESP32 Microcontroller, implementation phase revolves about tracking live readings from all sensors and thereafter observing their conduct in different settings. It was important to verify that the optimal sensors were accurate, adequate with </w:t>
      </w:r>
      <w:r w:rsidR="0059048C">
        <w:rPr>
          <w:rFonts w:cstheme="minorHAnsi"/>
        </w:rPr>
        <w:t>respect and</w:t>
      </w:r>
      <w:r>
        <w:rPr>
          <w:rFonts w:cstheme="minorHAnsi"/>
        </w:rPr>
        <w:t xml:space="preserve"> command and practical for functioning with an IoT smart lighting control system. Programming involved routines to read from each sensor, process the data to get some action and save the result for later examination.</w:t>
      </w:r>
    </w:p>
    <w:p w14:paraId="649FFE9E" w14:textId="77777777" w:rsidR="003F3C00" w:rsidRDefault="007F655D">
      <w:pPr>
        <w:jc w:val="both"/>
        <w:rPr>
          <w:rFonts w:cstheme="minorHAnsi"/>
          <w:lang w:eastAsia="zh-CN"/>
        </w:rPr>
      </w:pPr>
      <w:r>
        <w:rPr>
          <w:rFonts w:cstheme="minorHAnsi"/>
          <w:lang w:eastAsia="zh-CN"/>
        </w:rPr>
        <w:t>Implementation for Every Sensor</w:t>
      </w:r>
    </w:p>
    <w:p w14:paraId="000B49F2" w14:textId="77777777" w:rsidR="003F3C00" w:rsidRDefault="007F655D">
      <w:pPr>
        <w:jc w:val="both"/>
        <w:rPr>
          <w:rFonts w:cstheme="minorHAnsi"/>
          <w:lang w:eastAsia="zh-CN"/>
        </w:rPr>
      </w:pPr>
      <w:r>
        <w:rPr>
          <w:rFonts w:cstheme="minorHAnsi"/>
          <w:lang w:eastAsia="zh-CN"/>
        </w:rPr>
        <w:t>Ultrasonic Sensor Readings: An ultrasonic sensor is used for measurement of distance to objects nearby by emitting sound waves and measuring time taken by echo to come back​.</w:t>
      </w:r>
    </w:p>
    <w:p w14:paraId="280DC04A" w14:textId="77777777" w:rsidR="003F3C00" w:rsidRDefault="007F655D">
      <w:pPr>
        <w:pStyle w:val="ListParagraph"/>
        <w:numPr>
          <w:ilvl w:val="0"/>
          <w:numId w:val="19"/>
        </w:numPr>
        <w:jc w:val="both"/>
        <w:rPr>
          <w:rFonts w:cstheme="minorHAnsi"/>
          <w:lang w:eastAsia="zh-CN"/>
        </w:rPr>
      </w:pPr>
      <w:r>
        <w:rPr>
          <w:rFonts w:cstheme="minorHAnsi"/>
          <w:lang w:eastAsia="zh-CN"/>
        </w:rPr>
        <w:t>Testing Procedure:</w:t>
      </w:r>
    </w:p>
    <w:p w14:paraId="12ED5081" w14:textId="679670AB"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 xml:space="preserve">Several measurements were carried out at different time frames to see if measuring data will be consistent as well. </w:t>
      </w:r>
      <w:r>
        <w:rPr>
          <w:rFonts w:cstheme="minorHAnsi"/>
          <w:lang w:eastAsia="zh-CN"/>
        </w:rPr>
        <w:t xml:space="preserve">Readings started getting gross around objects whose shape is not regular and soft because of absorbing sound waves. The time it took was </w:t>
      </w:r>
      <w:r w:rsidR="0059048C">
        <w:rPr>
          <w:rFonts w:cstheme="minorHAnsi"/>
          <w:lang w:eastAsia="zh-CN"/>
        </w:rPr>
        <w:t>quick,</w:t>
      </w:r>
      <w:r>
        <w:rPr>
          <w:rFonts w:cstheme="minorHAnsi"/>
          <w:lang w:eastAsia="zh-CN"/>
        </w:rPr>
        <w:t xml:space="preserve"> averaging less than 60 ms for each reading. </w:t>
      </w:r>
      <w:r>
        <w:rPr>
          <w:rFonts w:cstheme="minorHAnsi"/>
          <w:szCs w:val="20"/>
          <w:lang w:eastAsia="zh-CN"/>
        </w:rPr>
        <w:t>ESP32 was programmed to send the trigger signal to the Ultrasound sensor, which produces sound waves.</w:t>
      </w:r>
    </w:p>
    <w:p w14:paraId="7B6A64FE" w14:textId="27E79638" w:rsidR="003F3C00" w:rsidRDefault="007F655D">
      <w:pPr>
        <w:jc w:val="both"/>
        <w:rPr>
          <w:rFonts w:cstheme="minorHAnsi"/>
          <w:lang w:eastAsia="zh-CN"/>
        </w:rPr>
      </w:pPr>
      <w:r>
        <w:rPr>
          <w:rFonts w:cstheme="minorHAnsi"/>
          <w:lang w:eastAsia="zh-CN"/>
        </w:rPr>
        <w:t xml:space="preserve">PIR Sensor Readings: PIR </w:t>
      </w:r>
      <w:r w:rsidR="0059048C">
        <w:rPr>
          <w:rFonts w:cstheme="minorHAnsi"/>
          <w:lang w:eastAsia="zh-CN"/>
        </w:rPr>
        <w:t>sensors are</w:t>
      </w:r>
      <w:r>
        <w:rPr>
          <w:rFonts w:cstheme="minorHAnsi"/>
          <w:lang w:eastAsia="zh-CN"/>
        </w:rPr>
        <w:t xml:space="preserve"> commonly used to sense motion as it detects the increase in infrared radiation emanated by any moving human or animal.</w:t>
      </w:r>
    </w:p>
    <w:p w14:paraId="463BD3EC" w14:textId="77777777" w:rsidR="003F3C00" w:rsidRDefault="007F655D">
      <w:pPr>
        <w:pStyle w:val="ListParagraph"/>
        <w:numPr>
          <w:ilvl w:val="0"/>
          <w:numId w:val="19"/>
        </w:numPr>
        <w:jc w:val="both"/>
        <w:rPr>
          <w:rFonts w:cstheme="minorHAnsi"/>
          <w:lang w:eastAsia="zh-CN"/>
        </w:rPr>
      </w:pPr>
      <w:r>
        <w:rPr>
          <w:rFonts w:cstheme="minorHAnsi"/>
          <w:lang w:eastAsia="zh-CN"/>
        </w:rPr>
        <w:t>Testing Procedure:</w:t>
      </w:r>
    </w:p>
    <w:p w14:paraId="385B0A4A"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A sensor was placed under controlled circumstances, and we allowed individuals to move within its threshold. The system logged a timestamp for each motion event to investigate the accuracy and lag of detection. Improvement of Sensitivity levels to determine the impact on detection reliability. Minimization of false positives by carefully tuning the sensitivity and maintaining a fixed mounting location. Delay detection was empty of the response was only less than 1 second.</w:t>
      </w:r>
    </w:p>
    <w:p w14:paraId="5E294A1C" w14:textId="77777777" w:rsidR="003F3C00" w:rsidRDefault="003F3C00">
      <w:pPr>
        <w:pStyle w:val="ListParagraph"/>
        <w:numPr>
          <w:ilvl w:val="0"/>
          <w:numId w:val="0"/>
        </w:numPr>
        <w:ind w:left="2024"/>
        <w:jc w:val="both"/>
        <w:rPr>
          <w:rFonts w:cstheme="minorHAnsi"/>
          <w:szCs w:val="20"/>
          <w:lang w:eastAsia="zh-CN"/>
        </w:rPr>
      </w:pPr>
    </w:p>
    <w:p w14:paraId="57E52803" w14:textId="6C4D04D0"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 xml:space="preserve">PIR sensor registered motion in the range of 6 – 7 meters. By carefully tuning the sensitivity    and finding a stable position for this mount, we were able to reduce false positives. There was </w:t>
      </w:r>
      <w:r>
        <w:rPr>
          <w:rFonts w:cstheme="minorHAnsi"/>
          <w:szCs w:val="20"/>
          <w:lang w:eastAsia="zh-CN"/>
        </w:rPr>
        <w:lastRenderedPageBreak/>
        <w:t xml:space="preserve">no delay in detection, less than 1 second to respond. ESP32 was set up to listen to the digital output from PIR </w:t>
      </w:r>
      <w:r w:rsidR="00452103">
        <w:rPr>
          <w:rFonts w:cstheme="minorHAnsi"/>
          <w:szCs w:val="20"/>
          <w:lang w:eastAsia="zh-CN"/>
        </w:rPr>
        <w:t>sensors</w:t>
      </w:r>
      <w:r>
        <w:rPr>
          <w:rFonts w:cstheme="minorHAnsi"/>
          <w:szCs w:val="20"/>
          <w:lang w:eastAsia="zh-CN"/>
        </w:rPr>
        <w:t xml:space="preserve">. </w:t>
      </w:r>
    </w:p>
    <w:p w14:paraId="2D6EC7FF" w14:textId="65357FB7" w:rsidR="003F3C00" w:rsidRDefault="007F655D">
      <w:pPr>
        <w:jc w:val="both"/>
        <w:rPr>
          <w:rFonts w:cstheme="minorHAnsi"/>
          <w:lang w:eastAsia="zh-CN"/>
        </w:rPr>
      </w:pPr>
      <w:r>
        <w:rPr>
          <w:rFonts w:cstheme="minorHAnsi"/>
          <w:lang w:eastAsia="zh-CN"/>
        </w:rPr>
        <w:t xml:space="preserve">Laser Sensor Readings: They measure distances in light pulses, so it is fully accurate for </w:t>
      </w:r>
      <w:r w:rsidR="00452103">
        <w:rPr>
          <w:rFonts w:cstheme="minorHAnsi"/>
          <w:lang w:eastAsia="zh-CN"/>
        </w:rPr>
        <w:t>localization</w:t>
      </w:r>
      <w:r>
        <w:rPr>
          <w:rFonts w:cstheme="minorHAnsi"/>
          <w:lang w:eastAsia="zh-CN"/>
        </w:rPr>
        <w:t xml:space="preserve"> and object detection at a defined range.</w:t>
      </w:r>
    </w:p>
    <w:p w14:paraId="7DB21758" w14:textId="77777777" w:rsidR="003F3C00" w:rsidRDefault="007F655D">
      <w:pPr>
        <w:pStyle w:val="ListParagraph"/>
        <w:numPr>
          <w:ilvl w:val="0"/>
          <w:numId w:val="19"/>
        </w:numPr>
        <w:jc w:val="both"/>
        <w:rPr>
          <w:rFonts w:cstheme="minorHAnsi"/>
          <w:lang w:eastAsia="zh-CN"/>
        </w:rPr>
      </w:pPr>
      <w:r>
        <w:rPr>
          <w:rFonts w:cstheme="minorHAnsi"/>
          <w:lang w:eastAsia="zh-CN"/>
        </w:rPr>
        <w:t>Procedure for testing:</w:t>
      </w:r>
    </w:p>
    <w:p w14:paraId="68E07114" w14:textId="48F308F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 xml:space="preserve">Laser sensor was tested with </w:t>
      </w:r>
      <w:r w:rsidR="009470B0">
        <w:rPr>
          <w:rFonts w:cstheme="minorHAnsi"/>
          <w:szCs w:val="20"/>
          <w:lang w:eastAsia="zh-CN"/>
        </w:rPr>
        <w:t>objects</w:t>
      </w:r>
      <w:r>
        <w:rPr>
          <w:rFonts w:cstheme="minorHAnsi"/>
          <w:szCs w:val="20"/>
          <w:lang w:eastAsia="zh-CN"/>
        </w:rPr>
        <w:t xml:space="preserve"> varying in distance from 10 cm to 10 meters. Surface properties (reflective and non-Imitable surfaces) on the impact of accuracy of measurement. Measure readings at different orientations to measure alignment sensitivity.</w:t>
      </w:r>
    </w:p>
    <w:p w14:paraId="2440611C" w14:textId="77777777" w:rsidR="003F3C00" w:rsidRDefault="007F655D">
      <w:pPr>
        <w:pStyle w:val="ListParagraph"/>
        <w:numPr>
          <w:ilvl w:val="0"/>
          <w:numId w:val="19"/>
        </w:numPr>
        <w:jc w:val="both"/>
        <w:rPr>
          <w:rFonts w:cstheme="minorHAnsi"/>
          <w:lang w:eastAsia="zh-CN"/>
        </w:rPr>
      </w:pPr>
      <w:r>
        <w:rPr>
          <w:rFonts w:cstheme="minorHAnsi"/>
          <w:lang w:eastAsia="zh-CN"/>
        </w:rPr>
        <w:t>Observations:</w:t>
      </w:r>
    </w:p>
    <w:p w14:paraId="68AA918F"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The precision was amazing as seen on each of the laser sensor readings ranged between &lt; 1 mm deviation from the real distance. Reflective surfaces show better accuracy, and dark or matte surfaces had marginally worse precision. Alignment in the sensor needs to be perfectly aligned to keep consistent performance.</w:t>
      </w:r>
    </w:p>
    <w:p w14:paraId="4F0F2645" w14:textId="77777777" w:rsidR="003F3C00" w:rsidRDefault="007F655D">
      <w:pPr>
        <w:pStyle w:val="ListParagraph"/>
        <w:numPr>
          <w:ilvl w:val="0"/>
          <w:numId w:val="19"/>
        </w:numPr>
        <w:jc w:val="both"/>
        <w:rPr>
          <w:rFonts w:cstheme="minorHAnsi"/>
          <w:lang w:eastAsia="zh-CN"/>
        </w:rPr>
      </w:pPr>
      <w:r>
        <w:rPr>
          <w:rFonts w:cstheme="minorHAnsi"/>
          <w:lang w:eastAsia="zh-CN"/>
        </w:rPr>
        <w:t>Programming:</w:t>
      </w:r>
    </w:p>
    <w:p w14:paraId="3EA4B060"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 xml:space="preserve"> Communicated with the laser sensor over UART, getting real time distance readings. The raw data was raw data and displayed live time on the serial monitor once processed.</w:t>
      </w:r>
    </w:p>
    <w:p w14:paraId="770A9B71" w14:textId="6FB46041" w:rsidR="003F3C00" w:rsidRDefault="007F655D">
      <w:pPr>
        <w:jc w:val="both"/>
        <w:rPr>
          <w:rFonts w:cstheme="minorHAnsi"/>
          <w:lang w:eastAsia="zh-CN"/>
        </w:rPr>
      </w:pPr>
      <w:r>
        <w:rPr>
          <w:rFonts w:cstheme="minorHAnsi"/>
          <w:lang w:eastAsia="zh-CN"/>
        </w:rPr>
        <w:t xml:space="preserve">Radar Sensor Readings: Radar sensors are used for detecting motion and measuring </w:t>
      </w:r>
      <w:r w:rsidR="009470B0">
        <w:rPr>
          <w:rFonts w:cstheme="minorHAnsi"/>
          <w:lang w:eastAsia="zh-CN"/>
        </w:rPr>
        <w:t>speed</w:t>
      </w:r>
      <w:r>
        <w:rPr>
          <w:rFonts w:cstheme="minorHAnsi"/>
          <w:lang w:eastAsia="zh-CN"/>
        </w:rPr>
        <w:t xml:space="preserve"> by emitting electromagnetic waves and </w:t>
      </w:r>
      <w:r w:rsidR="009470B0">
        <w:rPr>
          <w:rFonts w:cstheme="minorHAnsi"/>
          <w:lang w:eastAsia="zh-CN"/>
        </w:rPr>
        <w:t>analyzing</w:t>
      </w:r>
      <w:r>
        <w:rPr>
          <w:rFonts w:cstheme="minorHAnsi"/>
          <w:lang w:eastAsia="zh-CN"/>
        </w:rPr>
        <w:t xml:space="preserve"> echoes from objects.</w:t>
      </w:r>
    </w:p>
    <w:p w14:paraId="3C1F7674" w14:textId="77777777" w:rsidR="003F3C00" w:rsidRDefault="007F655D">
      <w:pPr>
        <w:pStyle w:val="ListParagraph"/>
        <w:numPr>
          <w:ilvl w:val="0"/>
          <w:numId w:val="19"/>
        </w:numPr>
        <w:jc w:val="both"/>
        <w:rPr>
          <w:rFonts w:cstheme="minorHAnsi"/>
          <w:lang w:eastAsia="zh-CN"/>
        </w:rPr>
      </w:pPr>
      <w:r>
        <w:rPr>
          <w:rFonts w:cstheme="minorHAnsi"/>
          <w:lang w:eastAsia="zh-CN"/>
        </w:rPr>
        <w:t>Testing Procedure</w:t>
      </w:r>
    </w:p>
    <w:p w14:paraId="23E9645F" w14:textId="4BF9A15E"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 xml:space="preserve">Radar sensor </w:t>
      </w:r>
      <w:r w:rsidR="009470B0">
        <w:rPr>
          <w:rFonts w:cstheme="minorHAnsi"/>
          <w:szCs w:val="20"/>
          <w:lang w:eastAsia="zh-CN"/>
        </w:rPr>
        <w:t>tested</w:t>
      </w:r>
      <w:r>
        <w:rPr>
          <w:rFonts w:cstheme="minorHAnsi"/>
          <w:szCs w:val="20"/>
          <w:lang w:eastAsia="zh-CN"/>
        </w:rPr>
        <w:t xml:space="preserve"> objects, moving vehicles and people. The proper validation of speed and distance measurements were tested using planned controlled experiments with known variables. Environmental exposure </w:t>
      </w:r>
      <w:r w:rsidR="009470B0">
        <w:rPr>
          <w:rFonts w:cstheme="minorHAnsi"/>
          <w:szCs w:val="20"/>
          <w:lang w:eastAsia="zh-CN"/>
        </w:rPr>
        <w:t>to</w:t>
      </w:r>
      <w:r>
        <w:rPr>
          <w:rFonts w:cstheme="minorHAnsi"/>
          <w:szCs w:val="20"/>
          <w:lang w:eastAsia="zh-CN"/>
        </w:rPr>
        <w:t xml:space="preserve"> the sensor (fog and rain)</w:t>
      </w:r>
    </w:p>
    <w:p w14:paraId="54E4199F" w14:textId="77777777" w:rsidR="003F3C00" w:rsidRDefault="007F655D">
      <w:pPr>
        <w:pStyle w:val="ListParagraph"/>
        <w:numPr>
          <w:ilvl w:val="0"/>
          <w:numId w:val="19"/>
        </w:numPr>
        <w:jc w:val="both"/>
        <w:rPr>
          <w:rFonts w:cstheme="minorHAnsi"/>
          <w:lang w:eastAsia="zh-CN"/>
        </w:rPr>
      </w:pPr>
      <w:r>
        <w:rPr>
          <w:rFonts w:cstheme="minorHAnsi"/>
          <w:lang w:eastAsia="zh-CN"/>
        </w:rPr>
        <w:t>Observations:</w:t>
      </w:r>
    </w:p>
    <w:p w14:paraId="6CFA3DBA"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Within 10–50 meters, the radar sensor detected objects with high endorsement (over 90% correct). Accurate measurements of 5 km/h speed had a determining factor only within the fog or light rain. In typical worst visibilities (fog or light rain) maintained stable performance. </w:t>
      </w:r>
    </w:p>
    <w:p w14:paraId="66FB6A80" w14:textId="77777777" w:rsidR="003F3C00" w:rsidRDefault="007F655D">
      <w:pPr>
        <w:pStyle w:val="ListParagraph"/>
        <w:numPr>
          <w:ilvl w:val="0"/>
          <w:numId w:val="19"/>
        </w:numPr>
        <w:jc w:val="both"/>
        <w:rPr>
          <w:rFonts w:cstheme="minorHAnsi"/>
          <w:lang w:eastAsia="zh-CN"/>
        </w:rPr>
      </w:pPr>
      <w:r>
        <w:rPr>
          <w:rFonts w:cstheme="minorHAnsi"/>
          <w:lang w:eastAsia="zh-CN"/>
        </w:rPr>
        <w:t>Programming:</w:t>
      </w:r>
    </w:p>
    <w:p w14:paraId="21459D1B" w14:textId="03E7C7E2"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 xml:space="preserve">It meant filtering out surrounding blips and speed /distance data from detected objects. Pole readings were then parsed, so that they could be logged and </w:t>
      </w:r>
      <w:r w:rsidR="009470B0">
        <w:rPr>
          <w:rFonts w:cstheme="minorHAnsi"/>
          <w:szCs w:val="20"/>
          <w:lang w:eastAsia="zh-CN"/>
        </w:rPr>
        <w:t>analyzed</w:t>
      </w:r>
      <w:r>
        <w:rPr>
          <w:rFonts w:cstheme="minorHAnsi"/>
          <w:szCs w:val="20"/>
          <w:lang w:eastAsia="zh-CN"/>
        </w:rPr>
        <w:t>.</w:t>
      </w:r>
    </w:p>
    <w:p w14:paraId="31BD00AF" w14:textId="77777777" w:rsidR="003F3C00" w:rsidRDefault="007F655D">
      <w:pPr>
        <w:jc w:val="both"/>
        <w:rPr>
          <w:rFonts w:cstheme="minorHAnsi"/>
        </w:rPr>
      </w:pPr>
      <w:r>
        <w:rPr>
          <w:rFonts w:cstheme="minorHAnsi"/>
        </w:rPr>
        <w:t>Challenges and Resolutions</w:t>
      </w:r>
    </w:p>
    <w:p w14:paraId="28BE86EB" w14:textId="77777777" w:rsidR="003F3C00" w:rsidRDefault="007F655D">
      <w:pPr>
        <w:jc w:val="both"/>
        <w:rPr>
          <w:rFonts w:cstheme="minorHAnsi"/>
        </w:rPr>
      </w:pPr>
      <w:r>
        <w:rPr>
          <w:rFonts w:cstheme="minorHAnsi"/>
        </w:rPr>
        <w:t>Several issues came up during sensor testing time:</w:t>
      </w:r>
    </w:p>
    <w:p w14:paraId="304ABA0B" w14:textId="77777777" w:rsidR="003F3C00" w:rsidRDefault="007F655D">
      <w:pPr>
        <w:jc w:val="both"/>
        <w:rPr>
          <w:rFonts w:cstheme="minorHAnsi"/>
        </w:rPr>
      </w:pPr>
      <w:r>
        <w:rPr>
          <w:rFonts w:cstheme="minorHAnsi"/>
        </w:rPr>
        <w:t>Interference: running multiple sensors together at the same time sometimes resulted in signal interference. We solved this by using delays, and prioritizing data acquisition based on criticality of sensor.</w:t>
      </w:r>
    </w:p>
    <w:p w14:paraId="7BE91423" w14:textId="77777777" w:rsidR="003F3C00" w:rsidRDefault="007F655D">
      <w:pPr>
        <w:keepNext/>
        <w:jc w:val="both"/>
      </w:pPr>
      <w:r>
        <w:rPr>
          <w:noProof/>
        </w:rPr>
        <w:lastRenderedPageBreak/>
        <w:drawing>
          <wp:inline distT="0" distB="0" distL="0" distR="0" wp14:anchorId="63F455FE" wp14:editId="2F93D395">
            <wp:extent cx="3629025" cy="1457325"/>
            <wp:effectExtent l="0" t="0" r="9525" b="0"/>
            <wp:docPr id="1223266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66912" name="Picture 1" descr="A screen shot of a computer code&#10;&#10;Description automatically generated"/>
                    <pic:cNvPicPr>
                      <a:picLocks noChangeAspect="1"/>
                    </pic:cNvPicPr>
                  </pic:nvPicPr>
                  <pic:blipFill>
                    <a:blip r:embed="rId31"/>
                    <a:stretch>
                      <a:fillRect/>
                    </a:stretch>
                  </pic:blipFill>
                  <pic:spPr>
                    <a:xfrm>
                      <a:off x="0" y="0"/>
                      <a:ext cx="3629532" cy="1457528"/>
                    </a:xfrm>
                    <a:prstGeom prst="rect">
                      <a:avLst/>
                    </a:prstGeom>
                  </pic:spPr>
                </pic:pic>
              </a:graphicData>
            </a:graphic>
          </wp:inline>
        </w:drawing>
      </w:r>
    </w:p>
    <w:p w14:paraId="3F35770F" w14:textId="141B43BF" w:rsidR="003F3C00" w:rsidRDefault="007F655D">
      <w:pPr>
        <w:pStyle w:val="Caption"/>
        <w:jc w:val="both"/>
      </w:pPr>
      <w:bookmarkStart w:id="56" w:name="_Toc185239258"/>
      <w:r>
        <w:t xml:space="preserve">Figure </w:t>
      </w:r>
      <w:r>
        <w:fldChar w:fldCharType="begin"/>
      </w:r>
      <w:r>
        <w:instrText xml:space="preserve"> SEQ Figure \* ARABIC </w:instrText>
      </w:r>
      <w:r>
        <w:fldChar w:fldCharType="separate"/>
      </w:r>
      <w:r w:rsidR="007726FC">
        <w:rPr>
          <w:noProof/>
        </w:rPr>
        <w:t>13</w:t>
      </w:r>
      <w:r>
        <w:fldChar w:fldCharType="end"/>
      </w:r>
      <w:r>
        <w:t>. Signal Interference</w:t>
      </w:r>
      <w:bookmarkEnd w:id="56"/>
    </w:p>
    <w:p w14:paraId="20217966" w14:textId="77777777" w:rsidR="003F3C00" w:rsidRDefault="007F655D">
      <w:pPr>
        <w:pStyle w:val="Heading3"/>
        <w:jc w:val="both"/>
        <w:rPr>
          <w:rFonts w:cstheme="minorHAnsi"/>
          <w:szCs w:val="20"/>
        </w:rPr>
      </w:pPr>
      <w:bookmarkStart w:id="57" w:name="_Toc185243961"/>
      <w:r>
        <w:rPr>
          <w:rFonts w:cstheme="minorHAnsi"/>
          <w:szCs w:val="20"/>
        </w:rPr>
        <w:t>Communication Between Sensors and ESP32</w:t>
      </w:r>
      <w:bookmarkEnd w:id="57"/>
    </w:p>
    <w:p w14:paraId="698764F2" w14:textId="6B7D3E80" w:rsidR="003F3C00" w:rsidRDefault="007F655D">
      <w:pPr>
        <w:jc w:val="both"/>
        <w:rPr>
          <w:rFonts w:cstheme="minorHAnsi"/>
          <w:lang w:eastAsia="zh-CN"/>
        </w:rPr>
      </w:pPr>
      <w:r>
        <w:rPr>
          <w:rFonts w:cstheme="minorHAnsi"/>
          <w:lang w:eastAsia="zh-CN"/>
        </w:rPr>
        <w:t>Communication between IoT smart lighting system sensors and ESP32 microcontroller is one of key points in this system to capture real sensor data which is fed into the system to be processed. The master brain of the ESP32 microcontroller gets data from various types of sensors (Pir, two ultrasonic, one laser and one radar</w:t>
      </w:r>
      <w:r w:rsidR="0059048C">
        <w:rPr>
          <w:rFonts w:cstheme="minorHAnsi"/>
          <w:lang w:eastAsia="zh-CN"/>
        </w:rPr>
        <w:t>)</w:t>
      </w:r>
      <w:r>
        <w:rPr>
          <w:rFonts w:cstheme="minorHAnsi"/>
          <w:lang w:eastAsia="zh-CN"/>
        </w:rPr>
        <w:t xml:space="preserve"> </w:t>
      </w:r>
      <w:r w:rsidR="009470B0">
        <w:rPr>
          <w:rFonts w:cstheme="minorHAnsi"/>
          <w:lang w:eastAsia="zh-CN"/>
        </w:rPr>
        <w:t>which</w:t>
      </w:r>
      <w:r>
        <w:rPr>
          <w:rFonts w:cstheme="minorHAnsi"/>
          <w:lang w:eastAsia="zh-CN"/>
        </w:rPr>
        <w:t xml:space="preserve"> decides the control over streetlight. This explains the different Communication Protocol used for sensors, how the data is being transferred to ESP32 and how these inputs are being fused for decision making. </w:t>
      </w:r>
    </w:p>
    <w:p w14:paraId="51D77D2C" w14:textId="77777777" w:rsidR="003F3C00" w:rsidRDefault="007F655D">
      <w:pPr>
        <w:jc w:val="both"/>
        <w:rPr>
          <w:rFonts w:cstheme="minorHAnsi"/>
          <w:lang w:eastAsia="zh-CN"/>
        </w:rPr>
      </w:pPr>
      <w:r>
        <w:rPr>
          <w:rFonts w:cstheme="minorHAnsi"/>
          <w:lang w:eastAsia="zh-CN"/>
        </w:rPr>
        <w:t>Error Handling and Debugging:</w:t>
      </w:r>
    </w:p>
    <w:p w14:paraId="38181649" w14:textId="77777777" w:rsidR="003F3C00" w:rsidRDefault="007F655D">
      <w:pPr>
        <w:jc w:val="both"/>
        <w:rPr>
          <w:rFonts w:cstheme="minorHAnsi"/>
          <w:lang w:eastAsia="zh-CN"/>
        </w:rPr>
      </w:pPr>
      <w:r>
        <w:rPr>
          <w:rFonts w:cstheme="minorHAnsi"/>
          <w:lang w:eastAsia="zh-CN"/>
        </w:rPr>
        <w:t>ESP32: Error-handles inbuilt to the firmware, to protect system errors and provide fixes to common operations needed for system operation and recovery.</w:t>
      </w:r>
    </w:p>
    <w:p w14:paraId="379D4633" w14:textId="77777777" w:rsidR="003F3C00" w:rsidRDefault="007F655D">
      <w:pPr>
        <w:jc w:val="both"/>
        <w:rPr>
          <w:rFonts w:cstheme="minorHAnsi"/>
          <w:lang w:eastAsia="zh-CN"/>
        </w:rPr>
      </w:pPr>
      <w:r>
        <w:rPr>
          <w:rFonts w:cstheme="minorHAnsi"/>
          <w:lang w:eastAsia="zh-CN"/>
        </w:rPr>
        <w:t>Timeouts and Fail Count: Ping a sensor at the interval when sensor fails to input this in one friendly word resetting or resubmitting a request. So, the system should remain in a responsive mode in case only one of such many sensors on the outskirts triggers likewise for a second.</w:t>
      </w:r>
    </w:p>
    <w:p w14:paraId="7AEC8087" w14:textId="77777777" w:rsidR="003F3C00" w:rsidRDefault="007F655D">
      <w:pPr>
        <w:jc w:val="both"/>
        <w:rPr>
          <w:rFonts w:cstheme="minorHAnsi"/>
          <w:lang w:eastAsia="zh-CN"/>
        </w:rPr>
      </w:pPr>
      <w:r>
        <w:rPr>
          <w:rFonts w:cstheme="minorHAnsi"/>
          <w:lang w:eastAsia="zh-CN"/>
        </w:rPr>
        <w:t>Sensor Calibration: Comes with the software calibration routines sensors can be expected to change or drift due to field environmental conditions over time. ESP32 can autocalibration sensors at specific threshold or on the fly via the cloud interface as well.</w:t>
      </w:r>
    </w:p>
    <w:p w14:paraId="0229BC80" w14:textId="77777777" w:rsidR="003F3C00" w:rsidRDefault="007F655D">
      <w:pPr>
        <w:jc w:val="both"/>
        <w:rPr>
          <w:rFonts w:cstheme="minorHAnsi"/>
          <w:lang w:eastAsia="zh-CN"/>
        </w:rPr>
      </w:pPr>
      <w:r>
        <w:rPr>
          <w:rFonts w:cstheme="minorHAnsi"/>
          <w:lang w:eastAsia="zh-CN"/>
        </w:rPr>
        <w:t>With Logging and Diagnostics: Real-time dynamic logging expands on system event — sensor alert, lighting condition, power consumption etc. Those leads to mistakes detection and ease the effort for troubleshooting any system.</w:t>
      </w:r>
    </w:p>
    <w:p w14:paraId="7A739FDC" w14:textId="77777777" w:rsidR="003F3C00" w:rsidRDefault="007F655D">
      <w:pPr>
        <w:pStyle w:val="Heading2"/>
        <w:jc w:val="both"/>
        <w:rPr>
          <w:rFonts w:cstheme="minorHAnsi"/>
          <w:szCs w:val="20"/>
          <w:lang w:eastAsia="zh-CN"/>
        </w:rPr>
      </w:pPr>
      <w:bookmarkStart w:id="58" w:name="_Toc185243962"/>
      <w:r>
        <w:rPr>
          <w:rFonts w:cstheme="minorHAnsi"/>
          <w:szCs w:val="20"/>
          <w:lang w:eastAsia="zh-CN"/>
        </w:rPr>
        <w:t>System Testing</w:t>
      </w:r>
      <w:bookmarkEnd w:id="58"/>
    </w:p>
    <w:p w14:paraId="674EDD89" w14:textId="0B627D47" w:rsidR="003F3C00" w:rsidRDefault="007F655D">
      <w:pPr>
        <w:jc w:val="both"/>
        <w:rPr>
          <w:rFonts w:cstheme="minorHAnsi"/>
          <w:lang w:eastAsia="zh-CN"/>
        </w:rPr>
      </w:pPr>
      <w:r>
        <w:rPr>
          <w:rFonts w:cstheme="minorHAnsi"/>
          <w:lang w:eastAsia="zh-CN"/>
        </w:rPr>
        <w:t>IoT smart lighting system implementation goes through a very significant part of system testing. There is the verification of hardware and software elements against performance, reliability, and functionality. It tests the developed integrated system in a closed-loop mode whose purpose is to properly drive the closed-loop control response for a range of environmental inputs and achieve energy performance targets</w:t>
      </w:r>
      <w:r w:rsidR="009470B0">
        <w:rPr>
          <w:rFonts w:cstheme="minorHAnsi"/>
          <w:lang w:eastAsia="zh-CN"/>
        </w:rPr>
        <w:t>. This</w:t>
      </w:r>
      <w:r>
        <w:rPr>
          <w:rFonts w:cstheme="minorHAnsi"/>
          <w:lang w:eastAsia="zh-CN"/>
        </w:rPr>
        <w:t xml:space="preserve"> is being tested revolving in terms of validation of individual sensors such as, system integration &amp; scenarios. </w:t>
      </w:r>
    </w:p>
    <w:p w14:paraId="500A16DE" w14:textId="77777777" w:rsidR="003F3C00" w:rsidRDefault="007F655D">
      <w:pPr>
        <w:pStyle w:val="Heading3"/>
        <w:jc w:val="both"/>
        <w:rPr>
          <w:rFonts w:cstheme="minorHAnsi"/>
          <w:szCs w:val="20"/>
          <w:lang w:eastAsia="zh-CN"/>
        </w:rPr>
      </w:pPr>
      <w:bookmarkStart w:id="59" w:name="_Toc185243963"/>
      <w:r>
        <w:rPr>
          <w:rFonts w:cstheme="minorHAnsi"/>
          <w:szCs w:val="20"/>
          <w:lang w:eastAsia="zh-CN"/>
        </w:rPr>
        <w:t>Individual Sensor Testing</w:t>
      </w:r>
      <w:bookmarkEnd w:id="59"/>
    </w:p>
    <w:p w14:paraId="56F7DDF6" w14:textId="77777777" w:rsidR="003F3C00" w:rsidRDefault="007F655D">
      <w:pPr>
        <w:jc w:val="both"/>
        <w:rPr>
          <w:rFonts w:cstheme="minorHAnsi"/>
          <w:lang w:eastAsia="zh-CN"/>
        </w:rPr>
      </w:pPr>
      <w:r>
        <w:rPr>
          <w:rFonts w:cstheme="minorHAnsi"/>
          <w:lang w:eastAsia="zh-CN"/>
        </w:rPr>
        <w:t>We tested individually, in isolation, each sensor to verify functionality and performance prior to integrating them into the system. The intention is to make sure that every sensor is providing true data under all circumstances and this data should be consistent.</w:t>
      </w:r>
    </w:p>
    <w:p w14:paraId="7E0B1076"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lastRenderedPageBreak/>
        <w:t>Ultrasonic Sensor Testing</w:t>
      </w:r>
    </w:p>
    <w:p w14:paraId="15D999D7" w14:textId="77777777" w:rsidR="003F3C00" w:rsidRDefault="007F655D">
      <w:pPr>
        <w:pStyle w:val="ListParagraph"/>
        <w:numPr>
          <w:ilvl w:val="0"/>
          <w:numId w:val="20"/>
        </w:numPr>
        <w:jc w:val="both"/>
        <w:rPr>
          <w:rFonts w:cstheme="minorHAnsi"/>
          <w:szCs w:val="20"/>
          <w:lang w:eastAsia="zh-CN"/>
        </w:rPr>
      </w:pPr>
      <w:r>
        <w:rPr>
          <w:rFonts w:cstheme="minorHAnsi"/>
          <w:szCs w:val="20"/>
          <w:lang w:eastAsia="zh-CN"/>
        </w:rPr>
        <w:t>Procedure:</w:t>
      </w:r>
    </w:p>
    <w:p w14:paraId="57EF8081"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Artificial obstacles were put in proximity to the sensor (like 10 cm, 50 cm, 1 m far away from object on axis sensor).</w:t>
      </w:r>
    </w:p>
    <w:p w14:paraId="1A21C5EF"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ESP32 programming of distance measuring and logging the readings.</w:t>
      </w:r>
    </w:p>
    <w:p w14:paraId="1CB318F9"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Testing was done to verify that the sensor has little interference from noise levels in different environments.</w:t>
      </w:r>
    </w:p>
    <w:p w14:paraId="161763FA" w14:textId="77777777" w:rsidR="003F3C00" w:rsidRDefault="007F655D">
      <w:pPr>
        <w:pStyle w:val="ListParagraph"/>
        <w:numPr>
          <w:ilvl w:val="0"/>
          <w:numId w:val="20"/>
        </w:numPr>
        <w:jc w:val="both"/>
        <w:rPr>
          <w:rFonts w:cstheme="minorHAnsi"/>
          <w:szCs w:val="20"/>
          <w:lang w:eastAsia="zh-CN"/>
        </w:rPr>
      </w:pPr>
      <w:r>
        <w:rPr>
          <w:rFonts w:cstheme="minorHAnsi"/>
          <w:szCs w:val="20"/>
          <w:lang w:eastAsia="zh-CN"/>
        </w:rPr>
        <w:t>Results:</w:t>
      </w:r>
    </w:p>
    <w:p w14:paraId="1A63280B" w14:textId="06B87402" w:rsidR="003F3C00" w:rsidRDefault="006226F5">
      <w:pPr>
        <w:pStyle w:val="ListParagraph"/>
        <w:numPr>
          <w:ilvl w:val="0"/>
          <w:numId w:val="0"/>
        </w:numPr>
        <w:ind w:left="2705"/>
        <w:jc w:val="both"/>
        <w:rPr>
          <w:rFonts w:cstheme="minorHAnsi"/>
          <w:szCs w:val="20"/>
          <w:lang w:eastAsia="zh-CN"/>
        </w:rPr>
      </w:pPr>
      <w:r>
        <w:rPr>
          <w:rFonts w:cstheme="minorHAnsi"/>
          <w:szCs w:val="20"/>
          <w:lang w:eastAsia="zh-CN"/>
        </w:rPr>
        <w:t>The sensor</w:t>
      </w:r>
      <w:r w:rsidR="007F655D">
        <w:rPr>
          <w:rFonts w:cstheme="minorHAnsi"/>
          <w:szCs w:val="20"/>
          <w:lang w:eastAsia="zh-CN"/>
        </w:rPr>
        <w:t xml:space="preserve"> compensated well for distances up to its maximum range of four </w:t>
      </w:r>
      <w:r>
        <w:rPr>
          <w:rFonts w:cstheme="minorHAnsi"/>
          <w:szCs w:val="20"/>
          <w:lang w:eastAsia="zh-CN"/>
        </w:rPr>
        <w:t>meters</w:t>
      </w:r>
      <w:r w:rsidR="007F655D">
        <w:rPr>
          <w:rFonts w:cstheme="minorHAnsi"/>
          <w:szCs w:val="20"/>
          <w:lang w:eastAsia="zh-CN"/>
        </w:rPr>
        <w:t>.</w:t>
      </w:r>
    </w:p>
    <w:p w14:paraId="6903E6A4"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Objects with non-uniform shapes surfaces (the ultrasound waves are travelled less) showed minor variations.</w:t>
      </w:r>
    </w:p>
    <w:p w14:paraId="76987455" w14:textId="77777777" w:rsidR="003F3C00" w:rsidRDefault="007F655D">
      <w:pPr>
        <w:pStyle w:val="ListParagraph"/>
        <w:numPr>
          <w:ilvl w:val="0"/>
          <w:numId w:val="20"/>
        </w:numPr>
        <w:jc w:val="both"/>
        <w:rPr>
          <w:rFonts w:cstheme="minorHAnsi"/>
          <w:szCs w:val="20"/>
          <w:lang w:eastAsia="zh-CN"/>
        </w:rPr>
      </w:pPr>
      <w:r>
        <w:rPr>
          <w:rFonts w:cstheme="minorHAnsi"/>
          <w:szCs w:val="20"/>
          <w:lang w:eastAsia="zh-CN"/>
        </w:rPr>
        <w:t>Observations:</w:t>
      </w:r>
    </w:p>
    <w:p w14:paraId="51B3C8F4"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Open spaces (no obstructions as much as possible using sensor in the middle)</w:t>
      </w:r>
    </w:p>
    <w:p w14:paraId="79311E04"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Which allowed calibration to obtain proper measurements, with the same results each time. </w:t>
      </w:r>
    </w:p>
    <w:p w14:paraId="7C22FB7B"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PIR Sensor Testing</w:t>
      </w:r>
    </w:p>
    <w:p w14:paraId="6516A587" w14:textId="77777777" w:rsidR="003F3C00" w:rsidRDefault="007F655D">
      <w:pPr>
        <w:pStyle w:val="ListParagraph"/>
        <w:numPr>
          <w:ilvl w:val="0"/>
          <w:numId w:val="21"/>
        </w:numPr>
        <w:jc w:val="both"/>
        <w:rPr>
          <w:rFonts w:cstheme="minorHAnsi"/>
          <w:szCs w:val="20"/>
          <w:lang w:eastAsia="zh-CN"/>
        </w:rPr>
      </w:pPr>
      <w:r>
        <w:rPr>
          <w:rFonts w:cstheme="minorHAnsi"/>
          <w:szCs w:val="20"/>
          <w:lang w:eastAsia="zh-CN"/>
        </w:rPr>
        <w:t>Procedure:</w:t>
      </w:r>
    </w:p>
    <w:p w14:paraId="30D91206" w14:textId="5AA6EEB2"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 xml:space="preserve">Test subjects </w:t>
      </w:r>
      <w:r w:rsidR="006226F5">
        <w:rPr>
          <w:rFonts w:cstheme="minorHAnsi"/>
          <w:szCs w:val="20"/>
          <w:lang w:eastAsia="zh-CN"/>
        </w:rPr>
        <w:t>were</w:t>
      </w:r>
      <w:r>
        <w:rPr>
          <w:rFonts w:cstheme="minorHAnsi"/>
          <w:szCs w:val="20"/>
          <w:lang w:eastAsia="zh-CN"/>
        </w:rPr>
        <w:t xml:space="preserve"> in detection range (at most 7m) of PIR sensor.</w:t>
      </w:r>
    </w:p>
    <w:p w14:paraId="12952BD3"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Motion events were captured by ESP32 and allowed us to get information like timestamp and signal duration.</w:t>
      </w:r>
    </w:p>
    <w:p w14:paraId="7FBF079A"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Reliability was improved with detection levels set at the correct sensitivity.</w:t>
      </w:r>
    </w:p>
    <w:p w14:paraId="61E85422" w14:textId="77777777" w:rsidR="003F3C00" w:rsidRDefault="007F655D">
      <w:pPr>
        <w:pStyle w:val="ListParagraph"/>
        <w:numPr>
          <w:ilvl w:val="0"/>
          <w:numId w:val="21"/>
        </w:numPr>
        <w:jc w:val="both"/>
        <w:rPr>
          <w:rFonts w:cstheme="minorHAnsi"/>
          <w:szCs w:val="20"/>
          <w:lang w:eastAsia="zh-CN"/>
        </w:rPr>
      </w:pPr>
      <w:r>
        <w:rPr>
          <w:rFonts w:cstheme="minorHAnsi"/>
          <w:szCs w:val="20"/>
          <w:lang w:eastAsia="zh-CN"/>
        </w:rPr>
        <w:t>Results:</w:t>
      </w:r>
    </w:p>
    <w:p w14:paraId="28F075D1"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Most motion motions were picked up by the sensor consistently.</w:t>
      </w:r>
    </w:p>
    <w:p w14:paraId="0B264723" w14:textId="77777777" w:rsidR="003F3C00" w:rsidRDefault="007F655D">
      <w:pPr>
        <w:pStyle w:val="ListParagraph"/>
        <w:numPr>
          <w:ilvl w:val="0"/>
          <w:numId w:val="21"/>
        </w:numPr>
        <w:jc w:val="both"/>
        <w:rPr>
          <w:rFonts w:cstheme="minorHAnsi"/>
          <w:szCs w:val="20"/>
          <w:lang w:eastAsia="zh-CN"/>
        </w:rPr>
      </w:pPr>
      <w:r>
        <w:rPr>
          <w:rFonts w:cstheme="minorHAnsi"/>
          <w:szCs w:val="20"/>
          <w:lang w:eastAsia="zh-CN"/>
        </w:rPr>
        <w:t>Observations:</w:t>
      </w:r>
    </w:p>
    <w:p w14:paraId="3716EDB5" w14:textId="5DD4AE6D"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 xml:space="preserve">Mounting height and angle had a significant impact on performance. </w:t>
      </w:r>
      <w:r w:rsidR="00333FB3">
        <w:rPr>
          <w:rFonts w:cstheme="minorHAnsi"/>
          <w:szCs w:val="20"/>
          <w:lang w:eastAsia="zh-CN"/>
        </w:rPr>
        <w:t>The motion</w:t>
      </w:r>
      <w:r>
        <w:rPr>
          <w:rFonts w:cstheme="minorHAnsi"/>
          <w:szCs w:val="20"/>
          <w:lang w:eastAsia="zh-CN"/>
        </w:rPr>
        <w:t xml:space="preserve"> sensor responded instantly with a small lag in motion detection.</w:t>
      </w:r>
    </w:p>
    <w:p w14:paraId="05AA0C27"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Laser Sensor Testing</w:t>
      </w:r>
    </w:p>
    <w:p w14:paraId="17318C64" w14:textId="77777777" w:rsidR="003F3C00" w:rsidRDefault="007F655D">
      <w:pPr>
        <w:pStyle w:val="ListParagraph"/>
        <w:numPr>
          <w:ilvl w:val="0"/>
          <w:numId w:val="22"/>
        </w:numPr>
        <w:jc w:val="both"/>
        <w:rPr>
          <w:rFonts w:cstheme="minorHAnsi"/>
          <w:szCs w:val="20"/>
          <w:lang w:eastAsia="zh-CN"/>
        </w:rPr>
      </w:pPr>
      <w:r>
        <w:rPr>
          <w:rFonts w:cstheme="minorHAnsi"/>
          <w:szCs w:val="20"/>
          <w:lang w:eastAsia="zh-CN"/>
        </w:rPr>
        <w:t>Procedure:</w:t>
      </w:r>
    </w:p>
    <w:p w14:paraId="52A04B0F"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The ESP32 stored distance on each detected object.</w:t>
      </w:r>
    </w:p>
    <w:p w14:paraId="2D538368" w14:textId="77777777" w:rsidR="003F3C00" w:rsidRDefault="007F655D">
      <w:pPr>
        <w:pStyle w:val="ListParagraph"/>
        <w:numPr>
          <w:ilvl w:val="0"/>
          <w:numId w:val="22"/>
        </w:numPr>
        <w:jc w:val="both"/>
        <w:rPr>
          <w:rFonts w:cstheme="minorHAnsi"/>
          <w:szCs w:val="20"/>
          <w:lang w:eastAsia="zh-CN"/>
        </w:rPr>
      </w:pPr>
      <w:r>
        <w:rPr>
          <w:rFonts w:cstheme="minorHAnsi"/>
          <w:szCs w:val="20"/>
          <w:lang w:eastAsia="zh-CN"/>
        </w:rPr>
        <w:t>Results:</w:t>
      </w:r>
    </w:p>
    <w:p w14:paraId="77E4F802"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Performance was moderately penalized by non-reflective surfaces but still quite accurate within user acceptance levels.</w:t>
      </w:r>
    </w:p>
    <w:p w14:paraId="1A887A1D" w14:textId="77777777" w:rsidR="003F3C00" w:rsidRDefault="007F655D">
      <w:pPr>
        <w:pStyle w:val="ListParagraph"/>
        <w:numPr>
          <w:ilvl w:val="0"/>
          <w:numId w:val="22"/>
        </w:numPr>
        <w:jc w:val="both"/>
        <w:rPr>
          <w:rFonts w:cstheme="minorHAnsi"/>
          <w:szCs w:val="20"/>
          <w:lang w:eastAsia="zh-CN"/>
        </w:rPr>
      </w:pPr>
      <w:r>
        <w:rPr>
          <w:rFonts w:cstheme="minorHAnsi"/>
          <w:szCs w:val="20"/>
          <w:lang w:eastAsia="zh-CN"/>
        </w:rPr>
        <w:t>Observations:</w:t>
      </w:r>
    </w:p>
    <w:p w14:paraId="00C15D0A"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This sensor must be finely tuned for optimal use.</w:t>
      </w:r>
    </w:p>
    <w:p w14:paraId="151B0C72"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Successful in scenarios where exactitude is required, e.g. object detection in parking spaces or at intersections.</w:t>
      </w:r>
    </w:p>
    <w:p w14:paraId="49B933A7"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Radar Sensor Testing</w:t>
      </w:r>
    </w:p>
    <w:p w14:paraId="40739089" w14:textId="77777777" w:rsidR="003F3C00" w:rsidRDefault="007F655D">
      <w:pPr>
        <w:pStyle w:val="ListParagraph"/>
        <w:numPr>
          <w:ilvl w:val="0"/>
          <w:numId w:val="23"/>
        </w:numPr>
        <w:jc w:val="both"/>
        <w:rPr>
          <w:rFonts w:cstheme="minorHAnsi"/>
          <w:szCs w:val="20"/>
          <w:lang w:eastAsia="zh-CN"/>
        </w:rPr>
      </w:pPr>
      <w:r>
        <w:rPr>
          <w:rFonts w:cstheme="minorHAnsi"/>
          <w:szCs w:val="20"/>
          <w:lang w:eastAsia="zh-CN"/>
        </w:rPr>
        <w:t>Procedure:</w:t>
      </w:r>
    </w:p>
    <w:p w14:paraId="6EEB3AE5"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The ESP32 saved data on and distance of each detected thing.</w:t>
      </w:r>
    </w:p>
    <w:p w14:paraId="32B6FB46" w14:textId="77777777" w:rsidR="003F3C00" w:rsidRDefault="007F655D">
      <w:pPr>
        <w:pStyle w:val="ListParagraph"/>
        <w:numPr>
          <w:ilvl w:val="0"/>
          <w:numId w:val="23"/>
        </w:numPr>
        <w:jc w:val="both"/>
        <w:rPr>
          <w:rFonts w:cstheme="minorHAnsi"/>
          <w:szCs w:val="20"/>
          <w:lang w:eastAsia="zh-CN"/>
        </w:rPr>
      </w:pPr>
      <w:r>
        <w:rPr>
          <w:rFonts w:cstheme="minorHAnsi"/>
          <w:szCs w:val="20"/>
          <w:lang w:eastAsia="zh-CN"/>
        </w:rPr>
        <w:t>Results:</w:t>
      </w:r>
    </w:p>
    <w:p w14:paraId="30D27D81"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The radar sensor reliably picked objects and measured their analog readings.</w:t>
      </w:r>
    </w:p>
    <w:p w14:paraId="282E1B3A" w14:textId="77777777" w:rsidR="003F3C00" w:rsidRDefault="007F655D">
      <w:pPr>
        <w:pStyle w:val="ListParagraph"/>
        <w:numPr>
          <w:ilvl w:val="0"/>
          <w:numId w:val="23"/>
        </w:numPr>
        <w:jc w:val="both"/>
        <w:rPr>
          <w:rFonts w:cstheme="minorHAnsi"/>
          <w:szCs w:val="20"/>
          <w:lang w:eastAsia="zh-CN"/>
        </w:rPr>
      </w:pPr>
      <w:r>
        <w:rPr>
          <w:rFonts w:cstheme="minorHAnsi"/>
          <w:szCs w:val="20"/>
          <w:lang w:eastAsia="zh-CN"/>
        </w:rPr>
        <w:t>Observations:</w:t>
      </w:r>
    </w:p>
    <w:p w14:paraId="0BD741DC" w14:textId="77777777"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As the sensor was massively effective in fast-moving vehicles detection.</w:t>
      </w:r>
    </w:p>
    <w:p w14:paraId="5C065AD4" w14:textId="50CD35B0" w:rsidR="003F3C00" w:rsidRDefault="007F655D">
      <w:pPr>
        <w:pStyle w:val="ListParagraph"/>
        <w:numPr>
          <w:ilvl w:val="0"/>
          <w:numId w:val="0"/>
        </w:numPr>
        <w:ind w:left="2705"/>
        <w:jc w:val="both"/>
        <w:rPr>
          <w:rFonts w:cstheme="minorHAnsi"/>
          <w:szCs w:val="20"/>
          <w:lang w:eastAsia="zh-CN"/>
        </w:rPr>
      </w:pPr>
      <w:r>
        <w:rPr>
          <w:rFonts w:cstheme="minorHAnsi"/>
          <w:szCs w:val="20"/>
          <w:lang w:eastAsia="zh-CN"/>
        </w:rPr>
        <w:t xml:space="preserve">It worked </w:t>
      </w:r>
      <w:r w:rsidR="00333FB3">
        <w:rPr>
          <w:rFonts w:cstheme="minorHAnsi"/>
          <w:szCs w:val="20"/>
          <w:lang w:eastAsia="zh-CN"/>
        </w:rPr>
        <w:t>best</w:t>
      </w:r>
      <w:r>
        <w:rPr>
          <w:rFonts w:cstheme="minorHAnsi"/>
          <w:szCs w:val="20"/>
          <w:lang w:eastAsia="zh-CN"/>
        </w:rPr>
        <w:t xml:space="preserve"> in clear line-of-sight environments. </w:t>
      </w:r>
    </w:p>
    <w:p w14:paraId="4EF38DA0" w14:textId="77777777" w:rsidR="003F3C00" w:rsidRDefault="007F655D">
      <w:pPr>
        <w:pStyle w:val="Heading3"/>
        <w:jc w:val="both"/>
        <w:rPr>
          <w:rFonts w:cstheme="minorHAnsi"/>
          <w:szCs w:val="20"/>
          <w:lang w:eastAsia="zh-CN"/>
        </w:rPr>
      </w:pPr>
      <w:bookmarkStart w:id="60" w:name="_Toc185243964"/>
      <w:r>
        <w:rPr>
          <w:rFonts w:cstheme="minorHAnsi"/>
          <w:szCs w:val="20"/>
          <w:lang w:eastAsia="zh-CN"/>
        </w:rPr>
        <w:lastRenderedPageBreak/>
        <w:t>Integrated System Testing</w:t>
      </w:r>
      <w:bookmarkEnd w:id="60"/>
    </w:p>
    <w:p w14:paraId="6FD4CE69" w14:textId="77777777" w:rsidR="003F3C00" w:rsidRDefault="007F655D">
      <w:pPr>
        <w:jc w:val="both"/>
        <w:rPr>
          <w:rFonts w:cstheme="minorHAnsi"/>
          <w:lang w:eastAsia="zh-CN"/>
        </w:rPr>
      </w:pPr>
      <w:r>
        <w:rPr>
          <w:rFonts w:cstheme="minorHAnsi"/>
          <w:lang w:eastAsia="zh-CN"/>
        </w:rPr>
        <w:t>Post verification of individual sensors, the final block was to validate the combined system with all components working under control of ESP32 microcontroller.</w:t>
      </w:r>
    </w:p>
    <w:p w14:paraId="334BF229" w14:textId="3CD6D9C0" w:rsidR="003F3C00" w:rsidRDefault="007F655D">
      <w:pPr>
        <w:jc w:val="both"/>
        <w:rPr>
          <w:rFonts w:cstheme="minorHAnsi"/>
          <w:lang w:eastAsia="zh-CN"/>
        </w:rPr>
      </w:pPr>
      <w:r>
        <w:rPr>
          <w:rFonts w:cstheme="minorHAnsi"/>
          <w:lang w:eastAsia="zh-CN"/>
        </w:rPr>
        <w:t xml:space="preserve">System Synchronization Testing: Confirm that the ESP32 has simultaneous sensor input with no delay or conflict between actions. The ESP32 related to all sensors and ran in a controlled environment. Scenarios were set up to detect motion, proximity triggers and speed. The data from all </w:t>
      </w:r>
      <w:r w:rsidR="00333FB3">
        <w:rPr>
          <w:rFonts w:cstheme="minorHAnsi"/>
          <w:lang w:eastAsia="zh-CN"/>
        </w:rPr>
        <w:t>sensors</w:t>
      </w:r>
      <w:r>
        <w:rPr>
          <w:rFonts w:cstheme="minorHAnsi"/>
          <w:lang w:eastAsia="zh-CN"/>
        </w:rPr>
        <w:t xml:space="preserve"> </w:t>
      </w:r>
      <w:r w:rsidR="00333FB3">
        <w:rPr>
          <w:rFonts w:cstheme="minorHAnsi"/>
          <w:lang w:eastAsia="zh-CN"/>
        </w:rPr>
        <w:t>is</w:t>
      </w:r>
      <w:r>
        <w:rPr>
          <w:rFonts w:cstheme="minorHAnsi"/>
          <w:lang w:eastAsia="zh-CN"/>
        </w:rPr>
        <w:t xml:space="preserve"> successfully synchronized.</w:t>
      </w:r>
    </w:p>
    <w:p w14:paraId="7343E015" w14:textId="77777777" w:rsidR="003F3C00" w:rsidRDefault="007F655D">
      <w:pPr>
        <w:pStyle w:val="Heading3"/>
        <w:jc w:val="both"/>
        <w:rPr>
          <w:rFonts w:cstheme="minorHAnsi"/>
          <w:szCs w:val="20"/>
          <w:lang w:eastAsia="zh-CN"/>
        </w:rPr>
      </w:pPr>
      <w:bookmarkStart w:id="61" w:name="_Toc185243965"/>
      <w:r>
        <w:rPr>
          <w:rFonts w:cstheme="minorHAnsi"/>
          <w:szCs w:val="20"/>
          <w:lang w:eastAsia="zh-CN"/>
        </w:rPr>
        <w:t>Real-World Scenario Simulations</w:t>
      </w:r>
      <w:bookmarkEnd w:id="61"/>
    </w:p>
    <w:p w14:paraId="74B583CF" w14:textId="3DA7A62C" w:rsidR="003F3C00" w:rsidRDefault="007F655D">
      <w:pPr>
        <w:jc w:val="both"/>
        <w:rPr>
          <w:rFonts w:cstheme="minorHAnsi"/>
          <w:lang w:eastAsia="zh-CN"/>
        </w:rPr>
      </w:pPr>
      <w:r>
        <w:rPr>
          <w:rFonts w:cstheme="minorHAnsi"/>
          <w:lang w:eastAsia="zh-CN"/>
        </w:rPr>
        <w:t xml:space="preserve">The last phase of system testing was to test </w:t>
      </w:r>
      <w:r w:rsidR="00333FB3">
        <w:rPr>
          <w:rFonts w:cstheme="minorHAnsi"/>
          <w:lang w:eastAsia="zh-CN"/>
        </w:rPr>
        <w:t>the effects of</w:t>
      </w:r>
      <w:r>
        <w:rPr>
          <w:rFonts w:cstheme="minorHAnsi"/>
          <w:lang w:eastAsia="zh-CN"/>
        </w:rPr>
        <w:t xml:space="preserve"> real-world conditions to see how the system behaves in a live application.</w:t>
      </w:r>
    </w:p>
    <w:p w14:paraId="2A7D8BEA" w14:textId="77777777" w:rsidR="003F3C00" w:rsidRDefault="007F655D">
      <w:pPr>
        <w:jc w:val="both"/>
        <w:rPr>
          <w:rFonts w:cstheme="minorHAnsi"/>
          <w:lang w:eastAsia="zh-CN"/>
        </w:rPr>
      </w:pPr>
      <w:r>
        <w:rPr>
          <w:rFonts w:cstheme="minorHAnsi"/>
          <w:lang w:eastAsia="zh-CN"/>
        </w:rPr>
        <w:t>Traffic Simulation: Test the system in peak use cases such as traffic scenarios or high pedestrian areas. The flow simulated traffic included cars, motorcycles and pedestrians going at different speeds. System response time and precision of the streetlamp brightness control are being tracked.</w:t>
      </w:r>
    </w:p>
    <w:p w14:paraId="16D52F09" w14:textId="33C891E6" w:rsidR="003F3C00" w:rsidRDefault="007F655D">
      <w:pPr>
        <w:jc w:val="both"/>
        <w:rPr>
          <w:rFonts w:cstheme="minorHAnsi"/>
          <w:lang w:eastAsia="zh-CN"/>
        </w:rPr>
      </w:pPr>
      <w:r>
        <w:rPr>
          <w:rFonts w:cstheme="minorHAnsi"/>
          <w:lang w:eastAsia="zh-CN"/>
        </w:rPr>
        <w:t xml:space="preserve">Challenges and Resolutions: A few challenges arose at the testing stage, and they are listed below resolved. Overlapping Sensor Operation: Simultaneous operation of multiple sensors would create data collisions occasionally. This problem was resolved by using prioritization algorithms for ESP32 firmware. Sensitivity to noise or weather conditions of sensors like ultrasonic </w:t>
      </w:r>
      <w:r w:rsidR="00A21ECE">
        <w:rPr>
          <w:rFonts w:cstheme="minorHAnsi"/>
          <w:lang w:eastAsia="zh-CN"/>
        </w:rPr>
        <w:t>appear</w:t>
      </w:r>
      <w:r>
        <w:rPr>
          <w:rFonts w:cstheme="minorHAnsi"/>
          <w:lang w:eastAsia="zh-CN"/>
        </w:rPr>
        <w:t xml:space="preserve"> and suggesting a protective casing as </w:t>
      </w:r>
      <w:r w:rsidR="0059048C">
        <w:rPr>
          <w:rFonts w:cstheme="minorHAnsi"/>
          <w:lang w:eastAsia="zh-CN"/>
        </w:rPr>
        <w:t>well as</w:t>
      </w:r>
      <w:r>
        <w:rPr>
          <w:rFonts w:cstheme="minorHAnsi"/>
          <w:lang w:eastAsia="zh-CN"/>
        </w:rPr>
        <w:t xml:space="preserve"> re-calibration for better performance.</w:t>
      </w:r>
    </w:p>
    <w:p w14:paraId="58AAAB58" w14:textId="77777777" w:rsidR="003F3C00" w:rsidRDefault="007F655D">
      <w:pPr>
        <w:jc w:val="both"/>
        <w:rPr>
          <w:rFonts w:cstheme="minorHAnsi"/>
          <w:lang w:eastAsia="zh-CN"/>
        </w:rPr>
      </w:pPr>
      <w:r>
        <w:rPr>
          <w:rFonts w:cstheme="minorHAnsi"/>
          <w:lang w:eastAsia="zh-CN"/>
        </w:rPr>
        <w:t>System testing phase has ensured that the IoT based smart lighting system functioned properly and reliably under different scenarios. From single sensor validation to validating the integrated system and simulating real-world conditions this phase established that the system could deliver dynamic lighting changes while being energy efficient. The outcome of these tests showed the system already ready for deployment in urban use, making sure it fulfills safety and sustainability requirements as well. </w:t>
      </w:r>
    </w:p>
    <w:p w14:paraId="2F84AF73" w14:textId="77777777" w:rsidR="003F3C00" w:rsidRDefault="007F655D">
      <w:pPr>
        <w:pStyle w:val="Heading2"/>
        <w:jc w:val="both"/>
        <w:rPr>
          <w:rFonts w:cstheme="minorHAnsi"/>
          <w:szCs w:val="20"/>
          <w:lang w:eastAsia="zh-CN"/>
        </w:rPr>
      </w:pPr>
      <w:bookmarkStart w:id="62" w:name="_Toc185243966"/>
      <w:r>
        <w:rPr>
          <w:rFonts w:cstheme="minorHAnsi"/>
          <w:szCs w:val="20"/>
          <w:lang w:eastAsia="zh-CN"/>
        </w:rPr>
        <w:t>Calibration and Troubleshooting</w:t>
      </w:r>
      <w:bookmarkEnd w:id="62"/>
    </w:p>
    <w:p w14:paraId="6750A7C8" w14:textId="77777777" w:rsidR="003F3C00" w:rsidRDefault="007F655D">
      <w:pPr>
        <w:jc w:val="both"/>
        <w:rPr>
          <w:rFonts w:cstheme="minorHAnsi"/>
          <w:lang w:eastAsia="zh-CN"/>
        </w:rPr>
      </w:pPr>
      <w:r>
        <w:rPr>
          <w:rFonts w:cstheme="minorHAnsi"/>
          <w:lang w:eastAsia="zh-CN"/>
        </w:rPr>
        <w:t>IoT Based Smart Lighting Real World Conditions calibration and troubleshooting phase is one of the key phases as this stage is required for reactivity as well as reliability of the system in real time conditions. As the name says, calibration is to fine-tune sensor and your system settings to adhere to operational requirements while troubleshooting will solve the problem you find during testing and integration phases. In total, these run to keep the sensors performing optimally and will keep your system running efficiently in normal conditions for the long haul.</w:t>
      </w:r>
    </w:p>
    <w:p w14:paraId="1C4193FA" w14:textId="77777777" w:rsidR="003F3C00" w:rsidRDefault="007F655D">
      <w:pPr>
        <w:jc w:val="both"/>
        <w:rPr>
          <w:rFonts w:cstheme="minorHAnsi"/>
          <w:lang w:eastAsia="zh-CN"/>
        </w:rPr>
      </w:pPr>
      <w:r>
        <w:rPr>
          <w:rFonts w:cstheme="minorHAnsi"/>
          <w:lang w:eastAsia="zh-CN"/>
        </w:rPr>
        <w:t>Calibration</w:t>
      </w:r>
    </w:p>
    <w:p w14:paraId="362BEFCA" w14:textId="77777777" w:rsidR="003F3C00" w:rsidRDefault="007F655D">
      <w:pPr>
        <w:jc w:val="both"/>
        <w:rPr>
          <w:rFonts w:cstheme="minorHAnsi"/>
          <w:lang w:eastAsia="zh-CN"/>
        </w:rPr>
      </w:pPr>
      <w:r>
        <w:rPr>
          <w:rFonts w:cstheme="minorHAnsi"/>
          <w:lang w:eastAsia="zh-CN"/>
        </w:rPr>
        <w:t>Tuning the sensors and system settings so that the sensors are precise and consistent in what they measure. Each sensor was calibrated to reproduce what we considered was optimal performance for smart lighting applications within this specific demand.</w:t>
      </w:r>
    </w:p>
    <w:p w14:paraId="014ECF84"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Ultrasonic Sensor Calibration: An ultrasonic sensor measures the distance to objects by emitting sound pulses and measuring the time for their reflection.</w:t>
      </w:r>
    </w:p>
    <w:p w14:paraId="6DE84EC1" w14:textId="4E18C17C" w:rsidR="003F3C00" w:rsidRDefault="007F655D">
      <w:pPr>
        <w:pStyle w:val="ListParagraph"/>
        <w:numPr>
          <w:ilvl w:val="0"/>
          <w:numId w:val="24"/>
        </w:numPr>
        <w:jc w:val="both"/>
        <w:rPr>
          <w:rFonts w:cstheme="minorHAnsi"/>
          <w:szCs w:val="20"/>
          <w:lang w:eastAsia="zh-CN"/>
        </w:rPr>
      </w:pPr>
      <w:r>
        <w:rPr>
          <w:rFonts w:cstheme="minorHAnsi"/>
          <w:szCs w:val="20"/>
          <w:lang w:eastAsia="zh-CN"/>
        </w:rPr>
        <w:lastRenderedPageBreak/>
        <w:t xml:space="preserve">Procedure: </w:t>
      </w:r>
      <w:r>
        <w:rPr>
          <w:rFonts w:cstheme="minorHAnsi"/>
          <w:lang w:eastAsia="zh-CN"/>
        </w:rPr>
        <w:t xml:space="preserve">Placement of known objects (e.g., 10 cm, 100 cm and 400 cm) </w:t>
      </w:r>
      <w:r w:rsidR="00A21ECE">
        <w:rPr>
          <w:rFonts w:cstheme="minorHAnsi"/>
          <w:lang w:eastAsia="zh-CN"/>
        </w:rPr>
        <w:t>besides</w:t>
      </w:r>
      <w:r>
        <w:rPr>
          <w:rFonts w:cstheme="minorHAnsi"/>
          <w:lang w:eastAsia="zh-CN"/>
        </w:rPr>
        <w:t xml:space="preserve"> the sensor readings compared against those actual distances.</w:t>
      </w:r>
    </w:p>
    <w:p w14:paraId="01FAADEA" w14:textId="1C1A30B0" w:rsidR="003F3C00" w:rsidRDefault="007F655D">
      <w:pPr>
        <w:pStyle w:val="ListParagraph"/>
        <w:numPr>
          <w:ilvl w:val="0"/>
          <w:numId w:val="24"/>
        </w:numPr>
        <w:jc w:val="both"/>
        <w:rPr>
          <w:rFonts w:cstheme="minorHAnsi"/>
          <w:szCs w:val="20"/>
          <w:lang w:eastAsia="zh-CN"/>
        </w:rPr>
      </w:pPr>
      <w:r>
        <w:rPr>
          <w:rFonts w:cstheme="minorHAnsi"/>
          <w:szCs w:val="20"/>
          <w:lang w:eastAsia="zh-CN"/>
        </w:rPr>
        <w:t xml:space="preserve">Outcome: </w:t>
      </w:r>
      <w:r>
        <w:rPr>
          <w:rFonts w:cstheme="minorHAnsi"/>
          <w:lang w:eastAsia="zh-CN"/>
        </w:rPr>
        <w:t xml:space="preserve">Employed shielding to protect against external </w:t>
      </w:r>
      <w:r w:rsidR="001A0ACF">
        <w:rPr>
          <w:rFonts w:cstheme="minorHAnsi"/>
          <w:lang w:eastAsia="zh-CN"/>
        </w:rPr>
        <w:t>environmental</w:t>
      </w:r>
      <w:r>
        <w:rPr>
          <w:rFonts w:cstheme="minorHAnsi"/>
          <w:lang w:eastAsia="zh-CN"/>
        </w:rPr>
        <w:t xml:space="preserve"> ingress</w:t>
      </w:r>
    </w:p>
    <w:p w14:paraId="1470039F"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Calibration of a PIR Sensor: PIR sensor is motion sensor and detects the movement by comparing the Infrared radiation.</w:t>
      </w:r>
    </w:p>
    <w:p w14:paraId="45CF71DA" w14:textId="77777777" w:rsidR="003F3C00" w:rsidRDefault="007F655D">
      <w:pPr>
        <w:pStyle w:val="ListParagraph"/>
        <w:numPr>
          <w:ilvl w:val="0"/>
          <w:numId w:val="25"/>
        </w:numPr>
        <w:ind w:left="2694"/>
        <w:jc w:val="both"/>
        <w:rPr>
          <w:rFonts w:cstheme="minorHAnsi"/>
          <w:szCs w:val="20"/>
          <w:lang w:eastAsia="zh-CN"/>
        </w:rPr>
      </w:pPr>
      <w:r>
        <w:rPr>
          <w:rFonts w:cstheme="minorHAnsi"/>
          <w:szCs w:val="20"/>
          <w:lang w:eastAsia="zh-CN"/>
        </w:rPr>
        <w:t xml:space="preserve">Procedure: </w:t>
      </w:r>
      <w:r>
        <w:rPr>
          <w:rFonts w:cstheme="minorHAnsi"/>
          <w:lang w:eastAsia="zh-CN"/>
        </w:rPr>
        <w:t>The detection range was fine-tuned to 2 m (5 m and 7 m testing subjects moved). The devices ran tests under environmental conditions.</w:t>
      </w:r>
    </w:p>
    <w:p w14:paraId="7A1BB933" w14:textId="77777777" w:rsidR="003F3C00" w:rsidRDefault="007F655D">
      <w:pPr>
        <w:pStyle w:val="ListParagraph"/>
        <w:numPr>
          <w:ilvl w:val="0"/>
          <w:numId w:val="25"/>
        </w:numPr>
        <w:ind w:left="2694"/>
        <w:jc w:val="both"/>
        <w:rPr>
          <w:rFonts w:cstheme="minorHAnsi"/>
          <w:szCs w:val="20"/>
          <w:lang w:eastAsia="zh-CN"/>
        </w:rPr>
      </w:pPr>
      <w:r>
        <w:rPr>
          <w:rFonts w:cstheme="minorHAnsi"/>
          <w:szCs w:val="20"/>
          <w:lang w:eastAsia="zh-CN"/>
        </w:rPr>
        <w:t xml:space="preserve">Outcome: </w:t>
      </w:r>
      <w:r>
        <w:rPr>
          <w:rFonts w:cstheme="minorHAnsi"/>
          <w:lang w:eastAsia="zh-CN"/>
        </w:rPr>
        <w:t>False positive was substantially reduced with sensitivity and mounting angle optimization.</w:t>
      </w:r>
    </w:p>
    <w:p w14:paraId="358C1DF1"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Calibration for Laser Sensor: Readings were measured by laser sensor</w:t>
      </w:r>
    </w:p>
    <w:p w14:paraId="6EA99829" w14:textId="77777777" w:rsidR="003F3C00" w:rsidRDefault="007F655D">
      <w:pPr>
        <w:pStyle w:val="ListParagraph"/>
        <w:numPr>
          <w:ilvl w:val="0"/>
          <w:numId w:val="26"/>
        </w:numPr>
        <w:ind w:left="2552" w:hanging="284"/>
        <w:jc w:val="both"/>
        <w:rPr>
          <w:rFonts w:cstheme="minorHAnsi"/>
          <w:szCs w:val="20"/>
          <w:lang w:eastAsia="zh-CN"/>
        </w:rPr>
      </w:pPr>
      <w:r>
        <w:rPr>
          <w:rFonts w:cstheme="minorHAnsi"/>
          <w:szCs w:val="20"/>
          <w:lang w:eastAsia="zh-CN"/>
        </w:rPr>
        <w:t xml:space="preserve">Procedure: </w:t>
      </w:r>
      <w:r>
        <w:rPr>
          <w:rFonts w:cstheme="minorHAnsi"/>
          <w:lang w:eastAsia="zh-CN"/>
        </w:rPr>
        <w:t>Sample rate tuning for precise response of firmware at its most essential level</w:t>
      </w:r>
    </w:p>
    <w:p w14:paraId="1AFB2D94" w14:textId="77777777" w:rsidR="003F3C00" w:rsidRDefault="007F655D">
      <w:pPr>
        <w:pStyle w:val="ListParagraph"/>
        <w:numPr>
          <w:ilvl w:val="0"/>
          <w:numId w:val="26"/>
        </w:numPr>
        <w:ind w:left="2552" w:hanging="284"/>
        <w:jc w:val="both"/>
        <w:rPr>
          <w:rFonts w:cstheme="minorHAnsi"/>
          <w:szCs w:val="20"/>
          <w:lang w:eastAsia="zh-CN"/>
        </w:rPr>
      </w:pPr>
      <w:r>
        <w:rPr>
          <w:rFonts w:cstheme="minorHAnsi"/>
          <w:szCs w:val="20"/>
          <w:lang w:eastAsia="zh-CN"/>
        </w:rPr>
        <w:t xml:space="preserve">Outcome: </w:t>
      </w:r>
      <w:r>
        <w:rPr>
          <w:rFonts w:cstheme="minorHAnsi"/>
          <w:lang w:eastAsia="zh-CN"/>
        </w:rPr>
        <w:t xml:space="preserve">Successful readings </w:t>
      </w:r>
    </w:p>
    <w:p w14:paraId="5AED943F"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Calibration for Radar sensor</w:t>
      </w:r>
    </w:p>
    <w:p w14:paraId="04D69E33" w14:textId="77777777" w:rsidR="003F3C00" w:rsidRDefault="007F655D">
      <w:pPr>
        <w:pStyle w:val="ListParagraph"/>
        <w:numPr>
          <w:ilvl w:val="0"/>
          <w:numId w:val="27"/>
        </w:numPr>
        <w:ind w:left="2552"/>
        <w:jc w:val="both"/>
        <w:rPr>
          <w:rFonts w:cstheme="minorHAnsi"/>
          <w:szCs w:val="20"/>
          <w:lang w:eastAsia="zh-CN"/>
        </w:rPr>
      </w:pPr>
      <w:r>
        <w:rPr>
          <w:rFonts w:cstheme="minorHAnsi"/>
          <w:szCs w:val="20"/>
          <w:lang w:eastAsia="zh-CN"/>
        </w:rPr>
        <w:t xml:space="preserve">Procedure: </w:t>
      </w:r>
      <w:r>
        <w:rPr>
          <w:rFonts w:cstheme="minorHAnsi"/>
          <w:lang w:eastAsia="zh-CN"/>
        </w:rPr>
        <w:t>Tested and achieved digital and analog readings</w:t>
      </w:r>
    </w:p>
    <w:p w14:paraId="5A82B772" w14:textId="77777777" w:rsidR="003F3C00" w:rsidRDefault="007F655D">
      <w:pPr>
        <w:pStyle w:val="ListParagraph"/>
        <w:numPr>
          <w:ilvl w:val="0"/>
          <w:numId w:val="27"/>
        </w:numPr>
        <w:ind w:left="2552"/>
        <w:jc w:val="both"/>
        <w:rPr>
          <w:rFonts w:cstheme="minorHAnsi"/>
          <w:szCs w:val="20"/>
          <w:lang w:eastAsia="zh-CN"/>
        </w:rPr>
      </w:pPr>
      <w:r>
        <w:rPr>
          <w:rFonts w:cstheme="minorHAnsi"/>
          <w:szCs w:val="20"/>
          <w:lang w:eastAsia="zh-CN"/>
        </w:rPr>
        <w:t xml:space="preserve">Outcome: </w:t>
      </w:r>
      <w:r>
        <w:rPr>
          <w:rFonts w:cstheme="minorHAnsi"/>
          <w:lang w:eastAsia="zh-CN"/>
        </w:rPr>
        <w:t xml:space="preserve">Good detections of object </w:t>
      </w:r>
    </w:p>
    <w:p w14:paraId="04940A1A"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Challenges in the operations</w:t>
      </w:r>
    </w:p>
    <w:p w14:paraId="42EC044F"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Issues said to have been identified from calibration and testing that were addressed during this phase to account for system resilience and reliability in different environments.</w:t>
      </w:r>
    </w:p>
    <w:p w14:paraId="6067B258" w14:textId="77777777" w:rsidR="003F3C00" w:rsidRDefault="007F655D">
      <w:pPr>
        <w:pStyle w:val="ListParagraph"/>
        <w:numPr>
          <w:ilvl w:val="0"/>
          <w:numId w:val="0"/>
        </w:numPr>
        <w:ind w:left="2024"/>
        <w:jc w:val="both"/>
        <w:rPr>
          <w:rFonts w:cstheme="minorHAnsi"/>
          <w:szCs w:val="20"/>
          <w:lang w:eastAsia="zh-CN"/>
        </w:rPr>
      </w:pPr>
      <w:r>
        <w:rPr>
          <w:rFonts w:cstheme="minorHAnsi"/>
          <w:szCs w:val="20"/>
          <w:lang w:eastAsia="zh-CN"/>
        </w:rPr>
        <w:t xml:space="preserve">Ultrasonic sensor readings became corrupted by ambient noise and artifacts of its echoes. </w:t>
      </w:r>
    </w:p>
    <w:p w14:paraId="1ADB6EDD" w14:textId="7A9C1120" w:rsidR="003F3C00" w:rsidRDefault="007F655D">
      <w:pPr>
        <w:jc w:val="both"/>
        <w:rPr>
          <w:rFonts w:cstheme="minorHAnsi"/>
          <w:lang w:eastAsia="zh-CN"/>
        </w:rPr>
      </w:pPr>
      <w:r>
        <w:rPr>
          <w:rFonts w:cstheme="minorHAnsi"/>
          <w:lang w:eastAsia="zh-CN"/>
        </w:rPr>
        <w:t xml:space="preserve">The calibration and troubleshooting phase improved the IoT-based smart lighting system, so that every sensor can be calibrated properly </w:t>
      </w:r>
      <w:r w:rsidR="001A0ACF">
        <w:rPr>
          <w:rFonts w:cstheme="minorHAnsi"/>
          <w:lang w:eastAsia="zh-CN"/>
        </w:rPr>
        <w:t>and</w:t>
      </w:r>
      <w:r>
        <w:rPr>
          <w:rFonts w:cstheme="minorHAnsi"/>
          <w:lang w:eastAsia="zh-CN"/>
        </w:rPr>
        <w:t xml:space="preserve"> perform well. The calibration of sensors matches the readings to actual world conditions while troubleshooting resolved peculiarities such as interference, alignment and power waste issues. The duo paved a strong ground to deploy the system in various urbanization scenarios for the required sustainability, efficiency and responsiveness based upon their goals.</w:t>
      </w:r>
    </w:p>
    <w:p w14:paraId="4F2A472D" w14:textId="77777777" w:rsidR="003F3C00" w:rsidRDefault="007F655D">
      <w:pPr>
        <w:pStyle w:val="Heading1"/>
        <w:jc w:val="both"/>
        <w:rPr>
          <w:rFonts w:cstheme="minorHAnsi"/>
          <w:szCs w:val="22"/>
          <w:lang w:eastAsia="zh-CN"/>
        </w:rPr>
      </w:pPr>
      <w:bookmarkStart w:id="63" w:name="_Toc185243967"/>
      <w:r>
        <w:rPr>
          <w:rFonts w:cstheme="minorHAnsi"/>
          <w:szCs w:val="22"/>
          <w:lang w:eastAsia="zh-CN"/>
        </w:rPr>
        <w:lastRenderedPageBreak/>
        <w:t>RESULTS AND DISCUSSION</w:t>
      </w:r>
      <w:bookmarkEnd w:id="63"/>
    </w:p>
    <w:p w14:paraId="789779FB" w14:textId="77777777" w:rsidR="003F3C00" w:rsidRDefault="007F655D">
      <w:pPr>
        <w:jc w:val="both"/>
        <w:rPr>
          <w:rFonts w:cstheme="minorHAnsi"/>
          <w:lang w:eastAsia="zh-CN"/>
        </w:rPr>
      </w:pPr>
      <w:r>
        <w:rPr>
          <w:rFonts w:cstheme="minorHAnsi"/>
          <w:lang w:eastAsia="zh-CN"/>
        </w:rPr>
        <w:t>This chapter provides an extensive analysis of the performance of the IoT-based smart lighting system, emphasizing sensor accuracy, energy efficiency, public safety, and system limitations. While the sensors were not tested with actual lighting components, their individual and integrated readings demonstrated the system’s potential for real-world applications. The analysis draws from controlled testing, simulation scenarios, and the performance metrics of the ultrasonic, PIR, laser, and radar sensors, providing insights into the system's strengths and areas for improvement.</w:t>
      </w:r>
    </w:p>
    <w:p w14:paraId="08FAAD41" w14:textId="77777777" w:rsidR="003F3C00" w:rsidRDefault="007F655D">
      <w:pPr>
        <w:keepNext/>
        <w:jc w:val="both"/>
      </w:pPr>
      <w:r>
        <w:rPr>
          <w:noProof/>
        </w:rPr>
        <w:drawing>
          <wp:inline distT="0" distB="0" distL="0" distR="0" wp14:anchorId="5528BA98" wp14:editId="168B2D4B">
            <wp:extent cx="5677535" cy="4162425"/>
            <wp:effectExtent l="0" t="0" r="0" b="9525"/>
            <wp:docPr id="197792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24421" name="Picture 1"/>
                    <pic:cNvPicPr>
                      <a:picLocks noChangeAspect="1"/>
                    </pic:cNvPicPr>
                  </pic:nvPicPr>
                  <pic:blipFill>
                    <a:blip r:embed="rId32"/>
                    <a:stretch>
                      <a:fillRect/>
                    </a:stretch>
                  </pic:blipFill>
                  <pic:spPr>
                    <a:xfrm>
                      <a:off x="0" y="0"/>
                      <a:ext cx="5677692" cy="4163006"/>
                    </a:xfrm>
                    <a:prstGeom prst="rect">
                      <a:avLst/>
                    </a:prstGeom>
                  </pic:spPr>
                </pic:pic>
              </a:graphicData>
            </a:graphic>
          </wp:inline>
        </w:drawing>
      </w:r>
    </w:p>
    <w:p w14:paraId="34315E0B" w14:textId="0E5B5B20" w:rsidR="003F3C00" w:rsidRDefault="007F655D">
      <w:pPr>
        <w:pStyle w:val="Caption"/>
        <w:jc w:val="both"/>
        <w:rPr>
          <w:rFonts w:cstheme="minorHAnsi"/>
          <w:lang w:eastAsia="zh-CN"/>
        </w:rPr>
      </w:pPr>
      <w:bookmarkStart w:id="64" w:name="_Toc185239259"/>
      <w:r>
        <w:t xml:space="preserve">Figure </w:t>
      </w:r>
      <w:r>
        <w:fldChar w:fldCharType="begin"/>
      </w:r>
      <w:r>
        <w:instrText xml:space="preserve"> SEQ Figure \* ARABIC </w:instrText>
      </w:r>
      <w:r>
        <w:fldChar w:fldCharType="separate"/>
      </w:r>
      <w:r w:rsidR="007726FC">
        <w:rPr>
          <w:noProof/>
        </w:rPr>
        <w:t>14</w:t>
      </w:r>
      <w:r>
        <w:fldChar w:fldCharType="end"/>
      </w:r>
      <w:r>
        <w:t>. Data Readings</w:t>
      </w:r>
      <w:bookmarkEnd w:id="64"/>
    </w:p>
    <w:p w14:paraId="662F8FFC" w14:textId="77777777" w:rsidR="003F3C00" w:rsidRDefault="007F655D">
      <w:pPr>
        <w:pStyle w:val="Heading2"/>
        <w:jc w:val="both"/>
        <w:rPr>
          <w:rFonts w:cstheme="minorHAnsi"/>
          <w:szCs w:val="20"/>
          <w:lang w:eastAsia="zh-CN"/>
        </w:rPr>
      </w:pPr>
      <w:bookmarkStart w:id="65" w:name="_Toc185243968"/>
      <w:r>
        <w:rPr>
          <w:rFonts w:cstheme="minorHAnsi"/>
          <w:szCs w:val="20"/>
          <w:lang w:eastAsia="zh-CN"/>
        </w:rPr>
        <w:t>Sensor Performance Analysis</w:t>
      </w:r>
      <w:bookmarkEnd w:id="65"/>
    </w:p>
    <w:p w14:paraId="0E5436FA" w14:textId="77777777" w:rsidR="003F3C00" w:rsidRDefault="007F655D">
      <w:pPr>
        <w:jc w:val="both"/>
        <w:rPr>
          <w:rFonts w:cstheme="minorHAnsi"/>
          <w:lang w:eastAsia="zh-CN"/>
        </w:rPr>
      </w:pPr>
      <w:r>
        <w:rPr>
          <w:rFonts w:cstheme="minorHAnsi"/>
          <w:lang w:eastAsia="zh-CN"/>
        </w:rPr>
        <w:t>The sensors used in the IoT-based smart lighting system, ultrasonic, PIR, laser, and radar were tested for their ability to provide real-time, accurate data. These tests focused on understanding their reliability, responsiveness, and adaptability across diverse conditions.</w:t>
      </w:r>
    </w:p>
    <w:p w14:paraId="68203A28" w14:textId="77777777" w:rsidR="003F3C00" w:rsidRDefault="007F655D">
      <w:pPr>
        <w:ind w:left="567"/>
        <w:jc w:val="both"/>
        <w:rPr>
          <w:rFonts w:cstheme="minorHAnsi"/>
          <w:lang w:eastAsia="zh-CN"/>
        </w:rPr>
      </w:pPr>
      <w:r>
        <w:rPr>
          <w:rFonts w:cstheme="minorHAnsi"/>
          <w:lang w:eastAsia="zh-CN"/>
        </w:rPr>
        <w:t>Ultrasonic Sensor</w:t>
      </w:r>
    </w:p>
    <w:p w14:paraId="0DF34182" w14:textId="77777777" w:rsidR="003F3C00" w:rsidRDefault="007F655D">
      <w:pPr>
        <w:ind w:left="567"/>
        <w:jc w:val="both"/>
        <w:rPr>
          <w:rFonts w:cstheme="minorHAnsi"/>
          <w:lang w:eastAsia="zh-CN"/>
        </w:rPr>
      </w:pPr>
      <w:r>
        <w:rPr>
          <w:rFonts w:cstheme="minorHAnsi"/>
          <w:lang w:eastAsia="zh-CN"/>
        </w:rPr>
        <w:t>The sensor performed effectively for reflective surfaces but faced challenges with irregular or absorbent materials, which led to minor deviations. As a proximity sensor, the ultrasonic sensor proved invaluable for detecting objects and triggering lighting adjustments. Interference from environmental noise, such as echoes or overlapping signals, was a recurring issue, particularly in enclosed spaces or near large obstacles. Wide detection range and fast response times make it suitable for dynamic environments.</w:t>
      </w:r>
    </w:p>
    <w:p w14:paraId="04633D41" w14:textId="77777777" w:rsidR="003F3C00" w:rsidRDefault="007F655D">
      <w:pPr>
        <w:numPr>
          <w:ilvl w:val="0"/>
          <w:numId w:val="28"/>
        </w:numPr>
        <w:jc w:val="both"/>
        <w:rPr>
          <w:rFonts w:cstheme="minorHAnsi"/>
          <w:lang w:eastAsia="zh-CN"/>
        </w:rPr>
      </w:pPr>
      <w:r>
        <w:rPr>
          <w:rFonts w:cstheme="minorHAnsi"/>
          <w:lang w:eastAsia="zh-CN"/>
        </w:rPr>
        <w:t>Limitations: Sensitivity to environmental interference, requiring calibration to minimize false readings. Performance dependency on surface type, with reduced accuracy for non-reflective or sound-absorbing materials.</w:t>
      </w:r>
    </w:p>
    <w:p w14:paraId="5514DEF6" w14:textId="77777777" w:rsidR="003F3C00" w:rsidRDefault="007F655D">
      <w:pPr>
        <w:keepNext/>
        <w:ind w:left="1276"/>
        <w:jc w:val="both"/>
      </w:pPr>
      <w:r>
        <w:rPr>
          <w:noProof/>
        </w:rPr>
        <w:lastRenderedPageBreak/>
        <w:drawing>
          <wp:inline distT="0" distB="0" distL="0" distR="0" wp14:anchorId="74554214" wp14:editId="05D4DD13">
            <wp:extent cx="4724400" cy="2524125"/>
            <wp:effectExtent l="0" t="0" r="0" b="9525"/>
            <wp:docPr id="932270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BDCBFBC" w14:textId="7A82463B" w:rsidR="003F3C00" w:rsidRDefault="007F655D">
      <w:pPr>
        <w:pStyle w:val="Caption"/>
        <w:jc w:val="both"/>
        <w:rPr>
          <w:rFonts w:cstheme="minorHAnsi"/>
          <w:lang w:eastAsia="zh-CN"/>
        </w:rPr>
      </w:pPr>
      <w:bookmarkStart w:id="66" w:name="_Toc185239260"/>
      <w:r>
        <w:t xml:space="preserve">Figure </w:t>
      </w:r>
      <w:r>
        <w:fldChar w:fldCharType="begin"/>
      </w:r>
      <w:r>
        <w:instrText xml:space="preserve"> SEQ Figure \* ARABIC </w:instrText>
      </w:r>
      <w:r>
        <w:fldChar w:fldCharType="separate"/>
      </w:r>
      <w:r w:rsidR="007726FC">
        <w:rPr>
          <w:noProof/>
        </w:rPr>
        <w:t>15</w:t>
      </w:r>
      <w:r>
        <w:fldChar w:fldCharType="end"/>
      </w:r>
      <w:r>
        <w:t>. Ultrasonic Data Graph</w:t>
      </w:r>
      <w:bookmarkEnd w:id="66"/>
    </w:p>
    <w:p w14:paraId="1598DEDB" w14:textId="77777777" w:rsidR="003F3C00" w:rsidRDefault="007F655D">
      <w:pPr>
        <w:ind w:left="567"/>
        <w:jc w:val="both"/>
        <w:rPr>
          <w:rFonts w:cstheme="minorHAnsi"/>
          <w:lang w:eastAsia="zh-CN"/>
        </w:rPr>
      </w:pPr>
      <w:r>
        <w:rPr>
          <w:rFonts w:cstheme="minorHAnsi"/>
          <w:lang w:eastAsia="zh-CN"/>
        </w:rPr>
        <w:t>PIR Sensor: The PIR sensor detected motion effectively and had an instantaneous response time of less than 1 second. The PIR sensor’s quick responsiveness and energy efficiency make it ideal for motion-based lighting triggers in pedestrian-heavy zones. However, its limited range restricts its application in larger areas unless supplemented by other sensors. Efficient detection of human motion with minimal power consumption. Reliable operation when installed at optimal height and angle.</w:t>
      </w:r>
    </w:p>
    <w:p w14:paraId="6C0F5ECE" w14:textId="77777777" w:rsidR="003F3C00" w:rsidRDefault="007F655D">
      <w:pPr>
        <w:numPr>
          <w:ilvl w:val="0"/>
          <w:numId w:val="29"/>
        </w:numPr>
        <w:jc w:val="both"/>
        <w:rPr>
          <w:rFonts w:cstheme="minorHAnsi"/>
          <w:lang w:eastAsia="zh-CN"/>
        </w:rPr>
      </w:pPr>
      <w:r>
        <w:rPr>
          <w:rFonts w:cstheme="minorHAnsi"/>
          <w:lang w:eastAsia="zh-CN"/>
        </w:rPr>
        <w:t>Limitations: Restricted detection range necessitates integration with complementary sensors to cover larger spaces.</w:t>
      </w:r>
    </w:p>
    <w:p w14:paraId="57E9F924" w14:textId="77777777" w:rsidR="003F3C00" w:rsidRDefault="007F655D">
      <w:pPr>
        <w:keepNext/>
        <w:ind w:left="1276"/>
        <w:jc w:val="both"/>
      </w:pPr>
      <w:r>
        <w:rPr>
          <w:noProof/>
        </w:rPr>
        <w:drawing>
          <wp:inline distT="0" distB="0" distL="0" distR="0" wp14:anchorId="5231D348" wp14:editId="5C833F88">
            <wp:extent cx="4772025" cy="2562225"/>
            <wp:effectExtent l="0" t="0" r="9525" b="9525"/>
            <wp:docPr id="116696120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6A6633E" w14:textId="475EB033" w:rsidR="003F3C00" w:rsidRDefault="007F655D">
      <w:pPr>
        <w:pStyle w:val="Caption"/>
        <w:jc w:val="both"/>
        <w:rPr>
          <w:rFonts w:cstheme="minorHAnsi"/>
          <w:lang w:eastAsia="zh-CN"/>
        </w:rPr>
      </w:pPr>
      <w:bookmarkStart w:id="67" w:name="_Toc185239261"/>
      <w:r>
        <w:t xml:space="preserve">Figure </w:t>
      </w:r>
      <w:r>
        <w:fldChar w:fldCharType="begin"/>
      </w:r>
      <w:r>
        <w:instrText xml:space="preserve"> SEQ Figure \* ARABIC </w:instrText>
      </w:r>
      <w:r>
        <w:fldChar w:fldCharType="separate"/>
      </w:r>
      <w:r w:rsidR="007726FC">
        <w:rPr>
          <w:noProof/>
        </w:rPr>
        <w:t>16</w:t>
      </w:r>
      <w:r>
        <w:fldChar w:fldCharType="end"/>
      </w:r>
      <w:r>
        <w:t>. PIR Data Graph</w:t>
      </w:r>
      <w:bookmarkEnd w:id="67"/>
    </w:p>
    <w:p w14:paraId="51C7CFD5" w14:textId="59DE54D2" w:rsidR="003F3C00" w:rsidRDefault="007F655D">
      <w:pPr>
        <w:ind w:left="567"/>
        <w:jc w:val="both"/>
        <w:rPr>
          <w:rFonts w:cstheme="minorHAnsi"/>
          <w:lang w:eastAsia="zh-CN"/>
        </w:rPr>
      </w:pPr>
      <w:r>
        <w:rPr>
          <w:rFonts w:cstheme="minorHAnsi"/>
          <w:lang w:eastAsia="zh-CN"/>
        </w:rPr>
        <w:t xml:space="preserve">Laser Sensor: The laser sensor achieved highly accurate distance measurements, with deviations of less than 1 mm, particularly for reflective or smooth surfaces. Performance was slightly impacted, though </w:t>
      </w:r>
      <w:r w:rsidR="0059048C">
        <w:rPr>
          <w:rFonts w:cstheme="minorHAnsi"/>
          <w:lang w:eastAsia="zh-CN"/>
        </w:rPr>
        <w:t>reading</w:t>
      </w:r>
      <w:r>
        <w:rPr>
          <w:rFonts w:cstheme="minorHAnsi"/>
          <w:lang w:eastAsia="zh-CN"/>
        </w:rPr>
        <w:t xml:space="preserve"> remained within acceptable limits. High precision makes the laser sensor suitable for areas requiring detailed object detection, such as intersections or parking lots. Alignment played a significant role in maintaining consistent readings, highlighting the importance of proper installation. Exceptional precision for short to medium-range applications. Robust performance for detecting objects in static and controlled scenarios.</w:t>
      </w:r>
    </w:p>
    <w:p w14:paraId="6C195AA0" w14:textId="77777777" w:rsidR="003F3C00" w:rsidRDefault="007F655D">
      <w:pPr>
        <w:numPr>
          <w:ilvl w:val="0"/>
          <w:numId w:val="30"/>
        </w:numPr>
        <w:jc w:val="both"/>
        <w:rPr>
          <w:rFonts w:cstheme="minorHAnsi"/>
          <w:lang w:eastAsia="zh-CN"/>
        </w:rPr>
      </w:pPr>
      <w:r>
        <w:rPr>
          <w:rFonts w:cstheme="minorHAnsi"/>
          <w:lang w:eastAsia="zh-CN"/>
        </w:rPr>
        <w:t>Limitations: Alignment sensitivity requires regular recalibration to maintain performance over time. Reduced effectiveness on non-reflective surfaces, necessitating further optimization.</w:t>
      </w:r>
    </w:p>
    <w:p w14:paraId="21F6BE35" w14:textId="77777777" w:rsidR="003F3C00" w:rsidRDefault="007F655D">
      <w:pPr>
        <w:keepNext/>
        <w:ind w:left="1276"/>
        <w:jc w:val="both"/>
      </w:pPr>
      <w:r>
        <w:rPr>
          <w:noProof/>
        </w:rPr>
        <w:lastRenderedPageBreak/>
        <w:drawing>
          <wp:inline distT="0" distB="0" distL="0" distR="0" wp14:anchorId="32291E19" wp14:editId="6E7468D1">
            <wp:extent cx="4639310" cy="2019300"/>
            <wp:effectExtent l="0" t="0" r="0" b="0"/>
            <wp:docPr id="15893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194" name="Picture 1"/>
                    <pic:cNvPicPr>
                      <a:picLocks noChangeAspect="1"/>
                    </pic:cNvPicPr>
                  </pic:nvPicPr>
                  <pic:blipFill>
                    <a:blip r:embed="rId35"/>
                    <a:stretch>
                      <a:fillRect/>
                    </a:stretch>
                  </pic:blipFill>
                  <pic:spPr>
                    <a:xfrm>
                      <a:off x="0" y="0"/>
                      <a:ext cx="4639322" cy="2019582"/>
                    </a:xfrm>
                    <a:prstGeom prst="rect">
                      <a:avLst/>
                    </a:prstGeom>
                  </pic:spPr>
                </pic:pic>
              </a:graphicData>
            </a:graphic>
          </wp:inline>
        </w:drawing>
      </w:r>
    </w:p>
    <w:p w14:paraId="1AE7D370" w14:textId="693434FB" w:rsidR="003F3C00" w:rsidRDefault="007F655D">
      <w:pPr>
        <w:pStyle w:val="Caption"/>
        <w:jc w:val="both"/>
        <w:rPr>
          <w:rFonts w:cstheme="minorHAnsi"/>
          <w:lang w:eastAsia="zh-CN"/>
        </w:rPr>
      </w:pPr>
      <w:bookmarkStart w:id="68" w:name="_Toc185239262"/>
      <w:r>
        <w:t xml:space="preserve">Figure </w:t>
      </w:r>
      <w:r>
        <w:fldChar w:fldCharType="begin"/>
      </w:r>
      <w:r>
        <w:instrText xml:space="preserve"> SEQ Figure \* ARABIC </w:instrText>
      </w:r>
      <w:r>
        <w:fldChar w:fldCharType="separate"/>
      </w:r>
      <w:r w:rsidR="007726FC">
        <w:rPr>
          <w:noProof/>
        </w:rPr>
        <w:t>17</w:t>
      </w:r>
      <w:r>
        <w:fldChar w:fldCharType="end"/>
      </w:r>
      <w:r>
        <w:t>. Laser Data Graph</w:t>
      </w:r>
      <w:bookmarkEnd w:id="68"/>
    </w:p>
    <w:p w14:paraId="09F8377F" w14:textId="77777777" w:rsidR="003F3C00" w:rsidRDefault="007F655D">
      <w:pPr>
        <w:ind w:left="567"/>
        <w:jc w:val="both"/>
        <w:rPr>
          <w:rFonts w:cstheme="minorHAnsi"/>
          <w:lang w:eastAsia="zh-CN"/>
        </w:rPr>
      </w:pPr>
      <w:r>
        <w:rPr>
          <w:rFonts w:cstheme="minorHAnsi"/>
          <w:lang w:eastAsia="zh-CN"/>
        </w:rPr>
        <w:t>Radar Sensor: The radar sensor detected objects and read analog values. The radar sensor’s ability to detect motion at long distances and operate in poor visibility makes it indispensable for traffic-heavy areas. Long detection range and weather resilience enhance its adaptability for outdoor applications.</w:t>
      </w:r>
    </w:p>
    <w:p w14:paraId="304A6FC4" w14:textId="77777777" w:rsidR="003F3C00" w:rsidRDefault="007F655D">
      <w:pPr>
        <w:numPr>
          <w:ilvl w:val="0"/>
          <w:numId w:val="31"/>
        </w:numPr>
        <w:jc w:val="both"/>
        <w:rPr>
          <w:rFonts w:cstheme="minorHAnsi"/>
          <w:lang w:eastAsia="zh-CN"/>
        </w:rPr>
      </w:pPr>
      <w:r>
        <w:rPr>
          <w:rFonts w:cstheme="minorHAnsi"/>
          <w:lang w:eastAsia="zh-CN"/>
        </w:rPr>
        <w:t>Limitations: Higher power consumption compared to other sensors, necessitating optimized energy management strategies.</w:t>
      </w:r>
    </w:p>
    <w:p w14:paraId="367506D9" w14:textId="77777777" w:rsidR="003F3C00" w:rsidRDefault="007F655D">
      <w:pPr>
        <w:keepNext/>
        <w:ind w:left="1276"/>
        <w:jc w:val="both"/>
      </w:pPr>
      <w:r>
        <w:rPr>
          <w:noProof/>
        </w:rPr>
        <w:drawing>
          <wp:inline distT="0" distB="0" distL="0" distR="0" wp14:anchorId="02E5FB90" wp14:editId="4BF06A80">
            <wp:extent cx="3990975" cy="2166620"/>
            <wp:effectExtent l="0" t="0" r="9525" b="5080"/>
            <wp:docPr id="154518234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5949A7C" w14:textId="34D0D846" w:rsidR="003F3C00" w:rsidRDefault="007F655D">
      <w:pPr>
        <w:pStyle w:val="Caption"/>
        <w:jc w:val="both"/>
      </w:pPr>
      <w:bookmarkStart w:id="69" w:name="_Toc185239263"/>
      <w:r>
        <w:t xml:space="preserve">Figure </w:t>
      </w:r>
      <w:r>
        <w:fldChar w:fldCharType="begin"/>
      </w:r>
      <w:r>
        <w:instrText xml:space="preserve"> SEQ Figure \* ARABIC </w:instrText>
      </w:r>
      <w:r>
        <w:fldChar w:fldCharType="separate"/>
      </w:r>
      <w:r w:rsidR="007726FC">
        <w:rPr>
          <w:noProof/>
        </w:rPr>
        <w:t>18</w:t>
      </w:r>
      <w:r>
        <w:fldChar w:fldCharType="end"/>
      </w:r>
      <w:r>
        <w:t>. Radar Analog Data Graph</w:t>
      </w:r>
      <w:bookmarkEnd w:id="69"/>
    </w:p>
    <w:p w14:paraId="5ABCDF13" w14:textId="77777777" w:rsidR="003F3C00" w:rsidRDefault="007F655D">
      <w:pPr>
        <w:keepNext/>
        <w:ind w:left="1560" w:hanging="1276"/>
      </w:pPr>
      <w:r>
        <w:t xml:space="preserve">                   </w:t>
      </w:r>
      <w:r>
        <w:rPr>
          <w:noProof/>
        </w:rPr>
        <w:drawing>
          <wp:inline distT="0" distB="0" distL="0" distR="0" wp14:anchorId="61328A44" wp14:editId="6AEF3468">
            <wp:extent cx="4057650" cy="2233295"/>
            <wp:effectExtent l="0" t="0" r="0" b="14605"/>
            <wp:docPr id="32618058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322CFA7" w14:textId="30EB4373" w:rsidR="003F3C00" w:rsidRDefault="007F655D">
      <w:pPr>
        <w:pStyle w:val="Caption"/>
      </w:pPr>
      <w:bookmarkStart w:id="70" w:name="_Toc185239264"/>
      <w:r>
        <w:t xml:space="preserve">Figure </w:t>
      </w:r>
      <w:r>
        <w:fldChar w:fldCharType="begin"/>
      </w:r>
      <w:r>
        <w:instrText xml:space="preserve"> SEQ Figure \* ARABIC </w:instrText>
      </w:r>
      <w:r>
        <w:fldChar w:fldCharType="separate"/>
      </w:r>
      <w:r w:rsidR="007726FC">
        <w:rPr>
          <w:noProof/>
        </w:rPr>
        <w:t>19</w:t>
      </w:r>
      <w:r>
        <w:fldChar w:fldCharType="end"/>
      </w:r>
      <w:r>
        <w:t>. Radar Digital Data Graph</w:t>
      </w:r>
      <w:bookmarkEnd w:id="70"/>
    </w:p>
    <w:p w14:paraId="588E9604" w14:textId="77777777" w:rsidR="003F3C00" w:rsidRDefault="003F3C00">
      <w:pPr>
        <w:pStyle w:val="Caption"/>
        <w:rPr>
          <w:lang w:eastAsia="zh-CN"/>
        </w:rPr>
      </w:pPr>
    </w:p>
    <w:p w14:paraId="07882708" w14:textId="77777777" w:rsidR="003F3C00" w:rsidRDefault="007F655D">
      <w:pPr>
        <w:pStyle w:val="Heading2"/>
        <w:jc w:val="both"/>
        <w:rPr>
          <w:rFonts w:cstheme="minorHAnsi"/>
          <w:szCs w:val="20"/>
          <w:lang w:eastAsia="zh-CN"/>
        </w:rPr>
      </w:pPr>
      <w:r>
        <w:rPr>
          <w:rFonts w:cstheme="minorHAnsi"/>
          <w:szCs w:val="20"/>
          <w:lang w:eastAsia="zh-CN"/>
        </w:rPr>
        <w:lastRenderedPageBreak/>
        <w:t xml:space="preserve"> </w:t>
      </w:r>
      <w:bookmarkStart w:id="71" w:name="_Toc185243969"/>
      <w:r>
        <w:rPr>
          <w:rFonts w:cstheme="minorHAnsi"/>
          <w:szCs w:val="20"/>
          <w:lang w:eastAsia="zh-CN"/>
        </w:rPr>
        <w:t>Evaluation of Smart Lighting Efficiency</w:t>
      </w:r>
      <w:bookmarkEnd w:id="71"/>
    </w:p>
    <w:p w14:paraId="6973BF61" w14:textId="77777777" w:rsidR="003F3C00" w:rsidRDefault="007F655D">
      <w:pPr>
        <w:pStyle w:val="Heading2"/>
        <w:numPr>
          <w:ilvl w:val="0"/>
          <w:numId w:val="0"/>
        </w:numPr>
        <w:ind w:left="567"/>
        <w:jc w:val="both"/>
        <w:rPr>
          <w:rFonts w:cstheme="minorHAnsi"/>
          <w:szCs w:val="20"/>
          <w:lang w:eastAsia="zh-CN"/>
        </w:rPr>
      </w:pPr>
      <w:bookmarkStart w:id="72" w:name="_Toc185243970"/>
      <w:r>
        <w:rPr>
          <w:rFonts w:cstheme="minorHAnsi"/>
          <w:lang w:eastAsia="zh-CN"/>
        </w:rPr>
        <w:t>The system’s efficiency was analyzed based on the sensor data collected, focusing on energy usage, responsiveness, and adaptability. Despite the absence of physical lighting components, the simulated results reflected its potential for efficient energy utilization and dynamic operation.</w:t>
      </w:r>
      <w:bookmarkEnd w:id="72"/>
    </w:p>
    <w:p w14:paraId="0A13B4DB" w14:textId="4074336B" w:rsidR="003F3C00" w:rsidRDefault="007F655D">
      <w:pPr>
        <w:ind w:left="567"/>
        <w:jc w:val="both"/>
        <w:rPr>
          <w:rFonts w:cstheme="minorHAnsi"/>
          <w:lang w:eastAsia="zh-CN"/>
        </w:rPr>
      </w:pPr>
      <w:r>
        <w:rPr>
          <w:rFonts w:cstheme="minorHAnsi"/>
          <w:lang w:eastAsia="zh-CN"/>
        </w:rPr>
        <w:t xml:space="preserve">Energy Efficiency: The integration of energy-efficient sensors and dynamic lighting algorithms suggested a potential energy reduction of 40% compared to traditional lighting systems. Solar-powered operation </w:t>
      </w:r>
      <w:r w:rsidR="001A0ACF">
        <w:rPr>
          <w:rFonts w:cstheme="minorHAnsi"/>
          <w:lang w:eastAsia="zh-CN"/>
        </w:rPr>
        <w:t>minimizes</w:t>
      </w:r>
      <w:r>
        <w:rPr>
          <w:rFonts w:cstheme="minorHAnsi"/>
          <w:lang w:eastAsia="zh-CN"/>
        </w:rPr>
        <w:t xml:space="preserve"> dependency on grid electricity, with additional conservation achieved through low-power modes during inactivity. Dynamic dimming, guided by sensor data, significantly reduced unnecessary energy consumption. The system’s reliance on renewable energy demonstrated its potential for sustainable urban applications. Dependence on solar energy during extended low-sunlight periods indicated the need for hybrid power sources.</w:t>
      </w:r>
    </w:p>
    <w:p w14:paraId="2B6B5908" w14:textId="4143CB23" w:rsidR="003F3C00" w:rsidRDefault="007F655D">
      <w:pPr>
        <w:ind w:left="567"/>
        <w:jc w:val="both"/>
        <w:rPr>
          <w:rFonts w:cstheme="minorHAnsi"/>
          <w:lang w:eastAsia="zh-CN"/>
        </w:rPr>
      </w:pPr>
      <w:r>
        <w:rPr>
          <w:rFonts w:cstheme="minorHAnsi"/>
          <w:lang w:eastAsia="zh-CN"/>
        </w:rPr>
        <w:t xml:space="preserve">Responsiveness: The system demonstrated rapid response times, with </w:t>
      </w:r>
      <w:r w:rsidR="00004839">
        <w:rPr>
          <w:rFonts w:cstheme="minorHAnsi"/>
          <w:lang w:eastAsia="zh-CN"/>
        </w:rPr>
        <w:t>bright</w:t>
      </w:r>
      <w:r>
        <w:rPr>
          <w:rFonts w:cstheme="minorHAnsi"/>
          <w:lang w:eastAsia="zh-CN"/>
        </w:rPr>
        <w:t xml:space="preserve"> adjustments occurring within three hundred ms to 1 second of sensor activation. Quick responsiveness enhances user experience and safety by ensuring timely illumination. Sensors provided real-time data essential for immediate action, such as increasing brightness in high-traffic areas.</w:t>
      </w:r>
    </w:p>
    <w:p w14:paraId="50028306" w14:textId="77777777" w:rsidR="003F3C00" w:rsidRDefault="007F655D">
      <w:pPr>
        <w:ind w:left="567"/>
        <w:jc w:val="both"/>
        <w:rPr>
          <w:rFonts w:cstheme="minorHAnsi"/>
          <w:lang w:eastAsia="zh-CN"/>
        </w:rPr>
      </w:pPr>
      <w:r>
        <w:rPr>
          <w:rFonts w:cstheme="minorHAnsi"/>
          <w:lang w:eastAsia="zh-CN"/>
        </w:rPr>
        <w:t>Dynamic Lighting Adjustments: The simulated lighting system adapted seamlessly to environmental changes, modulating brightness based on detected activity levels. Lights brightened during high activity and dimmed during inactivity, optimizing energy usage while maintaining safety. Dynamic adjustments underscored the system’s adaptability to urban traffic conditions.</w:t>
      </w:r>
    </w:p>
    <w:p w14:paraId="7A2DD41B" w14:textId="77777777" w:rsidR="003F3C00" w:rsidRDefault="007F655D">
      <w:pPr>
        <w:pStyle w:val="Heading2"/>
        <w:jc w:val="both"/>
        <w:rPr>
          <w:rFonts w:cstheme="minorHAnsi"/>
          <w:szCs w:val="20"/>
        </w:rPr>
      </w:pPr>
      <w:bookmarkStart w:id="73" w:name="_Toc185243971"/>
      <w:r>
        <w:rPr>
          <w:rFonts w:cstheme="minorHAnsi"/>
          <w:szCs w:val="20"/>
        </w:rPr>
        <w:t>Public Safety Improvement:</w:t>
      </w:r>
      <w:bookmarkEnd w:id="73"/>
      <w:r>
        <w:rPr>
          <w:rFonts w:cstheme="minorHAnsi"/>
          <w:szCs w:val="20"/>
        </w:rPr>
        <w:t xml:space="preserve"> </w:t>
      </w:r>
    </w:p>
    <w:p w14:paraId="66E26275" w14:textId="77777777" w:rsidR="003F3C00" w:rsidRDefault="007F655D">
      <w:pPr>
        <w:pStyle w:val="Heading2"/>
        <w:numPr>
          <w:ilvl w:val="0"/>
          <w:numId w:val="0"/>
        </w:numPr>
        <w:ind w:left="567"/>
        <w:jc w:val="both"/>
        <w:rPr>
          <w:rFonts w:cstheme="minorHAnsi"/>
          <w:szCs w:val="20"/>
        </w:rPr>
      </w:pPr>
      <w:bookmarkStart w:id="74" w:name="_Toc185243972"/>
      <w:r>
        <w:rPr>
          <w:rFonts w:cstheme="minorHAnsi"/>
          <w:lang w:eastAsia="zh-CN"/>
        </w:rPr>
        <w:t>The system’s sensor-driven adaptability highlighted its potential to improve public safety, even without direct integration with lighting components during testing.</w:t>
      </w:r>
      <w:bookmarkEnd w:id="74"/>
    </w:p>
    <w:p w14:paraId="67FC930B" w14:textId="77777777" w:rsidR="003F3C00" w:rsidRDefault="007F655D">
      <w:pPr>
        <w:ind w:left="567"/>
        <w:jc w:val="both"/>
        <w:rPr>
          <w:rFonts w:cstheme="minorHAnsi"/>
          <w:lang w:eastAsia="zh-CN"/>
        </w:rPr>
      </w:pPr>
      <w:r>
        <w:rPr>
          <w:rFonts w:cstheme="minorHAnsi"/>
          <w:lang w:eastAsia="zh-CN"/>
        </w:rPr>
        <w:t>Enhanced Visibility: Sensors ensured accurate detection of motion, proximity, and speed, enabling timely illumination in critical zones. Enhanced visibility in crosswalks, parking lots, and pedestrian pathways reduces the risk of accidents and improves overall safety.</w:t>
      </w:r>
    </w:p>
    <w:p w14:paraId="04AB6D7E" w14:textId="77777777" w:rsidR="003F3C00" w:rsidRDefault="007F655D">
      <w:pPr>
        <w:ind w:left="567"/>
        <w:jc w:val="both"/>
        <w:rPr>
          <w:rFonts w:cstheme="minorHAnsi"/>
          <w:lang w:eastAsia="zh-CN"/>
        </w:rPr>
      </w:pPr>
      <w:r>
        <w:rPr>
          <w:rFonts w:cstheme="minorHAnsi"/>
          <w:lang w:eastAsia="zh-CN"/>
        </w:rPr>
        <w:t>Weather Resilience: Radar sensors maintained consistent performance during fog, rain, and low-light conditions, ensuring uninterrupted monitoring. Weather-resilient sensors reinforced the system’s reliability, even in challenging conditions, making it suitable for diverse urban environments.</w:t>
      </w:r>
    </w:p>
    <w:p w14:paraId="3F943478" w14:textId="77777777" w:rsidR="003F3C00" w:rsidRDefault="007F655D">
      <w:pPr>
        <w:pStyle w:val="Heading2"/>
        <w:jc w:val="both"/>
        <w:rPr>
          <w:rFonts w:cstheme="minorHAnsi"/>
          <w:szCs w:val="20"/>
        </w:rPr>
      </w:pPr>
      <w:bookmarkStart w:id="75" w:name="_Toc185243973"/>
      <w:r>
        <w:rPr>
          <w:rFonts w:cstheme="minorHAnsi"/>
          <w:szCs w:val="20"/>
        </w:rPr>
        <w:t>System Limitations and Proposed Solutions</w:t>
      </w:r>
      <w:bookmarkEnd w:id="75"/>
    </w:p>
    <w:p w14:paraId="26777933" w14:textId="77777777" w:rsidR="003F3C00" w:rsidRDefault="007F655D">
      <w:pPr>
        <w:ind w:left="567"/>
        <w:jc w:val="both"/>
        <w:rPr>
          <w:rFonts w:cstheme="minorHAnsi"/>
          <w:lang w:eastAsia="zh-CN"/>
        </w:rPr>
      </w:pPr>
      <w:r>
        <w:rPr>
          <w:rFonts w:cstheme="minorHAnsi"/>
          <w:lang w:eastAsia="zh-CN"/>
        </w:rPr>
        <w:t>Limitations</w:t>
      </w:r>
    </w:p>
    <w:p w14:paraId="03F6EA1A" w14:textId="77777777" w:rsidR="003F3C00" w:rsidRDefault="007F655D">
      <w:pPr>
        <w:ind w:left="567"/>
        <w:jc w:val="both"/>
        <w:rPr>
          <w:rFonts w:cstheme="minorHAnsi"/>
          <w:lang w:eastAsia="zh-CN"/>
        </w:rPr>
      </w:pPr>
      <w:r>
        <w:rPr>
          <w:rFonts w:cstheme="minorHAnsi"/>
          <w:lang w:eastAsia="zh-CN"/>
        </w:rPr>
        <w:t>Environmental Sensitivity: Ultrasonic sensors were affected by ambient noise and echoes, reducing their reliability in crowded areas. Laser sensors required precise alignment during installation, with misalignments causing reduced accuracy. The lack of physical lighting integration limited the ability to validate the system's real-world performance.</w:t>
      </w:r>
    </w:p>
    <w:p w14:paraId="22813649" w14:textId="77777777" w:rsidR="003F3C00" w:rsidRDefault="007F655D">
      <w:pPr>
        <w:ind w:left="567"/>
        <w:jc w:val="both"/>
        <w:rPr>
          <w:rFonts w:cstheme="minorHAnsi"/>
          <w:lang w:eastAsia="zh-CN"/>
        </w:rPr>
      </w:pPr>
      <w:r>
        <w:rPr>
          <w:rFonts w:cstheme="minorHAnsi"/>
          <w:lang w:eastAsia="zh-CN"/>
        </w:rPr>
        <w:t>Proposed Solutions: Incorporate protective casings and software-based noise filtering to improve ultrasonic sensor reliability. Develop self-calibrating firmware for laser sensors to ensure consistent alignment and performance.</w:t>
      </w:r>
    </w:p>
    <w:p w14:paraId="4E556BE8" w14:textId="77777777" w:rsidR="003F3C00" w:rsidRDefault="007F655D">
      <w:pPr>
        <w:ind w:left="567"/>
        <w:jc w:val="both"/>
        <w:rPr>
          <w:rFonts w:cstheme="minorHAnsi"/>
          <w:lang w:eastAsia="zh-CN"/>
        </w:rPr>
      </w:pPr>
      <w:r>
        <w:rPr>
          <w:rFonts w:cstheme="minorHAnsi"/>
          <w:lang w:eastAsia="zh-CN"/>
        </w:rPr>
        <w:t>Future Testing with Lighting Integration: Conduct additional tests with physical lighting components to validate the system’s operational efficiency and real-world impact.</w:t>
      </w:r>
    </w:p>
    <w:p w14:paraId="71F9FF86" w14:textId="77777777" w:rsidR="003F3C00" w:rsidRDefault="007F655D">
      <w:pPr>
        <w:ind w:left="567"/>
        <w:jc w:val="both"/>
        <w:rPr>
          <w:rFonts w:cstheme="minorHAnsi"/>
          <w:lang w:eastAsia="zh-CN"/>
        </w:rPr>
      </w:pPr>
      <w:r>
        <w:rPr>
          <w:rFonts w:cstheme="minorHAnsi"/>
          <w:lang w:eastAsia="zh-CN"/>
        </w:rPr>
        <w:lastRenderedPageBreak/>
        <w:t>The results demonstrate the IoT-based smart lighting system’s potential for energy savings, enhanced public safety, and adaptability in urban settings. While testing did not include actual lighting components, sensor data validated the system’s responsiveness and reliability. Addressing the identified limitations through proposed solutions will further refine the system, making it an ideal candidate for deployment in smart city projects.</w:t>
      </w:r>
    </w:p>
    <w:p w14:paraId="4E100E0A" w14:textId="77777777" w:rsidR="003F3C00" w:rsidRDefault="007F655D">
      <w:pPr>
        <w:pStyle w:val="Heading1"/>
        <w:jc w:val="both"/>
        <w:rPr>
          <w:rFonts w:cstheme="minorHAnsi"/>
          <w:szCs w:val="22"/>
          <w:lang w:eastAsia="zh-CN"/>
        </w:rPr>
      </w:pPr>
      <w:bookmarkStart w:id="76" w:name="_Toc185243974"/>
      <w:r>
        <w:rPr>
          <w:rFonts w:cstheme="minorHAnsi"/>
          <w:szCs w:val="22"/>
          <w:lang w:eastAsia="zh-CN"/>
        </w:rPr>
        <w:lastRenderedPageBreak/>
        <w:t>Conclusion</w:t>
      </w:r>
      <w:bookmarkEnd w:id="76"/>
    </w:p>
    <w:p w14:paraId="03691084" w14:textId="486210B1" w:rsidR="003F3C00" w:rsidRDefault="007F655D">
      <w:pPr>
        <w:jc w:val="both"/>
        <w:rPr>
          <w:rFonts w:cstheme="minorHAnsi"/>
          <w:lang w:eastAsia="zh-CN"/>
        </w:rPr>
      </w:pPr>
      <w:r>
        <w:rPr>
          <w:rFonts w:cstheme="minorHAnsi"/>
          <w:lang w:eastAsia="zh-CN"/>
        </w:rPr>
        <w:t xml:space="preserve">The main conclusions, contributions to the development of smart cities, and suggestions for further research are covered in this chapter. There </w:t>
      </w:r>
      <w:r w:rsidR="00600011">
        <w:rPr>
          <w:rFonts w:cstheme="minorHAnsi"/>
          <w:lang w:eastAsia="zh-CN"/>
        </w:rPr>
        <w:t>are</w:t>
      </w:r>
      <w:r>
        <w:rPr>
          <w:rFonts w:cstheme="minorHAnsi"/>
          <w:lang w:eastAsia="zh-CN"/>
        </w:rPr>
        <w:t xml:space="preserve"> a lot of </w:t>
      </w:r>
      <w:r w:rsidR="00600011">
        <w:rPr>
          <w:rFonts w:cstheme="minorHAnsi"/>
          <w:lang w:eastAsia="zh-CN"/>
        </w:rPr>
        <w:t>promises</w:t>
      </w:r>
      <w:r>
        <w:rPr>
          <w:rFonts w:cstheme="minorHAnsi"/>
          <w:lang w:eastAsia="zh-CN"/>
        </w:rPr>
        <w:t xml:space="preserve"> for the IoT-based smart lighting system to improve public safety, increase energy efficiency, and integrate with smart city infrastructures. </w:t>
      </w:r>
    </w:p>
    <w:p w14:paraId="7E8A19B1" w14:textId="77777777" w:rsidR="003F3C00" w:rsidRDefault="007F655D">
      <w:pPr>
        <w:jc w:val="both"/>
        <w:rPr>
          <w:rFonts w:cstheme="minorHAnsi"/>
          <w:lang w:eastAsia="zh-CN"/>
        </w:rPr>
      </w:pPr>
      <w:r>
        <w:rPr>
          <w:rFonts w:cstheme="minorHAnsi"/>
          <w:lang w:eastAsia="zh-CN"/>
        </w:rPr>
        <w:t>This research and development of the IoT-driven smart lighting system revealed key insights as.</w:t>
      </w:r>
    </w:p>
    <w:p w14:paraId="725E1DD4" w14:textId="260DE6C4" w:rsidR="003F3C00" w:rsidRDefault="007F655D">
      <w:pPr>
        <w:pStyle w:val="ListParagraph"/>
        <w:numPr>
          <w:ilvl w:val="0"/>
          <w:numId w:val="32"/>
        </w:numPr>
        <w:jc w:val="both"/>
        <w:rPr>
          <w:rFonts w:cstheme="minorHAnsi"/>
          <w:szCs w:val="20"/>
          <w:lang w:eastAsia="zh-CN"/>
        </w:rPr>
      </w:pPr>
      <w:r>
        <w:rPr>
          <w:rFonts w:cstheme="minorHAnsi"/>
          <w:szCs w:val="20"/>
          <w:lang w:eastAsia="zh-CN"/>
        </w:rPr>
        <w:t xml:space="preserve">Complete sensor performance and accuracy: </w:t>
      </w:r>
      <w:r>
        <w:rPr>
          <w:rFonts w:cstheme="minorHAnsi"/>
          <w:lang w:eastAsia="zh-CN"/>
        </w:rPr>
        <w:t xml:space="preserve">Under at least controlled test conditions, these ultrasonic as well as PIR (passive infrared), laser and radar sensors have powerful data collection capabilities. Every sensor had its own merits, such as radar sensor reliability in adverse weather conditions vs. PIR that can be fooled by the uprights and laser </w:t>
      </w:r>
      <w:r w:rsidR="00600011">
        <w:rPr>
          <w:rFonts w:cstheme="minorHAnsi"/>
          <w:lang w:eastAsia="zh-CN"/>
        </w:rPr>
        <w:t>sensors</w:t>
      </w:r>
      <w:r>
        <w:rPr>
          <w:rFonts w:cstheme="minorHAnsi"/>
          <w:lang w:eastAsia="zh-CN"/>
        </w:rPr>
        <w:t xml:space="preserve"> for accurate reflective surface detection. Accuracy of sensors and calibration (time spent) are critical for accuracy and firing errors should be kept at minimum levels.</w:t>
      </w:r>
    </w:p>
    <w:p w14:paraId="17A74D4A" w14:textId="77777777" w:rsidR="003F3C00" w:rsidRDefault="007F655D">
      <w:pPr>
        <w:jc w:val="both"/>
        <w:rPr>
          <w:rFonts w:cstheme="minorHAnsi"/>
          <w:lang w:eastAsia="zh-CN"/>
        </w:rPr>
      </w:pPr>
      <w:r>
        <w:rPr>
          <w:rFonts w:cstheme="minorHAnsi"/>
          <w:shd w:val="clear" w:color="auto" w:fill="FFFFFF"/>
          <w:lang w:eastAsia="zh-CN"/>
        </w:rPr>
        <w:t>System Limitations</w:t>
      </w:r>
      <w:r>
        <w:rPr>
          <w:rFonts w:cstheme="minorHAnsi"/>
          <w:lang w:eastAsia="zh-CN"/>
        </w:rPr>
        <w:t>: The lack of physical light component integration ecosystem in the absence of actual lighting was unable to perform full holistic system testing against real-world scenarios. Noise and surface reflectivity in the sensor dependence defined deficiencies to be optimized. </w:t>
      </w:r>
    </w:p>
    <w:p w14:paraId="13334086" w14:textId="77777777" w:rsidR="003F3C00" w:rsidRDefault="007F655D">
      <w:pPr>
        <w:pStyle w:val="Heading2"/>
        <w:jc w:val="both"/>
        <w:rPr>
          <w:rFonts w:cstheme="minorHAnsi"/>
          <w:szCs w:val="20"/>
          <w:lang w:eastAsia="zh-CN"/>
        </w:rPr>
      </w:pPr>
      <w:bookmarkStart w:id="77" w:name="_Toc185243975"/>
      <w:r>
        <w:rPr>
          <w:rFonts w:cstheme="minorHAnsi"/>
          <w:szCs w:val="20"/>
          <w:lang w:eastAsia="zh-CN"/>
        </w:rPr>
        <w:t>Contributions to Smart City Development</w:t>
      </w:r>
      <w:bookmarkEnd w:id="77"/>
    </w:p>
    <w:p w14:paraId="3A594884" w14:textId="77777777" w:rsidR="003F3C00" w:rsidRDefault="007F655D">
      <w:pPr>
        <w:jc w:val="both"/>
        <w:rPr>
          <w:rFonts w:cstheme="minorHAnsi"/>
          <w:lang w:eastAsia="zh-CN"/>
        </w:rPr>
      </w:pPr>
      <w:r>
        <w:rPr>
          <w:rFonts w:cstheme="minorHAnsi"/>
          <w:lang w:eastAsia="zh-CN"/>
        </w:rPr>
        <w:t>Especially IoT-based smart lighting falls in line with smart city initiatives and has concrete contributions to areas like:</w:t>
      </w:r>
    </w:p>
    <w:p w14:paraId="277500F8" w14:textId="77777777" w:rsidR="003F3C00" w:rsidRDefault="007F655D">
      <w:pPr>
        <w:pStyle w:val="ListParagraph"/>
        <w:numPr>
          <w:ilvl w:val="0"/>
          <w:numId w:val="33"/>
        </w:numPr>
        <w:jc w:val="both"/>
        <w:rPr>
          <w:rFonts w:cstheme="minorHAnsi"/>
          <w:szCs w:val="20"/>
          <w:lang w:eastAsia="zh-CN"/>
        </w:rPr>
      </w:pPr>
      <w:r>
        <w:rPr>
          <w:rFonts w:cstheme="minorHAnsi"/>
          <w:szCs w:val="20"/>
          <w:lang w:eastAsia="zh-CN"/>
        </w:rPr>
        <w:t xml:space="preserve">Energy Sustainability: </w:t>
      </w:r>
      <w:r>
        <w:rPr>
          <w:rFonts w:cstheme="minorHAnsi"/>
          <w:lang w:eastAsia="zh-CN"/>
        </w:rPr>
        <w:t>In this the system works on renewable energy along with energy-efficient operations, in order aim towards reduced urban carbon footprints. Dynamic lighting changes fit into the world sustainability and reduce energy wastage globally.</w:t>
      </w:r>
    </w:p>
    <w:p w14:paraId="363B065A" w14:textId="77777777" w:rsidR="003F3C00" w:rsidRDefault="007F655D">
      <w:pPr>
        <w:pStyle w:val="ListParagraph"/>
        <w:numPr>
          <w:ilvl w:val="0"/>
          <w:numId w:val="33"/>
        </w:numPr>
        <w:jc w:val="both"/>
        <w:rPr>
          <w:rFonts w:cstheme="minorHAnsi"/>
          <w:szCs w:val="20"/>
          <w:lang w:eastAsia="zh-CN"/>
        </w:rPr>
      </w:pPr>
      <w:r>
        <w:rPr>
          <w:rFonts w:cstheme="minorHAnsi"/>
          <w:szCs w:val="20"/>
          <w:lang w:eastAsia="zh-CN"/>
        </w:rPr>
        <w:t xml:space="preserve">Urban Safety level upgrade: </w:t>
      </w:r>
      <w:r>
        <w:rPr>
          <w:rFonts w:cstheme="minorHAnsi"/>
          <w:lang w:eastAsia="zh-CN"/>
        </w:rPr>
        <w:t>Pedestrians, the public and vehicles can all ride safely in real-time motion detection and illumination auto-adjust. Reliability in difficult weather conditions means uniform public safety among varied urban environments.</w:t>
      </w:r>
    </w:p>
    <w:p w14:paraId="7E143B9C" w14:textId="37306DA1" w:rsidR="003F3C00" w:rsidRDefault="007F655D">
      <w:pPr>
        <w:pStyle w:val="ListParagraph"/>
        <w:numPr>
          <w:ilvl w:val="0"/>
          <w:numId w:val="33"/>
        </w:numPr>
        <w:jc w:val="both"/>
        <w:rPr>
          <w:rFonts w:cstheme="minorHAnsi"/>
          <w:szCs w:val="20"/>
          <w:lang w:eastAsia="zh-CN"/>
        </w:rPr>
      </w:pPr>
      <w:r>
        <w:rPr>
          <w:rFonts w:cstheme="minorHAnsi"/>
          <w:szCs w:val="20"/>
          <w:lang w:eastAsia="zh-CN"/>
        </w:rPr>
        <w:t xml:space="preserve">Scalability and Integration: </w:t>
      </w:r>
      <w:r>
        <w:rPr>
          <w:rFonts w:cstheme="minorHAnsi"/>
          <w:lang w:eastAsia="zh-CN"/>
        </w:rPr>
        <w:t xml:space="preserve">Modular design of the system easily integrates into pervasive smart city frameworks e.g. traffic management, environmental measurements. </w:t>
      </w:r>
      <w:r w:rsidR="00600011">
        <w:rPr>
          <w:rFonts w:cstheme="minorHAnsi"/>
          <w:lang w:eastAsia="zh-CN"/>
        </w:rPr>
        <w:t>More</w:t>
      </w:r>
      <w:r>
        <w:rPr>
          <w:rFonts w:cstheme="minorHAnsi"/>
          <w:lang w:eastAsia="zh-CN"/>
        </w:rPr>
        <w:t xml:space="preserve"> sensors, such as air quality and noise level </w:t>
      </w:r>
      <w:r w:rsidR="0059048C">
        <w:rPr>
          <w:rFonts w:cstheme="minorHAnsi"/>
          <w:lang w:eastAsia="zh-CN"/>
        </w:rPr>
        <w:t>monitors,</w:t>
      </w:r>
      <w:r>
        <w:rPr>
          <w:rFonts w:cstheme="minorHAnsi"/>
          <w:lang w:eastAsia="zh-CN"/>
        </w:rPr>
        <w:t xml:space="preserve"> start to be possible applications in the smart city</w:t>
      </w:r>
    </w:p>
    <w:p w14:paraId="50501389" w14:textId="77777777" w:rsidR="003F3C00" w:rsidRDefault="007F655D">
      <w:pPr>
        <w:pStyle w:val="ListParagraph"/>
        <w:numPr>
          <w:ilvl w:val="0"/>
          <w:numId w:val="33"/>
        </w:numPr>
        <w:jc w:val="both"/>
        <w:rPr>
          <w:rFonts w:cstheme="minorHAnsi"/>
          <w:szCs w:val="20"/>
          <w:lang w:eastAsia="zh-CN"/>
        </w:rPr>
      </w:pPr>
      <w:r>
        <w:rPr>
          <w:rFonts w:cstheme="minorHAnsi"/>
          <w:szCs w:val="20"/>
          <w:lang w:eastAsia="zh-CN"/>
        </w:rPr>
        <w:t xml:space="preserve">Data Embedding: </w:t>
      </w:r>
      <w:r>
        <w:rPr>
          <w:rFonts w:cstheme="minorHAnsi"/>
          <w:lang w:eastAsia="zh-CN"/>
        </w:rPr>
        <w:t>The capacity of the system to capture and process real-time data enables city planners to expedite urban infrastructure &amp; resource allocation further.</w:t>
      </w:r>
    </w:p>
    <w:p w14:paraId="2DED4828" w14:textId="77777777" w:rsidR="003F3C00" w:rsidRDefault="007F655D">
      <w:pPr>
        <w:pStyle w:val="Heading2"/>
        <w:jc w:val="both"/>
        <w:rPr>
          <w:rFonts w:cstheme="minorHAnsi"/>
          <w:szCs w:val="20"/>
          <w:lang w:eastAsia="zh-CN"/>
        </w:rPr>
      </w:pPr>
      <w:bookmarkStart w:id="78" w:name="_Toc185243976"/>
      <w:r>
        <w:rPr>
          <w:rFonts w:cstheme="minorHAnsi"/>
          <w:szCs w:val="20"/>
          <w:lang w:eastAsia="zh-CN"/>
        </w:rPr>
        <w:t>Recommendations for Future Work</w:t>
      </w:r>
      <w:bookmarkEnd w:id="78"/>
    </w:p>
    <w:p w14:paraId="56BC0516" w14:textId="77777777" w:rsidR="003F3C00" w:rsidRDefault="007F655D">
      <w:pPr>
        <w:jc w:val="both"/>
        <w:rPr>
          <w:rFonts w:cstheme="minorHAnsi"/>
          <w:lang w:eastAsia="zh-CN"/>
        </w:rPr>
      </w:pPr>
      <w:r>
        <w:rPr>
          <w:rFonts w:cstheme="minorHAnsi"/>
          <w:lang w:eastAsia="zh-CN"/>
        </w:rPr>
        <w:t>Suggestions on how to solve the recognized limitations and enhance system capabilities are provided below to mitigate system weaknesses.</w:t>
      </w:r>
    </w:p>
    <w:p w14:paraId="04F1C99F" w14:textId="77777777" w:rsidR="003F3C00" w:rsidRDefault="007F655D">
      <w:pPr>
        <w:pStyle w:val="ListParagraph"/>
        <w:numPr>
          <w:ilvl w:val="0"/>
          <w:numId w:val="34"/>
        </w:numPr>
        <w:jc w:val="both"/>
        <w:rPr>
          <w:rFonts w:cstheme="minorHAnsi"/>
          <w:szCs w:val="20"/>
          <w:lang w:eastAsia="zh-CN"/>
        </w:rPr>
      </w:pPr>
      <w:r>
        <w:rPr>
          <w:rFonts w:cstheme="minorHAnsi"/>
          <w:szCs w:val="20"/>
          <w:lang w:eastAsia="zh-CN"/>
        </w:rPr>
        <w:t xml:space="preserve">Physical Assembly of The Lighting Parts: </w:t>
      </w:r>
      <w:r>
        <w:rPr>
          <w:rFonts w:cstheme="minorHAnsi"/>
          <w:lang w:eastAsia="zh-CN"/>
        </w:rPr>
        <w:t>Physical Testing of System Performance and Lighting Algorithms in the Street—Comprehensive street-smartness with physical streetlights. Optimize energy-saving and lighting balance control mechanisms for lights</w:t>
      </w:r>
    </w:p>
    <w:p w14:paraId="167A1F1F" w14:textId="77777777" w:rsidR="003F3C00" w:rsidRDefault="007F655D">
      <w:pPr>
        <w:pStyle w:val="ListParagraph"/>
        <w:numPr>
          <w:ilvl w:val="0"/>
          <w:numId w:val="34"/>
        </w:numPr>
        <w:jc w:val="both"/>
        <w:rPr>
          <w:rFonts w:cstheme="minorHAnsi"/>
          <w:szCs w:val="20"/>
          <w:lang w:eastAsia="zh-CN"/>
        </w:rPr>
      </w:pPr>
      <w:r>
        <w:rPr>
          <w:rFonts w:cstheme="minorHAnsi"/>
          <w:szCs w:val="20"/>
          <w:lang w:eastAsia="zh-CN"/>
        </w:rPr>
        <w:t xml:space="preserve">Additional Sensor Calibration (Enhanced) &amp; robustness: </w:t>
      </w:r>
      <w:r>
        <w:rPr>
          <w:rFonts w:cstheme="minorHAnsi"/>
          <w:lang w:eastAsia="zh-CN"/>
        </w:rPr>
        <w:t>Create auto-sensitive firmware for sensors to keep them on point long term and the manual calibration work away. Carrier in House Environment Harsh Advanced noise filtering algorithms and protective housings</w:t>
      </w:r>
    </w:p>
    <w:p w14:paraId="7B679AF0" w14:textId="77777777" w:rsidR="003F3C00" w:rsidRDefault="007F655D">
      <w:pPr>
        <w:pStyle w:val="ListParagraph"/>
        <w:numPr>
          <w:ilvl w:val="0"/>
          <w:numId w:val="34"/>
        </w:numPr>
        <w:jc w:val="both"/>
        <w:rPr>
          <w:rFonts w:cstheme="minorHAnsi"/>
          <w:szCs w:val="20"/>
          <w:lang w:eastAsia="zh-CN"/>
        </w:rPr>
      </w:pPr>
      <w:r>
        <w:rPr>
          <w:rFonts w:cstheme="minorHAnsi"/>
          <w:szCs w:val="20"/>
          <w:lang w:eastAsia="zh-CN"/>
        </w:rPr>
        <w:lastRenderedPageBreak/>
        <w:t xml:space="preserve">From traditional sources of power to Battery &amp; Solar Hybrid: </w:t>
      </w:r>
      <w:r>
        <w:rPr>
          <w:rFonts w:cstheme="minorHAnsi"/>
          <w:lang w:eastAsia="zh-CN"/>
        </w:rPr>
        <w:t>Include backup power systems (e.g., rechargeable batteries hooked to grid) to provide continuous operation in long-duration low-sunlight period. Also look for alternative renewable energy sources like wind or kinetic power as well as solar to back up.</w:t>
      </w:r>
    </w:p>
    <w:p w14:paraId="565E9791" w14:textId="77777777" w:rsidR="003F3C00" w:rsidRDefault="007F655D">
      <w:pPr>
        <w:pStyle w:val="ListParagraph"/>
        <w:numPr>
          <w:ilvl w:val="0"/>
          <w:numId w:val="34"/>
        </w:numPr>
        <w:jc w:val="both"/>
        <w:rPr>
          <w:rFonts w:cstheme="minorHAnsi"/>
          <w:szCs w:val="20"/>
          <w:lang w:eastAsia="zh-CN"/>
        </w:rPr>
      </w:pPr>
      <w:r>
        <w:rPr>
          <w:rFonts w:cstheme="minorHAnsi"/>
          <w:szCs w:val="20"/>
          <w:lang w:eastAsia="zh-CN"/>
        </w:rPr>
        <w:t xml:space="preserve">Augmented Capabilities: </w:t>
      </w:r>
      <w:r>
        <w:rPr>
          <w:rFonts w:cstheme="minorHAnsi"/>
          <w:lang w:eastAsia="zh-CN"/>
        </w:rPr>
        <w:t>Integrate further sensors for air quality, temperature and noise level measurements on the system to upgrade it as urban management tool. Use machine learning algorithms for predictive analytics and learn adaptive behaviors based on past data.</w:t>
      </w:r>
    </w:p>
    <w:p w14:paraId="5616F75D" w14:textId="3AC8C5ED" w:rsidR="003F3C00" w:rsidRDefault="007F655D">
      <w:pPr>
        <w:pStyle w:val="ListParagraph"/>
        <w:numPr>
          <w:ilvl w:val="0"/>
          <w:numId w:val="34"/>
        </w:numPr>
        <w:jc w:val="both"/>
        <w:rPr>
          <w:rFonts w:cstheme="minorHAnsi"/>
          <w:szCs w:val="20"/>
          <w:lang w:eastAsia="zh-CN"/>
        </w:rPr>
      </w:pPr>
      <w:r>
        <w:rPr>
          <w:rFonts w:cstheme="minorHAnsi"/>
          <w:szCs w:val="20"/>
          <w:lang w:eastAsia="zh-CN"/>
        </w:rPr>
        <w:t xml:space="preserve">Smart Cities Pilot Deployment: </w:t>
      </w:r>
      <w:r>
        <w:rPr>
          <w:rFonts w:cstheme="minorHAnsi"/>
          <w:lang w:eastAsia="zh-CN"/>
        </w:rPr>
        <w:t xml:space="preserve">To enable system deployment in a test-bed town and collect feedback for </w:t>
      </w:r>
      <w:r w:rsidR="00600011">
        <w:rPr>
          <w:rFonts w:cstheme="minorHAnsi"/>
          <w:lang w:eastAsia="zh-CN"/>
        </w:rPr>
        <w:t>redesigning</w:t>
      </w:r>
      <w:r>
        <w:rPr>
          <w:rFonts w:cstheme="minorHAnsi"/>
          <w:lang w:eastAsia="zh-CN"/>
        </w:rPr>
        <w:t xml:space="preserve"> the prototype to be suitable for mass usages.</w:t>
      </w:r>
    </w:p>
    <w:p w14:paraId="7A91C4A3" w14:textId="1670A30E" w:rsidR="003F3C00" w:rsidRPr="000F765C" w:rsidRDefault="007F655D" w:rsidP="0059048C">
      <w:pPr>
        <w:jc w:val="both"/>
        <w:rPr>
          <w:lang w:eastAsia="zh-CN"/>
        </w:rPr>
      </w:pPr>
      <w:r w:rsidRPr="002F0961">
        <w:rPr>
          <w:lang w:eastAsia="zh-CN"/>
        </w:rPr>
        <w:t>Laser and Radar Sensor Reading Correlation</w:t>
      </w:r>
      <w:r w:rsidR="0059048C">
        <w:rPr>
          <w:lang w:eastAsia="zh-CN"/>
        </w:rPr>
        <w:t xml:space="preserve">: </w:t>
      </w:r>
      <w:r w:rsidRPr="002F0961">
        <w:rPr>
          <w:rFonts w:cstheme="minorHAnsi"/>
          <w:lang w:eastAsia="zh-CN"/>
        </w:rPr>
        <w:t xml:space="preserve">The smart lighting system used </w:t>
      </w:r>
      <w:r w:rsidR="00AC7FD3" w:rsidRPr="002F0961">
        <w:rPr>
          <w:rFonts w:cstheme="minorHAnsi"/>
          <w:lang w:eastAsia="zh-CN"/>
        </w:rPr>
        <w:t>laser</w:t>
      </w:r>
      <w:r w:rsidRPr="002F0961">
        <w:rPr>
          <w:rFonts w:cstheme="minorHAnsi"/>
          <w:lang w:eastAsia="zh-CN"/>
        </w:rPr>
        <w:t xml:space="preserve"> and </w:t>
      </w:r>
      <w:r w:rsidR="00AC7FD3" w:rsidRPr="002F0961">
        <w:rPr>
          <w:rFonts w:cstheme="minorHAnsi"/>
          <w:lang w:eastAsia="zh-CN"/>
        </w:rPr>
        <w:t>r</w:t>
      </w:r>
      <w:r w:rsidRPr="002F0961">
        <w:rPr>
          <w:rFonts w:cstheme="minorHAnsi"/>
          <w:lang w:eastAsia="zh-CN"/>
        </w:rPr>
        <w:t>adar sensors to measure movement and distances in the surrounding area. The information from both sensors is essential for identifying whether there are cars or people present. To determine their association and efficacy in supplementary use, their plots were examined.</w:t>
      </w:r>
      <w:r w:rsidRPr="002F0961">
        <w:rPr>
          <w:lang w:eastAsia="zh-CN"/>
        </w:rPr>
        <w:t xml:space="preserve"> A broad correlation between the laser and Radar sensor readings was found in the data. Similar patterns were seen in the results from both sensors, especially when there were items around, such cars or pedestrians. It was suggested that both sensors </w:t>
      </w:r>
      <w:r w:rsidR="0059048C" w:rsidRPr="002F0961">
        <w:rPr>
          <w:lang w:eastAsia="zh-CN"/>
        </w:rPr>
        <w:t>react</w:t>
      </w:r>
      <w:r w:rsidRPr="002F0961">
        <w:rPr>
          <w:lang w:eastAsia="zh-CN"/>
        </w:rPr>
        <w:t xml:space="preserve"> to the identical stimuli when peaks in the laser readings frequently lined up with matching peaks in the Radar analog values.</w:t>
      </w:r>
      <w:r w:rsidRPr="002F0961">
        <w:br/>
      </w:r>
      <w:r w:rsidRPr="002F0961">
        <w:rPr>
          <w:lang w:eastAsia="zh-CN"/>
        </w:rPr>
        <w:t>There were slight differences between the two sensors' sensitivity and response</w:t>
      </w:r>
      <w:r w:rsidR="000F765C">
        <w:rPr>
          <w:lang w:eastAsia="zh-CN"/>
        </w:rPr>
        <w:t>.</w:t>
      </w:r>
      <w:r w:rsidR="000F765C">
        <w:t xml:space="preserve"> </w:t>
      </w:r>
      <w:r w:rsidRPr="002F0961">
        <w:rPr>
          <w:lang w:eastAsia="zh-CN"/>
        </w:rPr>
        <w:t>Because the laser sensor can offer linear and direct distance readings, it demonstrated greater precision in close range measurements.</w:t>
      </w:r>
      <w:r w:rsidR="000F765C">
        <w:t xml:space="preserve"> </w:t>
      </w:r>
      <w:r w:rsidRPr="002F0961">
        <w:rPr>
          <w:lang w:eastAsia="zh-CN"/>
        </w:rPr>
        <w:t xml:space="preserve">Radar Sensor </w:t>
      </w:r>
      <w:r w:rsidR="000F765C">
        <w:rPr>
          <w:lang w:eastAsia="zh-CN"/>
        </w:rPr>
        <w:t>a</w:t>
      </w:r>
      <w:r w:rsidRPr="002F0961">
        <w:rPr>
          <w:lang w:eastAsia="zh-CN"/>
        </w:rPr>
        <w:t xml:space="preserve">dded some unpredictability because of analog signal </w:t>
      </w:r>
      <w:r w:rsidR="0059048C" w:rsidRPr="002F0961">
        <w:rPr>
          <w:lang w:eastAsia="zh-CN"/>
        </w:rPr>
        <w:t>noise but</w:t>
      </w:r>
      <w:r w:rsidRPr="002F0961">
        <w:rPr>
          <w:lang w:eastAsia="zh-CN"/>
        </w:rPr>
        <w:t xml:space="preserve"> showed resilience in medium-to-long-range detections.</w:t>
      </w:r>
    </w:p>
    <w:p w14:paraId="14B48632" w14:textId="77777777" w:rsidR="003F3C00" w:rsidRDefault="007F655D">
      <w:pPr>
        <w:spacing w:after="0"/>
        <w:jc w:val="both"/>
        <w:rPr>
          <w:rFonts w:cstheme="minorHAnsi"/>
          <w:szCs w:val="16"/>
          <w:lang w:eastAsia="zh-CN"/>
        </w:rPr>
      </w:pPr>
      <w:r>
        <w:rPr>
          <w:rFonts w:cstheme="minorHAnsi"/>
          <w:szCs w:val="16"/>
          <w:lang w:eastAsia="zh-CN"/>
        </w:rPr>
        <w:t>I had trouble getting analog data from the PIR sensor throughout the development stage. Pico-scope testing showed that the voltage levels were too low, making it challenging to get precise measurements. To solve this, an amplifier would need to be integrated to improve the signal's functioning. To guarantee dependable data collection from the PIR sensor, future versions of this project should concentrate on putting this improvement into practice.</w:t>
      </w:r>
    </w:p>
    <w:p w14:paraId="447B1C15" w14:textId="77777777" w:rsidR="003F3C00" w:rsidRDefault="007F655D">
      <w:pPr>
        <w:keepNext/>
        <w:spacing w:after="0"/>
        <w:ind w:left="1276"/>
        <w:jc w:val="both"/>
      </w:pPr>
      <w:r>
        <w:rPr>
          <w:noProof/>
        </w:rPr>
        <w:drawing>
          <wp:inline distT="0" distB="0" distL="0" distR="0" wp14:anchorId="75BA7496" wp14:editId="0D17939C">
            <wp:extent cx="4260215" cy="2276475"/>
            <wp:effectExtent l="0" t="0" r="6985" b="9525"/>
            <wp:docPr id="717963372"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63372" name="Picture 10" descr="A screen 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r="-8" b="4957"/>
                    <a:stretch>
                      <a:fillRect/>
                    </a:stretch>
                  </pic:blipFill>
                  <pic:spPr>
                    <a:xfrm>
                      <a:off x="0" y="0"/>
                      <a:ext cx="4260215" cy="2276475"/>
                    </a:xfrm>
                    <a:prstGeom prst="rect">
                      <a:avLst/>
                    </a:prstGeom>
                    <a:noFill/>
                    <a:ln>
                      <a:noFill/>
                    </a:ln>
                  </pic:spPr>
                </pic:pic>
              </a:graphicData>
            </a:graphic>
          </wp:inline>
        </w:drawing>
      </w:r>
    </w:p>
    <w:p w14:paraId="773C606E" w14:textId="5A50BB78" w:rsidR="003F3C00" w:rsidRDefault="007F655D">
      <w:pPr>
        <w:pStyle w:val="Caption"/>
        <w:jc w:val="both"/>
      </w:pPr>
      <w:bookmarkStart w:id="79" w:name="_Toc185239265"/>
      <w:r>
        <w:t xml:space="preserve">Figure </w:t>
      </w:r>
      <w:r>
        <w:fldChar w:fldCharType="begin"/>
      </w:r>
      <w:r>
        <w:instrText xml:space="preserve"> SEQ Figure \* ARABIC </w:instrText>
      </w:r>
      <w:r>
        <w:fldChar w:fldCharType="separate"/>
      </w:r>
      <w:r w:rsidR="007726FC">
        <w:rPr>
          <w:noProof/>
        </w:rPr>
        <w:t>20</w:t>
      </w:r>
      <w:r>
        <w:fldChar w:fldCharType="end"/>
      </w:r>
      <w:r>
        <w:t xml:space="preserve">. </w:t>
      </w:r>
      <w:r w:rsidR="00600011">
        <w:t>Pico scope</w:t>
      </w:r>
      <w:r>
        <w:t xml:space="preserve"> Reading on PIR</w:t>
      </w:r>
      <w:bookmarkEnd w:id="79"/>
      <w:r>
        <w:t xml:space="preserve"> </w:t>
      </w:r>
    </w:p>
    <w:p w14:paraId="2268BE7F" w14:textId="77777777" w:rsidR="003F3C00" w:rsidRDefault="007F655D">
      <w:pPr>
        <w:keepNext/>
      </w:pPr>
      <w:r>
        <w:rPr>
          <w:noProof/>
        </w:rPr>
        <w:lastRenderedPageBreak/>
        <w:drawing>
          <wp:inline distT="0" distB="0" distL="0" distR="0" wp14:anchorId="5C86778D" wp14:editId="2DA538B0">
            <wp:extent cx="5010785" cy="2657475"/>
            <wp:effectExtent l="0" t="0" r="0" b="0"/>
            <wp:docPr id="1370250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50248"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b="5686"/>
                    <a:stretch>
                      <a:fillRect/>
                    </a:stretch>
                  </pic:blipFill>
                  <pic:spPr>
                    <a:xfrm>
                      <a:off x="0" y="0"/>
                      <a:ext cx="5068978" cy="2688095"/>
                    </a:xfrm>
                    <a:prstGeom prst="rect">
                      <a:avLst/>
                    </a:prstGeom>
                    <a:noFill/>
                    <a:ln>
                      <a:noFill/>
                    </a:ln>
                  </pic:spPr>
                </pic:pic>
              </a:graphicData>
            </a:graphic>
          </wp:inline>
        </w:drawing>
      </w:r>
    </w:p>
    <w:p w14:paraId="493ADE05" w14:textId="17F8CAD8" w:rsidR="003F3C00" w:rsidRDefault="007F655D">
      <w:pPr>
        <w:pStyle w:val="Caption"/>
      </w:pPr>
      <w:bookmarkStart w:id="80" w:name="_Toc185239266"/>
      <w:r>
        <w:t xml:space="preserve">Figure </w:t>
      </w:r>
      <w:r>
        <w:fldChar w:fldCharType="begin"/>
      </w:r>
      <w:r>
        <w:instrText xml:space="preserve"> SEQ Figure \* ARABIC </w:instrText>
      </w:r>
      <w:r>
        <w:fldChar w:fldCharType="separate"/>
      </w:r>
      <w:r w:rsidR="007726FC">
        <w:rPr>
          <w:noProof/>
        </w:rPr>
        <w:t>21</w:t>
      </w:r>
      <w:r>
        <w:fldChar w:fldCharType="end"/>
      </w:r>
      <w:r>
        <w:t>. Low Voltage Signal on PIR Analog pin</w:t>
      </w:r>
      <w:bookmarkEnd w:id="80"/>
    </w:p>
    <w:p w14:paraId="11D2EC58" w14:textId="77777777" w:rsidR="003F3C00" w:rsidRDefault="003F3C00">
      <w:pPr>
        <w:spacing w:after="0"/>
        <w:ind w:left="1701"/>
        <w:jc w:val="both"/>
        <w:rPr>
          <w:rFonts w:cstheme="minorHAnsi"/>
          <w:szCs w:val="16"/>
          <w:lang w:eastAsia="zh-CN"/>
        </w:rPr>
      </w:pPr>
    </w:p>
    <w:p w14:paraId="65E65D87" w14:textId="030DAA0A" w:rsidR="003F3C00" w:rsidRDefault="007F655D">
      <w:pPr>
        <w:jc w:val="both"/>
        <w:rPr>
          <w:rFonts w:cstheme="minorHAnsi"/>
          <w:lang w:eastAsia="zh-CN"/>
        </w:rPr>
      </w:pPr>
      <w:r>
        <w:rPr>
          <w:rFonts w:cstheme="minorHAnsi"/>
          <w:lang w:eastAsia="zh-CN"/>
        </w:rPr>
        <w:t>IoT smart lighting system is a smarter step towards realization of smart city agendas.</w:t>
      </w:r>
      <w:r w:rsidR="00AC7FD3">
        <w:rPr>
          <w:rFonts w:cstheme="minorHAnsi"/>
          <w:lang w:eastAsia="zh-CN"/>
        </w:rPr>
        <w:t xml:space="preserve"> </w:t>
      </w:r>
      <w:r>
        <w:rPr>
          <w:rFonts w:cstheme="minorHAnsi"/>
          <w:lang w:eastAsia="zh-CN"/>
        </w:rPr>
        <w:t xml:space="preserve">It can change how we do city–driven things from reducing energy consumption, improving public safety optimized to environmental changes). The project has made a lot of progress already but the suggestions for future tasks identify areas that need </w:t>
      </w:r>
      <w:r w:rsidR="00AC7FD3">
        <w:rPr>
          <w:rFonts w:cstheme="minorHAnsi"/>
          <w:lang w:eastAsia="zh-CN"/>
        </w:rPr>
        <w:t>to be</w:t>
      </w:r>
      <w:r>
        <w:rPr>
          <w:rFonts w:cstheme="minorHAnsi"/>
          <w:lang w:eastAsia="zh-CN"/>
        </w:rPr>
        <w:t xml:space="preserve"> optimized and/or scaled in the system. Stimulation of innovation in these areas will ensure a key place for the system within sustainable intelligent urban infrastructure. </w:t>
      </w:r>
    </w:p>
    <w:p w14:paraId="29EEB02A" w14:textId="77777777" w:rsidR="003F3C00" w:rsidRDefault="003F3C00">
      <w:pPr>
        <w:jc w:val="both"/>
        <w:rPr>
          <w:rFonts w:cstheme="minorHAnsi"/>
          <w:lang w:eastAsia="zh-CN"/>
        </w:rPr>
      </w:pPr>
    </w:p>
    <w:p w14:paraId="466D473C" w14:textId="77777777" w:rsidR="003F3C00" w:rsidRDefault="003F3C00">
      <w:pPr>
        <w:jc w:val="both"/>
        <w:rPr>
          <w:rFonts w:cstheme="minorHAnsi"/>
          <w:lang w:eastAsia="zh-CN"/>
        </w:rPr>
      </w:pPr>
    </w:p>
    <w:p w14:paraId="247257C7" w14:textId="77777777" w:rsidR="003F3C00" w:rsidRDefault="003F3C00">
      <w:pPr>
        <w:ind w:left="0"/>
        <w:jc w:val="both"/>
        <w:rPr>
          <w:rFonts w:cstheme="minorHAnsi"/>
          <w:lang w:eastAsia="zh-CN"/>
        </w:rPr>
      </w:pPr>
    </w:p>
    <w:p w14:paraId="1F41CF6A" w14:textId="77777777" w:rsidR="003F3C00" w:rsidRDefault="003F3C00">
      <w:pPr>
        <w:ind w:left="0"/>
        <w:jc w:val="both"/>
        <w:rPr>
          <w:rFonts w:cstheme="minorHAnsi"/>
          <w:lang w:eastAsia="zh-CN"/>
        </w:rPr>
      </w:pPr>
    </w:p>
    <w:p w14:paraId="64857D64" w14:textId="77777777" w:rsidR="003F3C00" w:rsidRDefault="003F3C00">
      <w:pPr>
        <w:ind w:left="0"/>
        <w:jc w:val="both"/>
        <w:rPr>
          <w:rFonts w:cstheme="minorHAnsi"/>
          <w:lang w:eastAsia="zh-CN"/>
        </w:rPr>
      </w:pPr>
    </w:p>
    <w:p w14:paraId="582DCB31" w14:textId="77777777" w:rsidR="003F3C00" w:rsidRDefault="003F3C00">
      <w:pPr>
        <w:ind w:left="0"/>
        <w:jc w:val="both"/>
        <w:rPr>
          <w:rFonts w:cstheme="minorHAnsi"/>
          <w:lang w:eastAsia="zh-CN"/>
        </w:rPr>
      </w:pPr>
    </w:p>
    <w:p w14:paraId="6FFF1BF9" w14:textId="77777777" w:rsidR="003F3C00" w:rsidRDefault="003F3C00">
      <w:pPr>
        <w:ind w:left="0"/>
        <w:jc w:val="both"/>
        <w:rPr>
          <w:rFonts w:cstheme="minorHAnsi"/>
          <w:lang w:eastAsia="zh-CN"/>
        </w:rPr>
      </w:pPr>
    </w:p>
    <w:p w14:paraId="5D1B8413" w14:textId="77777777" w:rsidR="003F3C00" w:rsidRDefault="003F3C00">
      <w:pPr>
        <w:ind w:left="0"/>
        <w:jc w:val="both"/>
        <w:rPr>
          <w:rFonts w:cstheme="minorHAnsi"/>
          <w:lang w:eastAsia="zh-CN"/>
        </w:rPr>
      </w:pPr>
    </w:p>
    <w:p w14:paraId="2D7C9FFF" w14:textId="77777777" w:rsidR="003F3C00" w:rsidRDefault="003F3C00">
      <w:pPr>
        <w:ind w:left="0"/>
        <w:jc w:val="both"/>
        <w:rPr>
          <w:rFonts w:cstheme="minorHAnsi"/>
          <w:lang w:eastAsia="zh-CN"/>
        </w:rPr>
      </w:pPr>
    </w:p>
    <w:p w14:paraId="673CC40A" w14:textId="77777777" w:rsidR="003F3C00" w:rsidRDefault="003F3C00">
      <w:pPr>
        <w:ind w:left="0"/>
        <w:jc w:val="both"/>
        <w:rPr>
          <w:rFonts w:cstheme="minorHAnsi"/>
          <w:lang w:eastAsia="zh-CN"/>
        </w:rPr>
      </w:pPr>
    </w:p>
    <w:p w14:paraId="3887C609" w14:textId="77777777" w:rsidR="003F3C00" w:rsidRDefault="003F3C00">
      <w:pPr>
        <w:ind w:left="0"/>
        <w:jc w:val="both"/>
        <w:rPr>
          <w:rFonts w:cstheme="minorHAnsi"/>
          <w:lang w:eastAsia="zh-CN"/>
        </w:rPr>
      </w:pPr>
    </w:p>
    <w:p w14:paraId="46A9A0C4" w14:textId="77777777" w:rsidR="003F3C00" w:rsidRDefault="003F3C00">
      <w:pPr>
        <w:ind w:left="0"/>
        <w:jc w:val="both"/>
        <w:rPr>
          <w:rFonts w:cstheme="minorHAnsi"/>
          <w:lang w:eastAsia="zh-CN"/>
        </w:rPr>
      </w:pPr>
    </w:p>
    <w:p w14:paraId="64FBF03A" w14:textId="77777777" w:rsidR="003F3C00" w:rsidRDefault="003F3C00">
      <w:pPr>
        <w:ind w:left="0"/>
        <w:jc w:val="both"/>
        <w:rPr>
          <w:rFonts w:cstheme="minorHAnsi"/>
          <w:lang w:eastAsia="zh-CN"/>
        </w:rPr>
      </w:pPr>
    </w:p>
    <w:p w14:paraId="194BC833" w14:textId="77777777" w:rsidR="003F3C00" w:rsidRDefault="003F3C00">
      <w:pPr>
        <w:ind w:left="0"/>
        <w:jc w:val="both"/>
        <w:rPr>
          <w:rFonts w:cstheme="minorHAnsi"/>
          <w:lang w:eastAsia="zh-CN"/>
        </w:rPr>
      </w:pPr>
    </w:p>
    <w:p w14:paraId="42BDD5B3" w14:textId="77777777" w:rsidR="003F3C00" w:rsidRDefault="003F3C00">
      <w:pPr>
        <w:jc w:val="both"/>
        <w:rPr>
          <w:rFonts w:cstheme="minorHAnsi"/>
          <w:lang w:eastAsia="zh-CN"/>
        </w:rPr>
      </w:pPr>
    </w:p>
    <w:p w14:paraId="7B091A13" w14:textId="77777777" w:rsidR="003F3C00" w:rsidRDefault="003F3C00">
      <w:bookmarkStart w:id="81" w:name="_Toc311027940"/>
    </w:p>
    <w:p w14:paraId="584075A8" w14:textId="77777777" w:rsidR="009E083F" w:rsidRDefault="009E083F" w:rsidP="009E083F">
      <w:pPr>
        <w:pStyle w:val="Sisllysluettelonmuuotsikko"/>
        <w:jc w:val="both"/>
        <w:rPr>
          <w:rFonts w:cstheme="minorHAnsi"/>
          <w:szCs w:val="22"/>
        </w:rPr>
      </w:pPr>
      <w:bookmarkStart w:id="82" w:name="_Toc185243977"/>
      <w:r>
        <w:rPr>
          <w:rFonts w:cstheme="minorHAnsi"/>
          <w:szCs w:val="22"/>
        </w:rPr>
        <w:lastRenderedPageBreak/>
        <w:t>REFERENCE</w:t>
      </w:r>
      <w:bookmarkEnd w:id="82"/>
    </w:p>
    <w:p w14:paraId="3BEE8D44" w14:textId="77777777" w:rsidR="009E083F" w:rsidRDefault="009E083F" w:rsidP="009E083F">
      <w:pPr>
        <w:pStyle w:val="Raferences"/>
        <w:jc w:val="both"/>
        <w:rPr>
          <w:rFonts w:cstheme="minorHAnsi"/>
        </w:rPr>
      </w:pPr>
      <w:r>
        <w:rPr>
          <w:rFonts w:cstheme="minorHAnsi"/>
        </w:rPr>
        <w:t>Artificial intelligence has been used in the work as follows:</w:t>
      </w:r>
    </w:p>
    <w:p w14:paraId="49AE3E5F" w14:textId="77777777" w:rsidR="009E083F" w:rsidRDefault="009E083F" w:rsidP="009E083F">
      <w:pPr>
        <w:ind w:left="1276"/>
        <w:jc w:val="both"/>
        <w:rPr>
          <w:rFonts w:cstheme="minorHAnsi"/>
        </w:rPr>
      </w:pPr>
      <w:r>
        <w:rPr>
          <w:rFonts w:cstheme="minorHAnsi"/>
        </w:rPr>
        <w:t>ChatGPT 2024. OpenAI. GPT-3.5. Accessed for language check, December 2024. https://chat.openai.com. Accessed 9.12.2024.</w:t>
      </w:r>
    </w:p>
    <w:p w14:paraId="3C9BA618" w14:textId="77777777" w:rsidR="009E083F" w:rsidRDefault="009E083F" w:rsidP="009E083F">
      <w:pPr>
        <w:ind w:left="1276"/>
        <w:jc w:val="both"/>
        <w:rPr>
          <w:rFonts w:cstheme="minorHAnsi"/>
        </w:rPr>
      </w:pPr>
      <w:r>
        <w:rPr>
          <w:rFonts w:cstheme="minorHAnsi"/>
        </w:rPr>
        <w:t xml:space="preserve">Chen, M., &amp; Lin, W. (2018). Sensor networks for smart lighting: Trends and opportunities. </w:t>
      </w:r>
      <w:r>
        <w:rPr>
          <w:rFonts w:cstheme="minorHAnsi"/>
          <w:i/>
        </w:rPr>
        <w:t>IEEE Sensors Journal</w:t>
      </w:r>
      <w:r>
        <w:rPr>
          <w:rFonts w:cstheme="minorHAnsi"/>
        </w:rPr>
        <w:t>, 18(5), 2067–2080. Accessed 7.12.2024.</w:t>
      </w:r>
    </w:p>
    <w:p w14:paraId="3A3FA98E" w14:textId="77777777" w:rsidR="009E083F" w:rsidRDefault="009E083F" w:rsidP="009E083F">
      <w:pPr>
        <w:ind w:left="1276"/>
        <w:jc w:val="both"/>
        <w:rPr>
          <w:rFonts w:cstheme="minorHAnsi"/>
        </w:rPr>
      </w:pPr>
      <w:r>
        <w:rPr>
          <w:rFonts w:cstheme="minorHAnsi"/>
        </w:rPr>
        <w:t xml:space="preserve"> Dlamini, N. A., &amp; Mbarika, V. W. (2019). A framework for IoT-enabled smart cities. </w:t>
      </w:r>
      <w:r>
        <w:rPr>
          <w:rFonts w:cstheme="minorHAnsi"/>
          <w:i/>
        </w:rPr>
        <w:t>Smart Cities Journal</w:t>
      </w:r>
      <w:r>
        <w:rPr>
          <w:rFonts w:cstheme="minorHAnsi"/>
        </w:rPr>
        <w:t>, 2(3), 6–18. Accessed 7.12.2024.</w:t>
      </w:r>
    </w:p>
    <w:p w14:paraId="37588753" w14:textId="77777777" w:rsidR="009E083F" w:rsidRDefault="009E083F" w:rsidP="009E083F">
      <w:pPr>
        <w:ind w:left="1276"/>
        <w:jc w:val="both"/>
        <w:rPr>
          <w:rFonts w:cstheme="minorHAnsi"/>
        </w:rPr>
      </w:pPr>
      <w:r>
        <w:rPr>
          <w:rFonts w:cstheme="minorHAnsi"/>
        </w:rPr>
        <w:t xml:space="preserve"> El-Far, G., Abed, A., &amp; Bahaj, A. S. (2018). Smart lighting control in urban areas using IoT and wireless sensor networks. </w:t>
      </w:r>
      <w:r>
        <w:rPr>
          <w:rFonts w:cstheme="minorHAnsi"/>
          <w:i/>
        </w:rPr>
        <w:t>Energy Reports</w:t>
      </w:r>
      <w:r>
        <w:rPr>
          <w:rFonts w:cstheme="minorHAnsi"/>
        </w:rPr>
        <w:t>, 4, 200–207. Accessed 4.12.2024.</w:t>
      </w:r>
    </w:p>
    <w:p w14:paraId="5A4C53B7" w14:textId="77777777" w:rsidR="009E083F" w:rsidRDefault="009E083F" w:rsidP="009E083F">
      <w:pPr>
        <w:ind w:left="1276"/>
        <w:jc w:val="both"/>
        <w:rPr>
          <w:rFonts w:cstheme="minorHAnsi"/>
        </w:rPr>
      </w:pPr>
      <w:r>
        <w:rPr>
          <w:rFonts w:cstheme="minorHAnsi"/>
        </w:rPr>
        <w:t xml:space="preserve">Gowda, D. V., &amp; Reddy, D. P. S. N. (2023). IoT-enabled smart lighting systems for smart cities. </w:t>
      </w:r>
      <w:r>
        <w:rPr>
          <w:rFonts w:cstheme="minorHAnsi"/>
          <w:i/>
        </w:rPr>
        <w:t>IJNRD Journal</w:t>
      </w:r>
      <w:r>
        <w:rPr>
          <w:rFonts w:cstheme="minorHAnsi"/>
        </w:rPr>
        <w:t>, 8(11), 356–369. Accessed 1.12.2024.</w:t>
      </w:r>
    </w:p>
    <w:p w14:paraId="3D348825" w14:textId="77777777" w:rsidR="009E083F" w:rsidRDefault="009E083F" w:rsidP="009E083F">
      <w:pPr>
        <w:ind w:left="1276"/>
        <w:jc w:val="both"/>
        <w:rPr>
          <w:rFonts w:cstheme="minorHAnsi"/>
        </w:rPr>
      </w:pPr>
      <w:r>
        <w:rPr>
          <w:rFonts w:cstheme="minorHAnsi"/>
          <w:b/>
        </w:rPr>
        <w:t>GeeksforGeeks</w:t>
      </w:r>
      <w:r>
        <w:rPr>
          <w:rFonts w:cstheme="minorHAnsi"/>
        </w:rPr>
        <w:t>. (2020). 10 Application of IoT in Creating Smart Cities. https://www.geeksforgeeks.org/10-applications-of-iot-in-cssreating-smart-cities/. Accessed 9.12.2024.</w:t>
      </w:r>
    </w:p>
    <w:p w14:paraId="2357C62A" w14:textId="77777777" w:rsidR="009E083F" w:rsidRDefault="009E083F" w:rsidP="009E083F">
      <w:pPr>
        <w:ind w:left="1276"/>
        <w:jc w:val="both"/>
        <w:rPr>
          <w:rFonts w:cstheme="minorHAnsi"/>
        </w:rPr>
      </w:pPr>
      <w:r>
        <w:rPr>
          <w:rFonts w:cstheme="minorHAnsi"/>
        </w:rPr>
        <w:t>GitHub Repository. Smart City with Arduino. https://github.com/BenedettoSimone/SmartCity-Arduino. Accessed 9.12.2024.</w:t>
      </w:r>
    </w:p>
    <w:p w14:paraId="795A011C" w14:textId="77777777" w:rsidR="009E083F" w:rsidRDefault="009E083F" w:rsidP="009E083F">
      <w:pPr>
        <w:ind w:left="1276"/>
        <w:jc w:val="both"/>
        <w:rPr>
          <w:rFonts w:cstheme="minorHAnsi"/>
        </w:rPr>
      </w:pPr>
      <w:r>
        <w:rPr>
          <w:rFonts w:cstheme="minorHAnsi"/>
        </w:rPr>
        <w:t xml:space="preserve">Han, Z., &amp; Lee, J. (2020). Design of an intelligent smart streetlight system using IoT. </w:t>
      </w:r>
      <w:r>
        <w:rPr>
          <w:rFonts w:cstheme="minorHAnsi"/>
          <w:i/>
        </w:rPr>
        <w:t>International Journal of Applied Engineering Research</w:t>
      </w:r>
      <w:r>
        <w:rPr>
          <w:rFonts w:cstheme="minorHAnsi"/>
        </w:rPr>
        <w:t>, 15(6), 1010–1015. Accessed 8.12.2024.</w:t>
      </w:r>
    </w:p>
    <w:p w14:paraId="0CE996CC" w14:textId="77777777" w:rsidR="009E083F" w:rsidRDefault="009E083F" w:rsidP="009E083F">
      <w:pPr>
        <w:ind w:left="1276"/>
        <w:jc w:val="both"/>
        <w:rPr>
          <w:rFonts w:cstheme="minorHAnsi"/>
        </w:rPr>
      </w:pPr>
      <w:r>
        <w:rPr>
          <w:rFonts w:cstheme="minorHAnsi"/>
        </w:rPr>
        <w:t>Hackster.io IoT Based Smart Street Lighting System. (2023). IoT-based smart lighting project examples. https://www.hackster.io/sagnik2017ghosh/iot-based-smart-street-light-system-8e9929. Accessed 8.12.2024.</w:t>
      </w:r>
    </w:p>
    <w:p w14:paraId="784ABAE4" w14:textId="77777777" w:rsidR="009E083F" w:rsidRDefault="009E083F" w:rsidP="009E083F">
      <w:pPr>
        <w:ind w:left="1276"/>
        <w:jc w:val="both"/>
        <w:rPr>
          <w:rFonts w:cstheme="minorHAnsi"/>
        </w:rPr>
      </w:pPr>
      <w:r>
        <w:rPr>
          <w:rFonts w:cstheme="minorHAnsi"/>
        </w:rPr>
        <w:t xml:space="preserve">Jain, R., &amp; Agrawal, S. (2018). A comprehensive review on IoT-based applications in smart cities. </w:t>
      </w:r>
      <w:r>
        <w:rPr>
          <w:rFonts w:cstheme="minorHAnsi"/>
          <w:i/>
        </w:rPr>
        <w:t>Journal of Sensors and Actuator Networks</w:t>
      </w:r>
      <w:r>
        <w:rPr>
          <w:rFonts w:cstheme="minorHAnsi"/>
        </w:rPr>
        <w:t>, 7(3), 25. Accessed 30.11.2024.</w:t>
      </w:r>
    </w:p>
    <w:p w14:paraId="65F0B22A" w14:textId="77777777" w:rsidR="009E083F" w:rsidRDefault="009E083F" w:rsidP="009E083F">
      <w:pPr>
        <w:ind w:left="1276"/>
        <w:jc w:val="both"/>
        <w:rPr>
          <w:rFonts w:cstheme="minorHAnsi"/>
        </w:rPr>
      </w:pPr>
      <w:r>
        <w:rPr>
          <w:rFonts w:cstheme="minorHAnsi"/>
        </w:rPr>
        <w:t xml:space="preserve"> Karthik, A., &amp; Ramesh, T. (2021). A comprehensive review of IoT-based PIR sensor applications. </w:t>
      </w:r>
      <w:r>
        <w:rPr>
          <w:rFonts w:cstheme="minorHAnsi"/>
          <w:i/>
        </w:rPr>
        <w:t>Materials Today: Proceedings</w:t>
      </w:r>
      <w:r>
        <w:rPr>
          <w:rFonts w:cstheme="minorHAnsi"/>
        </w:rPr>
        <w:t>, 45, 348–356. Accessed 9.12.2024.</w:t>
      </w:r>
    </w:p>
    <w:p w14:paraId="5DEFE07B" w14:textId="77777777" w:rsidR="009E083F" w:rsidRDefault="009E083F" w:rsidP="009E083F">
      <w:pPr>
        <w:ind w:left="1276"/>
        <w:jc w:val="both"/>
        <w:rPr>
          <w:rFonts w:cstheme="minorHAnsi"/>
        </w:rPr>
      </w:pPr>
      <w:r>
        <w:rPr>
          <w:rFonts w:cstheme="minorHAnsi"/>
        </w:rPr>
        <w:t xml:space="preserve"> Kaur, P., &amp; Kaur, S. (2021). Smart lighting solutions for sustainable urban development: A review of existing technologies and future trends. </w:t>
      </w:r>
      <w:r>
        <w:rPr>
          <w:rFonts w:cstheme="minorHAnsi"/>
          <w:i/>
        </w:rPr>
        <w:t>Sustainable Cities and Society</w:t>
      </w:r>
      <w:r>
        <w:rPr>
          <w:rFonts w:cstheme="minorHAnsi"/>
        </w:rPr>
        <w:t>, 66, 102676. Accessed 3.12.2024.</w:t>
      </w:r>
    </w:p>
    <w:p w14:paraId="5683A5C0" w14:textId="77777777" w:rsidR="009E083F" w:rsidRDefault="009E083F" w:rsidP="009E083F">
      <w:pPr>
        <w:ind w:left="1276"/>
        <w:jc w:val="both"/>
        <w:rPr>
          <w:rFonts w:cstheme="minorHAnsi"/>
        </w:rPr>
      </w:pPr>
      <w:r>
        <w:rPr>
          <w:rFonts w:cstheme="minorHAnsi"/>
        </w:rPr>
        <w:t xml:space="preserve">Li, Y., &amp; Tan, C. (2019). Applications of radar sensors in IoT: A review. </w:t>
      </w:r>
      <w:r>
        <w:rPr>
          <w:rFonts w:cstheme="minorHAnsi"/>
          <w:i/>
        </w:rPr>
        <w:t>IEEE Internet of Things Journal</w:t>
      </w:r>
      <w:r>
        <w:rPr>
          <w:rFonts w:cstheme="minorHAnsi"/>
        </w:rPr>
        <w:t>, 6(3), 1238–1245. Accessed 1.12.2024.</w:t>
      </w:r>
    </w:p>
    <w:p w14:paraId="137A9324" w14:textId="77777777" w:rsidR="009E083F" w:rsidRDefault="009E083F" w:rsidP="009E083F">
      <w:pPr>
        <w:ind w:left="1276"/>
        <w:jc w:val="both"/>
        <w:rPr>
          <w:rFonts w:cstheme="minorHAnsi"/>
        </w:rPr>
      </w:pPr>
      <w:r>
        <w:rPr>
          <w:rFonts w:cstheme="minorHAnsi"/>
        </w:rPr>
        <w:t xml:space="preserve">Madakam, S., Ramaswamy, R., &amp; Tripathi, S. (2015). Internet of Things (IoT): A literature review. </w:t>
      </w:r>
      <w:r>
        <w:rPr>
          <w:rFonts w:cstheme="minorHAnsi"/>
          <w:i/>
        </w:rPr>
        <w:t>Journal of Computer and Communications</w:t>
      </w:r>
      <w:r>
        <w:rPr>
          <w:rFonts w:cstheme="minorHAnsi"/>
        </w:rPr>
        <w:t>, 3(5), 164–173. Accessed 4.12.2024.</w:t>
      </w:r>
    </w:p>
    <w:p w14:paraId="606B7E21" w14:textId="77777777" w:rsidR="009E083F" w:rsidRDefault="009E083F" w:rsidP="009E083F">
      <w:pPr>
        <w:ind w:left="1276"/>
        <w:jc w:val="both"/>
        <w:rPr>
          <w:rFonts w:cstheme="minorHAnsi"/>
        </w:rPr>
      </w:pPr>
      <w:r>
        <w:rPr>
          <w:rFonts w:cstheme="minorHAnsi"/>
        </w:rPr>
        <w:t xml:space="preserve">Ray, P. P. (2018). A survey on IoT-based applications for sustainable development. </w:t>
      </w:r>
      <w:r>
        <w:rPr>
          <w:rFonts w:cstheme="minorHAnsi"/>
          <w:i/>
        </w:rPr>
        <w:t>IEEE Access</w:t>
      </w:r>
      <w:r>
        <w:rPr>
          <w:rFonts w:cstheme="minorHAnsi"/>
        </w:rPr>
        <w:t>, 7, 102888–102903. Accessed 3.12.2024.</w:t>
      </w:r>
    </w:p>
    <w:p w14:paraId="16D29EB8" w14:textId="77777777" w:rsidR="009E083F" w:rsidRDefault="009E083F" w:rsidP="009E083F">
      <w:pPr>
        <w:ind w:left="1276"/>
        <w:jc w:val="both"/>
        <w:rPr>
          <w:rFonts w:cstheme="minorHAnsi"/>
        </w:rPr>
      </w:pPr>
      <w:r>
        <w:rPr>
          <w:rFonts w:cstheme="minorHAnsi"/>
        </w:rPr>
        <w:t xml:space="preserve">Sharma, S., &amp; Mahapatra, R. (2020). IoT-based streetlight monitoring and control systems. </w:t>
      </w:r>
      <w:r>
        <w:rPr>
          <w:rFonts w:cstheme="minorHAnsi"/>
          <w:i/>
        </w:rPr>
        <w:t>International Journal of Smart Grid and Clean Energy</w:t>
      </w:r>
      <w:r>
        <w:rPr>
          <w:rFonts w:cstheme="minorHAnsi"/>
        </w:rPr>
        <w:t>, 9(4), 375–383. Accessed 8.12.2024.</w:t>
      </w:r>
    </w:p>
    <w:p w14:paraId="291FAD72" w14:textId="77777777" w:rsidR="009E083F" w:rsidRDefault="009E083F" w:rsidP="009E083F">
      <w:pPr>
        <w:ind w:left="1276"/>
        <w:jc w:val="both"/>
        <w:rPr>
          <w:rFonts w:cstheme="minorHAnsi"/>
        </w:rPr>
      </w:pPr>
      <w:r>
        <w:rPr>
          <w:rFonts w:cstheme="minorHAnsi"/>
        </w:rPr>
        <w:lastRenderedPageBreak/>
        <w:t xml:space="preserve">Syed, A. S., Sierra-Sosa, D., Kumar, A., &amp; Elmaghraby, A. (2021). IoT in Smart Cities: A Survey of Technologies, Practices, and Challenges. </w:t>
      </w:r>
      <w:r>
        <w:rPr>
          <w:rFonts w:cstheme="minorHAnsi"/>
          <w:i/>
        </w:rPr>
        <w:t>Smart Cities</w:t>
      </w:r>
      <w:r>
        <w:rPr>
          <w:rFonts w:cstheme="minorHAnsi"/>
        </w:rPr>
        <w:t>, 4(1), 1–35. DOI: 10.3390/smartcities4010001. Accessed 8.12.2024.</w:t>
      </w:r>
    </w:p>
    <w:p w14:paraId="6E3B27EF" w14:textId="5370EF2A" w:rsidR="005942D4" w:rsidRDefault="005942D4" w:rsidP="005942D4">
      <w:r>
        <w:t xml:space="preserve">Tvilight. (2023). Light on demand </w:t>
      </w:r>
      <w:hyperlink r:id="rId40" w:history="1">
        <w:r w:rsidRPr="00127E0C">
          <w:rPr>
            <w:rStyle w:val="Hyperlink"/>
          </w:rPr>
          <w:t>https://tvilight.com/fi/products/street-light-motion-sensor/zhaga-d4i-iot-street-light-motion-sensor-citysense_lite/</w:t>
        </w:r>
      </w:hyperlink>
      <w:r>
        <w:t>. Accessed 15.12.2024)</w:t>
      </w:r>
    </w:p>
    <w:p w14:paraId="32490D32" w14:textId="77777777" w:rsidR="005942D4" w:rsidRDefault="005942D4" w:rsidP="005942D4">
      <w:r>
        <w:t xml:space="preserve">Tvilight. (2023). </w:t>
      </w:r>
      <w:r w:rsidRPr="001B5298">
        <w:t>Signi</w:t>
      </w:r>
      <w:r>
        <w:t xml:space="preserve">ficant energy savings </w:t>
      </w:r>
      <w:r w:rsidRPr="001B5298">
        <w:t xml:space="preserve"> </w:t>
      </w:r>
      <w:hyperlink r:id="rId41" w:history="1">
        <w:r w:rsidRPr="001B5298">
          <w:rPr>
            <w:rStyle w:val="Hyperlink"/>
          </w:rPr>
          <w:t>https://tvilight.com/fi/products/street-light-motion-sensor/zhaga-d4i-iot-street-light-motion-sensor-citysense_lite/</w:t>
        </w:r>
      </w:hyperlink>
      <w:r w:rsidRPr="001B5298">
        <w:t xml:space="preserve">. </w:t>
      </w:r>
      <w:r>
        <w:t>Accessed 15.12.2024)</w:t>
      </w:r>
    </w:p>
    <w:p w14:paraId="3F4DB585" w14:textId="20E2A7B8" w:rsidR="009E083F" w:rsidRPr="005942D4" w:rsidRDefault="009E083F" w:rsidP="005942D4">
      <w:r w:rsidRPr="005942D4">
        <w:rPr>
          <w:rFonts w:cstheme="minorHAnsi"/>
          <w:bCs/>
        </w:rPr>
        <w:t>Tvilight</w:t>
      </w:r>
      <w:r>
        <w:rPr>
          <w:rFonts w:cstheme="minorHAnsi"/>
        </w:rPr>
        <w:t xml:space="preserve">. (2023). Smart lighting solutions for urban spaces. </w:t>
      </w:r>
      <w:hyperlink r:id="rId42" w:tgtFrame="_new" w:history="1">
        <w:r>
          <w:rPr>
            <w:rStyle w:val="Hyperlink"/>
            <w:rFonts w:cstheme="minorHAnsi"/>
          </w:rPr>
          <w:t>https://www.tvilight.com</w:t>
        </w:r>
      </w:hyperlink>
      <w:r>
        <w:rPr>
          <w:rFonts w:cstheme="minorHAnsi"/>
        </w:rPr>
        <w:t>. Accessed 9.12.2024.</w:t>
      </w:r>
    </w:p>
    <w:p w14:paraId="2339979E" w14:textId="77777777" w:rsidR="009E083F" w:rsidRDefault="009E083F" w:rsidP="009E083F">
      <w:pPr>
        <w:ind w:left="1276"/>
        <w:jc w:val="both"/>
        <w:rPr>
          <w:rFonts w:cstheme="minorHAnsi"/>
        </w:rPr>
      </w:pPr>
      <w:r>
        <w:rPr>
          <w:rFonts w:cstheme="minorHAnsi"/>
        </w:rPr>
        <w:t xml:space="preserve">Wang, K., &amp; Shao, Z. (2019). Smart street lighting systems: An overview. </w:t>
      </w:r>
      <w:r>
        <w:rPr>
          <w:rFonts w:cstheme="minorHAnsi"/>
          <w:i/>
        </w:rPr>
        <w:t>IEEE Access</w:t>
      </w:r>
      <w:r>
        <w:rPr>
          <w:rFonts w:cstheme="minorHAnsi"/>
        </w:rPr>
        <w:t>, 7, 107749–107764. Accessed 9.12.2024.</w:t>
      </w:r>
    </w:p>
    <w:p w14:paraId="737A5C3E" w14:textId="77777777" w:rsidR="009E083F" w:rsidRDefault="009E083F" w:rsidP="009E083F">
      <w:pPr>
        <w:ind w:left="1276"/>
        <w:jc w:val="both"/>
        <w:rPr>
          <w:rFonts w:cstheme="minorHAnsi"/>
        </w:rPr>
      </w:pPr>
      <w:r>
        <w:rPr>
          <w:rFonts w:cstheme="minorHAnsi"/>
        </w:rPr>
        <w:t xml:space="preserve">Xu, B., &amp; Liu, D. (2017). Real-time IoT-based smart lighting systems. </w:t>
      </w:r>
      <w:r>
        <w:rPr>
          <w:rFonts w:cstheme="minorHAnsi"/>
          <w:i/>
        </w:rPr>
        <w:t>Sensors</w:t>
      </w:r>
      <w:r>
        <w:rPr>
          <w:rFonts w:cstheme="minorHAnsi"/>
        </w:rPr>
        <w:t>, 17(8), 1827. Accessed 6.12.2024.</w:t>
      </w:r>
    </w:p>
    <w:p w14:paraId="2FB2577E" w14:textId="77777777" w:rsidR="003F3C00" w:rsidRDefault="003F3C00">
      <w:pPr>
        <w:ind w:left="0"/>
        <w:jc w:val="both"/>
      </w:pPr>
    </w:p>
    <w:p w14:paraId="618C80B0" w14:textId="77777777" w:rsidR="003F3C00" w:rsidRDefault="003F3C00">
      <w:pPr>
        <w:ind w:left="0"/>
        <w:jc w:val="both"/>
      </w:pPr>
    </w:p>
    <w:p w14:paraId="7D0A1403" w14:textId="77777777" w:rsidR="003F3C00" w:rsidRDefault="003F3C00">
      <w:pPr>
        <w:jc w:val="both"/>
      </w:pPr>
    </w:p>
    <w:p w14:paraId="054D9456" w14:textId="77777777" w:rsidR="003F3C00" w:rsidRDefault="003F3C00">
      <w:pPr>
        <w:pStyle w:val="Raferences"/>
        <w:jc w:val="both"/>
      </w:pPr>
    </w:p>
    <w:p w14:paraId="0C4052A1" w14:textId="77777777" w:rsidR="003F3C00" w:rsidRDefault="003F3C00">
      <w:pPr>
        <w:pStyle w:val="Lhteet"/>
        <w:jc w:val="both"/>
      </w:pPr>
    </w:p>
    <w:bookmarkEnd w:id="81"/>
    <w:p w14:paraId="160C6C43" w14:textId="77777777" w:rsidR="003F3C00" w:rsidRDefault="003F3C00">
      <w:pPr>
        <w:ind w:left="0"/>
        <w:jc w:val="both"/>
      </w:pPr>
    </w:p>
    <w:p w14:paraId="611F226D" w14:textId="77777777" w:rsidR="003F3C00" w:rsidRDefault="003F3C00">
      <w:pPr>
        <w:ind w:left="0"/>
        <w:jc w:val="both"/>
      </w:pPr>
    </w:p>
    <w:p w14:paraId="1AAEA47C" w14:textId="77777777" w:rsidR="003F3C00" w:rsidRDefault="003F3C00">
      <w:pPr>
        <w:pStyle w:val="Lhteet"/>
        <w:ind w:left="0"/>
        <w:jc w:val="both"/>
      </w:pPr>
    </w:p>
    <w:sectPr w:rsidR="003F3C00">
      <w:headerReference w:type="default" r:id="rId43"/>
      <w:type w:val="continuous"/>
      <w:pgSz w:w="11906" w:h="16838"/>
      <w:pgMar w:top="1134" w:right="567" w:bottom="567" w:left="1134"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49B74" w14:textId="77777777" w:rsidR="00A46B3A" w:rsidRDefault="00A46B3A">
      <w:pPr>
        <w:spacing w:line="240" w:lineRule="auto"/>
      </w:pPr>
      <w:r>
        <w:separator/>
      </w:r>
    </w:p>
  </w:endnote>
  <w:endnote w:type="continuationSeparator" w:id="0">
    <w:p w14:paraId="29937F45" w14:textId="77777777" w:rsidR="00A46B3A" w:rsidRDefault="00A46B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tka Text">
    <w:panose1 w:val="00000000000000000000"/>
    <w:charset w:val="00"/>
    <w:family w:val="auto"/>
    <w:pitch w:val="variable"/>
    <w:sig w:usb0="A00002EF" w:usb1="4000204B" w:usb2="00000000" w:usb3="00000000" w:csb0="0000019F" w:csb1="00000000"/>
  </w:font>
  <w:font w:name="Melior LT Std">
    <w:charset w:val="00"/>
    <w:family w:val="roman"/>
    <w:pitch w:val="default"/>
    <w:sig w:usb0="00000000"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D5658" w14:textId="77777777" w:rsidR="00A46B3A" w:rsidRDefault="00A46B3A">
      <w:pPr>
        <w:spacing w:after="0"/>
      </w:pPr>
      <w:r>
        <w:separator/>
      </w:r>
    </w:p>
  </w:footnote>
  <w:footnote w:type="continuationSeparator" w:id="0">
    <w:p w14:paraId="0869215C" w14:textId="77777777" w:rsidR="00A46B3A" w:rsidRDefault="00A46B3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03EA6" w14:textId="77777777" w:rsidR="003F3C00" w:rsidRDefault="003F3C00">
    <w:pPr>
      <w:pStyle w:val="Header"/>
      <w:tabs>
        <w:tab w:val="clear" w:pos="0"/>
        <w:tab w:val="clear" w:pos="1304"/>
        <w:tab w:val="clear" w:pos="2608"/>
        <w:tab w:val="clear" w:pos="3912"/>
        <w:tab w:val="clear" w:pos="5216"/>
        <w:tab w:val="clear" w:pos="6521"/>
        <w:tab w:val="clear" w:pos="7825"/>
        <w:tab w:val="clear" w:pos="912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8D8F8" w14:textId="77777777" w:rsidR="003F3C00" w:rsidRDefault="003F3C00">
    <w:pPr>
      <w:pStyle w:val="Header"/>
      <w:tabs>
        <w:tab w:val="clear" w:pos="0"/>
        <w:tab w:val="clear" w:pos="1304"/>
        <w:tab w:val="clear" w:pos="2608"/>
        <w:tab w:val="clear" w:pos="3912"/>
        <w:tab w:val="clear" w:pos="5216"/>
        <w:tab w:val="clear" w:pos="6521"/>
        <w:tab w:val="clear" w:pos="7825"/>
        <w:tab w:val="clear" w:pos="9129"/>
      </w:tabs>
    </w:pPr>
  </w:p>
  <w:p w14:paraId="76287004" w14:textId="77777777" w:rsidR="003F3C00" w:rsidRDefault="007F655D">
    <w:pPr>
      <w:pStyle w:val="Header"/>
      <w:tabs>
        <w:tab w:val="clear" w:pos="0"/>
        <w:tab w:val="clear" w:pos="1304"/>
        <w:tab w:val="clear" w:pos="2608"/>
        <w:tab w:val="clear" w:pos="3912"/>
        <w:tab w:val="clear" w:pos="5216"/>
        <w:tab w:val="clear" w:pos="6521"/>
        <w:tab w:val="clear" w:pos="7825"/>
        <w:tab w:val="clear" w:pos="9129"/>
      </w:tabs>
      <w:ind w:left="7825" w:firstLine="1304"/>
    </w:pPr>
    <w:r>
      <w:fldChar w:fldCharType="begin"/>
    </w:r>
    <w:r>
      <w:instrText>PAGE  \* Arabic  \* MERGEFORMAT</w:instrText>
    </w:r>
    <w:r>
      <w:fldChar w:fldCharType="separate"/>
    </w:r>
    <w:r>
      <w:t>14</w:t>
    </w:r>
    <w:r>
      <w:fldChar w:fldCharType="end"/>
    </w:r>
    <w:r>
      <w:t xml:space="preserve"> (</w:t>
    </w:r>
    <w:fldSimple w:instr="NUMPAGES  \* Arabic  \* MERGEFORMAT">
      <w:r>
        <w:t>15</w:t>
      </w:r>
    </w:fldSimple>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75F255"/>
    <w:multiLevelType w:val="singleLevel"/>
    <w:tmpl w:val="8375F255"/>
    <w:lvl w:ilvl="0">
      <w:start w:val="1"/>
      <w:numFmt w:val="bullet"/>
      <w:lvlText w:val=""/>
      <w:lvlJc w:val="left"/>
      <w:pPr>
        <w:tabs>
          <w:tab w:val="left" w:pos="1680"/>
        </w:tabs>
        <w:ind w:left="1680" w:hanging="420"/>
      </w:pPr>
      <w:rPr>
        <w:rFonts w:ascii="Wingdings" w:hAnsi="Wingdings" w:hint="default"/>
      </w:r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209"/>
        </w:tabs>
        <w:ind w:left="1209"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643"/>
        </w:tabs>
        <w:ind w:left="643"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1492"/>
        </w:tabs>
        <w:ind w:left="1492" w:hanging="360"/>
      </w:pPr>
      <w:rPr>
        <w:rFonts w:ascii="Symbol" w:hAnsi="Symbol"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209"/>
        </w:tabs>
        <w:ind w:left="1209" w:hanging="360"/>
      </w:pPr>
      <w:rPr>
        <w:rFonts w:ascii="Symbol" w:hAnsi="Symbol"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926"/>
        </w:tabs>
        <w:ind w:left="926" w:hanging="360"/>
      </w:pPr>
      <w:rPr>
        <w:rFonts w:ascii="Symbol" w:hAnsi="Symbol"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0" w15:restartNumberingAfterBreak="0">
    <w:nsid w:val="02702AC4"/>
    <w:multiLevelType w:val="multilevel"/>
    <w:tmpl w:val="02702A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5606267"/>
    <w:multiLevelType w:val="multilevel"/>
    <w:tmpl w:val="05606267"/>
    <w:lvl w:ilvl="0">
      <w:start w:val="1"/>
      <w:numFmt w:val="bullet"/>
      <w:lvlText w:val=""/>
      <w:lvlJc w:val="left"/>
      <w:pPr>
        <w:ind w:left="1713" w:hanging="360"/>
      </w:pPr>
      <w:rPr>
        <w:rFonts w:ascii="Symbol" w:hAnsi="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hint="default"/>
      </w:rPr>
    </w:lvl>
    <w:lvl w:ilvl="3">
      <w:start w:val="1"/>
      <w:numFmt w:val="bullet"/>
      <w:lvlText w:val=""/>
      <w:lvlJc w:val="left"/>
      <w:pPr>
        <w:ind w:left="3873" w:hanging="360"/>
      </w:pPr>
      <w:rPr>
        <w:rFonts w:ascii="Symbol" w:hAnsi="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hint="default"/>
      </w:rPr>
    </w:lvl>
    <w:lvl w:ilvl="6">
      <w:start w:val="1"/>
      <w:numFmt w:val="bullet"/>
      <w:lvlText w:val=""/>
      <w:lvlJc w:val="left"/>
      <w:pPr>
        <w:ind w:left="6033" w:hanging="360"/>
      </w:pPr>
      <w:rPr>
        <w:rFonts w:ascii="Symbol" w:hAnsi="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hint="default"/>
      </w:rPr>
    </w:lvl>
  </w:abstractNum>
  <w:abstractNum w:abstractNumId="12" w15:restartNumberingAfterBreak="0">
    <w:nsid w:val="06133E6E"/>
    <w:multiLevelType w:val="multilevel"/>
    <w:tmpl w:val="06133E6E"/>
    <w:lvl w:ilvl="0">
      <w:start w:val="1"/>
      <w:numFmt w:val="bullet"/>
      <w:lvlText w:val=""/>
      <w:lvlJc w:val="left"/>
      <w:pPr>
        <w:ind w:left="2024" w:hanging="360"/>
      </w:pPr>
      <w:rPr>
        <w:rFonts w:ascii="Symbol" w:hAnsi="Symbol" w:hint="default"/>
      </w:rPr>
    </w:lvl>
    <w:lvl w:ilvl="1">
      <w:start w:val="1"/>
      <w:numFmt w:val="bullet"/>
      <w:lvlText w:val="o"/>
      <w:lvlJc w:val="left"/>
      <w:pPr>
        <w:ind w:left="2744" w:hanging="360"/>
      </w:pPr>
      <w:rPr>
        <w:rFonts w:ascii="Courier New" w:hAnsi="Courier New" w:cs="Courier New" w:hint="default"/>
      </w:rPr>
    </w:lvl>
    <w:lvl w:ilvl="2">
      <w:start w:val="1"/>
      <w:numFmt w:val="bullet"/>
      <w:lvlText w:val=""/>
      <w:lvlJc w:val="left"/>
      <w:pPr>
        <w:ind w:left="3464" w:hanging="360"/>
      </w:pPr>
      <w:rPr>
        <w:rFonts w:ascii="Wingdings" w:hAnsi="Wingdings" w:hint="default"/>
      </w:rPr>
    </w:lvl>
    <w:lvl w:ilvl="3">
      <w:start w:val="1"/>
      <w:numFmt w:val="bullet"/>
      <w:lvlText w:val=""/>
      <w:lvlJc w:val="left"/>
      <w:pPr>
        <w:ind w:left="4184" w:hanging="360"/>
      </w:pPr>
      <w:rPr>
        <w:rFonts w:ascii="Symbol" w:hAnsi="Symbol" w:hint="default"/>
      </w:rPr>
    </w:lvl>
    <w:lvl w:ilvl="4">
      <w:start w:val="1"/>
      <w:numFmt w:val="bullet"/>
      <w:lvlText w:val="o"/>
      <w:lvlJc w:val="left"/>
      <w:pPr>
        <w:ind w:left="4904" w:hanging="360"/>
      </w:pPr>
      <w:rPr>
        <w:rFonts w:ascii="Courier New" w:hAnsi="Courier New" w:cs="Courier New" w:hint="default"/>
      </w:rPr>
    </w:lvl>
    <w:lvl w:ilvl="5">
      <w:start w:val="1"/>
      <w:numFmt w:val="bullet"/>
      <w:lvlText w:val=""/>
      <w:lvlJc w:val="left"/>
      <w:pPr>
        <w:ind w:left="5624" w:hanging="360"/>
      </w:pPr>
      <w:rPr>
        <w:rFonts w:ascii="Wingdings" w:hAnsi="Wingdings" w:hint="default"/>
      </w:rPr>
    </w:lvl>
    <w:lvl w:ilvl="6">
      <w:start w:val="1"/>
      <w:numFmt w:val="bullet"/>
      <w:lvlText w:val=""/>
      <w:lvlJc w:val="left"/>
      <w:pPr>
        <w:ind w:left="6344" w:hanging="360"/>
      </w:pPr>
      <w:rPr>
        <w:rFonts w:ascii="Symbol" w:hAnsi="Symbol" w:hint="default"/>
      </w:rPr>
    </w:lvl>
    <w:lvl w:ilvl="7">
      <w:start w:val="1"/>
      <w:numFmt w:val="bullet"/>
      <w:lvlText w:val="o"/>
      <w:lvlJc w:val="left"/>
      <w:pPr>
        <w:ind w:left="7064" w:hanging="360"/>
      </w:pPr>
      <w:rPr>
        <w:rFonts w:ascii="Courier New" w:hAnsi="Courier New" w:cs="Courier New" w:hint="default"/>
      </w:rPr>
    </w:lvl>
    <w:lvl w:ilvl="8">
      <w:start w:val="1"/>
      <w:numFmt w:val="bullet"/>
      <w:lvlText w:val=""/>
      <w:lvlJc w:val="left"/>
      <w:pPr>
        <w:ind w:left="7784" w:hanging="360"/>
      </w:pPr>
      <w:rPr>
        <w:rFonts w:ascii="Wingdings" w:hAnsi="Wingdings" w:hint="default"/>
      </w:rPr>
    </w:lvl>
  </w:abstractNum>
  <w:abstractNum w:abstractNumId="13" w15:restartNumberingAfterBreak="0">
    <w:nsid w:val="0CA848A8"/>
    <w:multiLevelType w:val="multilevel"/>
    <w:tmpl w:val="0CA848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FD6D57"/>
    <w:multiLevelType w:val="multilevel"/>
    <w:tmpl w:val="10FD6D57"/>
    <w:lvl w:ilvl="0">
      <w:numFmt w:val="bullet"/>
      <w:pStyle w:val="ListParagraph"/>
      <w:lvlText w:val="-"/>
      <w:lvlJc w:val="left"/>
      <w:pPr>
        <w:ind w:left="2021" w:hanging="360"/>
      </w:pPr>
      <w:rPr>
        <w:rFonts w:ascii="Tahoma" w:eastAsia="Tahoma" w:hAnsi="Tahoma" w:cs="Tahoma" w:hint="default"/>
      </w:rPr>
    </w:lvl>
    <w:lvl w:ilvl="1">
      <w:start w:val="1"/>
      <w:numFmt w:val="bullet"/>
      <w:lvlText w:val="o"/>
      <w:lvlJc w:val="left"/>
      <w:pPr>
        <w:ind w:left="3567" w:hanging="360"/>
      </w:pPr>
      <w:rPr>
        <w:rFonts w:ascii="Courier New" w:hAnsi="Courier New" w:cs="Courier New" w:hint="default"/>
      </w:rPr>
    </w:lvl>
    <w:lvl w:ilvl="2">
      <w:start w:val="1"/>
      <w:numFmt w:val="bullet"/>
      <w:lvlText w:val=""/>
      <w:lvlJc w:val="left"/>
      <w:pPr>
        <w:ind w:left="4287" w:hanging="360"/>
      </w:pPr>
      <w:rPr>
        <w:rFonts w:ascii="Wingdings" w:hAnsi="Wingdings" w:hint="default"/>
      </w:rPr>
    </w:lvl>
    <w:lvl w:ilvl="3">
      <w:start w:val="1"/>
      <w:numFmt w:val="bullet"/>
      <w:lvlText w:val=""/>
      <w:lvlJc w:val="left"/>
      <w:pPr>
        <w:ind w:left="5007" w:hanging="360"/>
      </w:pPr>
      <w:rPr>
        <w:rFonts w:ascii="Symbol" w:hAnsi="Symbol" w:hint="default"/>
      </w:rPr>
    </w:lvl>
    <w:lvl w:ilvl="4">
      <w:start w:val="1"/>
      <w:numFmt w:val="bullet"/>
      <w:lvlText w:val="o"/>
      <w:lvlJc w:val="left"/>
      <w:pPr>
        <w:ind w:left="5727" w:hanging="360"/>
      </w:pPr>
      <w:rPr>
        <w:rFonts w:ascii="Courier New" w:hAnsi="Courier New" w:cs="Courier New" w:hint="default"/>
      </w:rPr>
    </w:lvl>
    <w:lvl w:ilvl="5">
      <w:start w:val="1"/>
      <w:numFmt w:val="bullet"/>
      <w:lvlText w:val=""/>
      <w:lvlJc w:val="left"/>
      <w:pPr>
        <w:ind w:left="6447" w:hanging="360"/>
      </w:pPr>
      <w:rPr>
        <w:rFonts w:ascii="Wingdings" w:hAnsi="Wingdings" w:hint="default"/>
      </w:rPr>
    </w:lvl>
    <w:lvl w:ilvl="6">
      <w:start w:val="1"/>
      <w:numFmt w:val="bullet"/>
      <w:lvlText w:val=""/>
      <w:lvlJc w:val="left"/>
      <w:pPr>
        <w:ind w:left="7167" w:hanging="360"/>
      </w:pPr>
      <w:rPr>
        <w:rFonts w:ascii="Symbol" w:hAnsi="Symbol" w:hint="default"/>
      </w:rPr>
    </w:lvl>
    <w:lvl w:ilvl="7">
      <w:start w:val="1"/>
      <w:numFmt w:val="bullet"/>
      <w:lvlText w:val="o"/>
      <w:lvlJc w:val="left"/>
      <w:pPr>
        <w:ind w:left="7887" w:hanging="360"/>
      </w:pPr>
      <w:rPr>
        <w:rFonts w:ascii="Courier New" w:hAnsi="Courier New" w:cs="Courier New" w:hint="default"/>
      </w:rPr>
    </w:lvl>
    <w:lvl w:ilvl="8">
      <w:start w:val="1"/>
      <w:numFmt w:val="bullet"/>
      <w:lvlText w:val=""/>
      <w:lvlJc w:val="left"/>
      <w:pPr>
        <w:ind w:left="8607" w:hanging="360"/>
      </w:pPr>
      <w:rPr>
        <w:rFonts w:ascii="Wingdings" w:hAnsi="Wingdings" w:hint="default"/>
      </w:rPr>
    </w:lvl>
  </w:abstractNum>
  <w:abstractNum w:abstractNumId="15" w15:restartNumberingAfterBreak="0">
    <w:nsid w:val="138D3F99"/>
    <w:multiLevelType w:val="multilevel"/>
    <w:tmpl w:val="138D3F99"/>
    <w:lvl w:ilvl="0">
      <w:start w:val="1"/>
      <w:numFmt w:val="bullet"/>
      <w:lvlText w:val="o"/>
      <w:lvlJc w:val="left"/>
      <w:pPr>
        <w:ind w:left="2705" w:hanging="360"/>
      </w:pPr>
      <w:rPr>
        <w:rFonts w:ascii="Courier New" w:hAnsi="Courier New" w:cs="Courier New" w:hint="default"/>
      </w:rPr>
    </w:lvl>
    <w:lvl w:ilvl="1">
      <w:start w:val="1"/>
      <w:numFmt w:val="bullet"/>
      <w:lvlText w:val="o"/>
      <w:lvlJc w:val="left"/>
      <w:pPr>
        <w:ind w:left="3425" w:hanging="360"/>
      </w:pPr>
      <w:rPr>
        <w:rFonts w:ascii="Courier New" w:hAnsi="Courier New" w:cs="Courier New" w:hint="default"/>
      </w:rPr>
    </w:lvl>
    <w:lvl w:ilvl="2">
      <w:start w:val="1"/>
      <w:numFmt w:val="bullet"/>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16" w15:restartNumberingAfterBreak="0">
    <w:nsid w:val="1C3F421E"/>
    <w:multiLevelType w:val="multilevel"/>
    <w:tmpl w:val="1C3F421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1C966619"/>
    <w:multiLevelType w:val="multilevel"/>
    <w:tmpl w:val="1C966619"/>
    <w:lvl w:ilvl="0">
      <w:start w:val="1"/>
      <w:numFmt w:val="bullet"/>
      <w:lvlText w:val=""/>
      <w:lvlJc w:val="left"/>
      <w:pPr>
        <w:ind w:left="2024" w:hanging="360"/>
      </w:pPr>
      <w:rPr>
        <w:rFonts w:ascii="Symbol" w:hAnsi="Symbol" w:hint="default"/>
      </w:rPr>
    </w:lvl>
    <w:lvl w:ilvl="1">
      <w:start w:val="1"/>
      <w:numFmt w:val="bullet"/>
      <w:lvlText w:val="o"/>
      <w:lvlJc w:val="left"/>
      <w:pPr>
        <w:ind w:left="2744" w:hanging="360"/>
      </w:pPr>
      <w:rPr>
        <w:rFonts w:ascii="Courier New" w:hAnsi="Courier New" w:cs="Courier New" w:hint="default"/>
      </w:rPr>
    </w:lvl>
    <w:lvl w:ilvl="2">
      <w:start w:val="1"/>
      <w:numFmt w:val="bullet"/>
      <w:lvlText w:val=""/>
      <w:lvlJc w:val="left"/>
      <w:pPr>
        <w:ind w:left="3464" w:hanging="360"/>
      </w:pPr>
      <w:rPr>
        <w:rFonts w:ascii="Wingdings" w:hAnsi="Wingdings" w:hint="default"/>
      </w:rPr>
    </w:lvl>
    <w:lvl w:ilvl="3">
      <w:start w:val="1"/>
      <w:numFmt w:val="bullet"/>
      <w:lvlText w:val=""/>
      <w:lvlJc w:val="left"/>
      <w:pPr>
        <w:ind w:left="4184" w:hanging="360"/>
      </w:pPr>
      <w:rPr>
        <w:rFonts w:ascii="Symbol" w:hAnsi="Symbol" w:hint="default"/>
      </w:rPr>
    </w:lvl>
    <w:lvl w:ilvl="4">
      <w:start w:val="1"/>
      <w:numFmt w:val="bullet"/>
      <w:lvlText w:val="o"/>
      <w:lvlJc w:val="left"/>
      <w:pPr>
        <w:ind w:left="4904" w:hanging="360"/>
      </w:pPr>
      <w:rPr>
        <w:rFonts w:ascii="Courier New" w:hAnsi="Courier New" w:cs="Courier New" w:hint="default"/>
      </w:rPr>
    </w:lvl>
    <w:lvl w:ilvl="5">
      <w:start w:val="1"/>
      <w:numFmt w:val="bullet"/>
      <w:lvlText w:val=""/>
      <w:lvlJc w:val="left"/>
      <w:pPr>
        <w:ind w:left="5624" w:hanging="360"/>
      </w:pPr>
      <w:rPr>
        <w:rFonts w:ascii="Wingdings" w:hAnsi="Wingdings" w:hint="default"/>
      </w:rPr>
    </w:lvl>
    <w:lvl w:ilvl="6">
      <w:start w:val="1"/>
      <w:numFmt w:val="bullet"/>
      <w:lvlText w:val=""/>
      <w:lvlJc w:val="left"/>
      <w:pPr>
        <w:ind w:left="6344" w:hanging="360"/>
      </w:pPr>
      <w:rPr>
        <w:rFonts w:ascii="Symbol" w:hAnsi="Symbol" w:hint="default"/>
      </w:rPr>
    </w:lvl>
    <w:lvl w:ilvl="7">
      <w:start w:val="1"/>
      <w:numFmt w:val="bullet"/>
      <w:lvlText w:val="o"/>
      <w:lvlJc w:val="left"/>
      <w:pPr>
        <w:ind w:left="7064" w:hanging="360"/>
      </w:pPr>
      <w:rPr>
        <w:rFonts w:ascii="Courier New" w:hAnsi="Courier New" w:cs="Courier New" w:hint="default"/>
      </w:rPr>
    </w:lvl>
    <w:lvl w:ilvl="8">
      <w:start w:val="1"/>
      <w:numFmt w:val="bullet"/>
      <w:lvlText w:val=""/>
      <w:lvlJc w:val="left"/>
      <w:pPr>
        <w:ind w:left="7784" w:hanging="360"/>
      </w:pPr>
      <w:rPr>
        <w:rFonts w:ascii="Wingdings" w:hAnsi="Wingdings" w:hint="default"/>
      </w:rPr>
    </w:lvl>
  </w:abstractNum>
  <w:abstractNum w:abstractNumId="18" w15:restartNumberingAfterBreak="0">
    <w:nsid w:val="247D1B62"/>
    <w:multiLevelType w:val="multilevel"/>
    <w:tmpl w:val="854881CA"/>
    <w:lvl w:ilvl="0">
      <w:start w:val="1"/>
      <w:numFmt w:val="bullet"/>
      <w:lvlText w:val=""/>
      <w:lvlJc w:val="left"/>
      <w:pPr>
        <w:ind w:left="2021" w:hanging="360"/>
      </w:pPr>
      <w:rPr>
        <w:rFonts w:ascii="Symbol" w:hAnsi="Symbol" w:hint="default"/>
      </w:rPr>
    </w:lvl>
    <w:lvl w:ilvl="1">
      <w:start w:val="1"/>
      <w:numFmt w:val="bullet"/>
      <w:lvlText w:val="o"/>
      <w:lvlJc w:val="left"/>
      <w:pPr>
        <w:ind w:left="3567" w:hanging="360"/>
      </w:pPr>
      <w:rPr>
        <w:rFonts w:ascii="Courier New" w:hAnsi="Courier New" w:cs="Courier New" w:hint="default"/>
      </w:rPr>
    </w:lvl>
    <w:lvl w:ilvl="2">
      <w:start w:val="1"/>
      <w:numFmt w:val="bullet"/>
      <w:lvlText w:val=""/>
      <w:lvlJc w:val="left"/>
      <w:pPr>
        <w:ind w:left="4287" w:hanging="360"/>
      </w:pPr>
      <w:rPr>
        <w:rFonts w:ascii="Wingdings" w:hAnsi="Wingdings" w:hint="default"/>
      </w:rPr>
    </w:lvl>
    <w:lvl w:ilvl="3">
      <w:start w:val="1"/>
      <w:numFmt w:val="bullet"/>
      <w:lvlText w:val=""/>
      <w:lvlJc w:val="left"/>
      <w:pPr>
        <w:ind w:left="5007" w:hanging="360"/>
      </w:pPr>
      <w:rPr>
        <w:rFonts w:ascii="Symbol" w:hAnsi="Symbol" w:hint="default"/>
      </w:rPr>
    </w:lvl>
    <w:lvl w:ilvl="4">
      <w:start w:val="1"/>
      <w:numFmt w:val="bullet"/>
      <w:lvlText w:val="o"/>
      <w:lvlJc w:val="left"/>
      <w:pPr>
        <w:ind w:left="5727" w:hanging="360"/>
      </w:pPr>
      <w:rPr>
        <w:rFonts w:ascii="Courier New" w:hAnsi="Courier New" w:cs="Courier New" w:hint="default"/>
      </w:rPr>
    </w:lvl>
    <w:lvl w:ilvl="5">
      <w:start w:val="1"/>
      <w:numFmt w:val="bullet"/>
      <w:lvlText w:val=""/>
      <w:lvlJc w:val="left"/>
      <w:pPr>
        <w:ind w:left="6447" w:hanging="360"/>
      </w:pPr>
      <w:rPr>
        <w:rFonts w:ascii="Wingdings" w:hAnsi="Wingdings" w:hint="default"/>
      </w:rPr>
    </w:lvl>
    <w:lvl w:ilvl="6">
      <w:start w:val="1"/>
      <w:numFmt w:val="bullet"/>
      <w:lvlText w:val=""/>
      <w:lvlJc w:val="left"/>
      <w:pPr>
        <w:ind w:left="7167" w:hanging="360"/>
      </w:pPr>
      <w:rPr>
        <w:rFonts w:ascii="Symbol" w:hAnsi="Symbol" w:hint="default"/>
      </w:rPr>
    </w:lvl>
    <w:lvl w:ilvl="7">
      <w:start w:val="1"/>
      <w:numFmt w:val="bullet"/>
      <w:lvlText w:val="o"/>
      <w:lvlJc w:val="left"/>
      <w:pPr>
        <w:ind w:left="7887" w:hanging="360"/>
      </w:pPr>
      <w:rPr>
        <w:rFonts w:ascii="Courier New" w:hAnsi="Courier New" w:cs="Courier New" w:hint="default"/>
      </w:rPr>
    </w:lvl>
    <w:lvl w:ilvl="8">
      <w:start w:val="1"/>
      <w:numFmt w:val="bullet"/>
      <w:lvlText w:val=""/>
      <w:lvlJc w:val="left"/>
      <w:pPr>
        <w:ind w:left="8607" w:hanging="360"/>
      </w:pPr>
      <w:rPr>
        <w:rFonts w:ascii="Wingdings" w:hAnsi="Wingdings" w:hint="default"/>
      </w:rPr>
    </w:lvl>
  </w:abstractNum>
  <w:abstractNum w:abstractNumId="19" w15:restartNumberingAfterBreak="0">
    <w:nsid w:val="2DAB4080"/>
    <w:multiLevelType w:val="multilevel"/>
    <w:tmpl w:val="2DAB4080"/>
    <w:lvl w:ilvl="0">
      <w:start w:val="1"/>
      <w:numFmt w:val="bullet"/>
      <w:lvlText w:val=""/>
      <w:lvlJc w:val="left"/>
      <w:pPr>
        <w:ind w:left="2024" w:hanging="360"/>
      </w:pPr>
      <w:rPr>
        <w:rFonts w:ascii="Symbol" w:hAnsi="Symbol" w:hint="default"/>
      </w:rPr>
    </w:lvl>
    <w:lvl w:ilvl="1">
      <w:start w:val="1"/>
      <w:numFmt w:val="bullet"/>
      <w:lvlText w:val="o"/>
      <w:lvlJc w:val="left"/>
      <w:pPr>
        <w:ind w:left="2744" w:hanging="360"/>
      </w:pPr>
      <w:rPr>
        <w:rFonts w:ascii="Courier New" w:hAnsi="Courier New" w:cs="Courier New" w:hint="default"/>
      </w:rPr>
    </w:lvl>
    <w:lvl w:ilvl="2">
      <w:start w:val="1"/>
      <w:numFmt w:val="bullet"/>
      <w:lvlText w:val=""/>
      <w:lvlJc w:val="left"/>
      <w:pPr>
        <w:ind w:left="3464" w:hanging="360"/>
      </w:pPr>
      <w:rPr>
        <w:rFonts w:ascii="Wingdings" w:hAnsi="Wingdings" w:hint="default"/>
      </w:rPr>
    </w:lvl>
    <w:lvl w:ilvl="3">
      <w:start w:val="1"/>
      <w:numFmt w:val="bullet"/>
      <w:lvlText w:val=""/>
      <w:lvlJc w:val="left"/>
      <w:pPr>
        <w:ind w:left="4184" w:hanging="360"/>
      </w:pPr>
      <w:rPr>
        <w:rFonts w:ascii="Symbol" w:hAnsi="Symbol" w:hint="default"/>
      </w:rPr>
    </w:lvl>
    <w:lvl w:ilvl="4">
      <w:start w:val="1"/>
      <w:numFmt w:val="bullet"/>
      <w:lvlText w:val="o"/>
      <w:lvlJc w:val="left"/>
      <w:pPr>
        <w:ind w:left="4904" w:hanging="360"/>
      </w:pPr>
      <w:rPr>
        <w:rFonts w:ascii="Courier New" w:hAnsi="Courier New" w:cs="Courier New" w:hint="default"/>
      </w:rPr>
    </w:lvl>
    <w:lvl w:ilvl="5">
      <w:start w:val="1"/>
      <w:numFmt w:val="bullet"/>
      <w:lvlText w:val=""/>
      <w:lvlJc w:val="left"/>
      <w:pPr>
        <w:ind w:left="5624" w:hanging="360"/>
      </w:pPr>
      <w:rPr>
        <w:rFonts w:ascii="Wingdings" w:hAnsi="Wingdings" w:hint="default"/>
      </w:rPr>
    </w:lvl>
    <w:lvl w:ilvl="6">
      <w:start w:val="1"/>
      <w:numFmt w:val="bullet"/>
      <w:lvlText w:val=""/>
      <w:lvlJc w:val="left"/>
      <w:pPr>
        <w:ind w:left="6344" w:hanging="360"/>
      </w:pPr>
      <w:rPr>
        <w:rFonts w:ascii="Symbol" w:hAnsi="Symbol" w:hint="default"/>
      </w:rPr>
    </w:lvl>
    <w:lvl w:ilvl="7">
      <w:start w:val="1"/>
      <w:numFmt w:val="bullet"/>
      <w:lvlText w:val="o"/>
      <w:lvlJc w:val="left"/>
      <w:pPr>
        <w:ind w:left="7064" w:hanging="360"/>
      </w:pPr>
      <w:rPr>
        <w:rFonts w:ascii="Courier New" w:hAnsi="Courier New" w:cs="Courier New" w:hint="default"/>
      </w:rPr>
    </w:lvl>
    <w:lvl w:ilvl="8">
      <w:start w:val="1"/>
      <w:numFmt w:val="bullet"/>
      <w:lvlText w:val=""/>
      <w:lvlJc w:val="left"/>
      <w:pPr>
        <w:ind w:left="7784" w:hanging="360"/>
      </w:pPr>
      <w:rPr>
        <w:rFonts w:ascii="Wingdings" w:hAnsi="Wingdings" w:hint="default"/>
      </w:rPr>
    </w:lvl>
  </w:abstractNum>
  <w:abstractNum w:abstractNumId="20" w15:restartNumberingAfterBreak="0">
    <w:nsid w:val="2F5E76E6"/>
    <w:multiLevelType w:val="multilevel"/>
    <w:tmpl w:val="2F5E76E6"/>
    <w:lvl w:ilvl="0">
      <w:start w:val="1"/>
      <w:numFmt w:val="bullet"/>
      <w:lvlText w:val="o"/>
      <w:lvlJc w:val="left"/>
      <w:pPr>
        <w:ind w:left="2705" w:hanging="360"/>
      </w:pPr>
      <w:rPr>
        <w:rFonts w:ascii="Courier New" w:hAnsi="Courier New" w:cs="Courier New" w:hint="default"/>
      </w:rPr>
    </w:lvl>
    <w:lvl w:ilvl="1">
      <w:start w:val="1"/>
      <w:numFmt w:val="bullet"/>
      <w:lvlText w:val="o"/>
      <w:lvlJc w:val="left"/>
      <w:pPr>
        <w:ind w:left="3425" w:hanging="360"/>
      </w:pPr>
      <w:rPr>
        <w:rFonts w:ascii="Courier New" w:hAnsi="Courier New" w:cs="Courier New" w:hint="default"/>
      </w:rPr>
    </w:lvl>
    <w:lvl w:ilvl="2">
      <w:start w:val="1"/>
      <w:numFmt w:val="bullet"/>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21" w15:restartNumberingAfterBreak="0">
    <w:nsid w:val="35930B5F"/>
    <w:multiLevelType w:val="multilevel"/>
    <w:tmpl w:val="35930B5F"/>
    <w:lvl w:ilvl="0">
      <w:start w:val="1"/>
      <w:numFmt w:val="bullet"/>
      <w:lvlText w:val=""/>
      <w:lvlJc w:val="left"/>
      <w:pPr>
        <w:ind w:left="2024" w:hanging="360"/>
      </w:pPr>
      <w:rPr>
        <w:rFonts w:ascii="Symbol" w:hAnsi="Symbol" w:hint="default"/>
      </w:rPr>
    </w:lvl>
    <w:lvl w:ilvl="1">
      <w:start w:val="1"/>
      <w:numFmt w:val="bullet"/>
      <w:lvlText w:val="o"/>
      <w:lvlJc w:val="left"/>
      <w:pPr>
        <w:ind w:left="2744" w:hanging="360"/>
      </w:pPr>
      <w:rPr>
        <w:rFonts w:ascii="Courier New" w:hAnsi="Courier New" w:cs="Courier New" w:hint="default"/>
      </w:rPr>
    </w:lvl>
    <w:lvl w:ilvl="2">
      <w:start w:val="1"/>
      <w:numFmt w:val="bullet"/>
      <w:lvlText w:val=""/>
      <w:lvlJc w:val="left"/>
      <w:pPr>
        <w:ind w:left="3464" w:hanging="360"/>
      </w:pPr>
      <w:rPr>
        <w:rFonts w:ascii="Wingdings" w:hAnsi="Wingdings" w:hint="default"/>
      </w:rPr>
    </w:lvl>
    <w:lvl w:ilvl="3">
      <w:start w:val="1"/>
      <w:numFmt w:val="bullet"/>
      <w:lvlText w:val=""/>
      <w:lvlJc w:val="left"/>
      <w:pPr>
        <w:ind w:left="4184" w:hanging="360"/>
      </w:pPr>
      <w:rPr>
        <w:rFonts w:ascii="Symbol" w:hAnsi="Symbol" w:hint="default"/>
      </w:rPr>
    </w:lvl>
    <w:lvl w:ilvl="4">
      <w:start w:val="1"/>
      <w:numFmt w:val="bullet"/>
      <w:lvlText w:val="o"/>
      <w:lvlJc w:val="left"/>
      <w:pPr>
        <w:ind w:left="4904" w:hanging="360"/>
      </w:pPr>
      <w:rPr>
        <w:rFonts w:ascii="Courier New" w:hAnsi="Courier New" w:cs="Courier New" w:hint="default"/>
      </w:rPr>
    </w:lvl>
    <w:lvl w:ilvl="5">
      <w:start w:val="1"/>
      <w:numFmt w:val="bullet"/>
      <w:lvlText w:val=""/>
      <w:lvlJc w:val="left"/>
      <w:pPr>
        <w:ind w:left="5624" w:hanging="360"/>
      </w:pPr>
      <w:rPr>
        <w:rFonts w:ascii="Wingdings" w:hAnsi="Wingdings" w:hint="default"/>
      </w:rPr>
    </w:lvl>
    <w:lvl w:ilvl="6">
      <w:start w:val="1"/>
      <w:numFmt w:val="bullet"/>
      <w:lvlText w:val=""/>
      <w:lvlJc w:val="left"/>
      <w:pPr>
        <w:ind w:left="6344" w:hanging="360"/>
      </w:pPr>
      <w:rPr>
        <w:rFonts w:ascii="Symbol" w:hAnsi="Symbol" w:hint="default"/>
      </w:rPr>
    </w:lvl>
    <w:lvl w:ilvl="7">
      <w:start w:val="1"/>
      <w:numFmt w:val="bullet"/>
      <w:lvlText w:val="o"/>
      <w:lvlJc w:val="left"/>
      <w:pPr>
        <w:ind w:left="7064" w:hanging="360"/>
      </w:pPr>
      <w:rPr>
        <w:rFonts w:ascii="Courier New" w:hAnsi="Courier New" w:cs="Courier New" w:hint="default"/>
      </w:rPr>
    </w:lvl>
    <w:lvl w:ilvl="8">
      <w:start w:val="1"/>
      <w:numFmt w:val="bullet"/>
      <w:lvlText w:val=""/>
      <w:lvlJc w:val="left"/>
      <w:pPr>
        <w:ind w:left="7784" w:hanging="360"/>
      </w:pPr>
      <w:rPr>
        <w:rFonts w:ascii="Wingdings" w:hAnsi="Wingdings" w:hint="default"/>
      </w:rPr>
    </w:lvl>
  </w:abstractNum>
  <w:abstractNum w:abstractNumId="22" w15:restartNumberingAfterBreak="0">
    <w:nsid w:val="43932CCF"/>
    <w:multiLevelType w:val="multilevel"/>
    <w:tmpl w:val="43932C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AA565F6"/>
    <w:multiLevelType w:val="multilevel"/>
    <w:tmpl w:val="4AA565F6"/>
    <w:lvl w:ilvl="0">
      <w:start w:val="1"/>
      <w:numFmt w:val="decimal"/>
      <w:pStyle w:val="Heading1"/>
      <w:lvlText w:val="%1"/>
      <w:lvlJc w:val="left"/>
      <w:pPr>
        <w:ind w:left="567" w:hanging="567"/>
      </w:pPr>
      <w:rPr>
        <w:rFonts w:ascii="Tahoma" w:hAnsi="Tahoma"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4" w15:restartNumberingAfterBreak="0">
    <w:nsid w:val="4FA76FCE"/>
    <w:multiLevelType w:val="multilevel"/>
    <w:tmpl w:val="4FA76FCE"/>
    <w:lvl w:ilvl="0">
      <w:start w:val="1"/>
      <w:numFmt w:val="bullet"/>
      <w:lvlText w:val=""/>
      <w:lvlJc w:val="left"/>
      <w:pPr>
        <w:ind w:left="2024" w:hanging="360"/>
      </w:pPr>
      <w:rPr>
        <w:rFonts w:ascii="Symbol" w:hAnsi="Symbol" w:hint="default"/>
      </w:rPr>
    </w:lvl>
    <w:lvl w:ilvl="1">
      <w:start w:val="1"/>
      <w:numFmt w:val="bullet"/>
      <w:lvlText w:val="o"/>
      <w:lvlJc w:val="left"/>
      <w:pPr>
        <w:ind w:left="2744" w:hanging="360"/>
      </w:pPr>
      <w:rPr>
        <w:rFonts w:ascii="Courier New" w:hAnsi="Courier New" w:cs="Courier New" w:hint="default"/>
      </w:rPr>
    </w:lvl>
    <w:lvl w:ilvl="2">
      <w:start w:val="1"/>
      <w:numFmt w:val="bullet"/>
      <w:lvlText w:val=""/>
      <w:lvlJc w:val="left"/>
      <w:pPr>
        <w:ind w:left="3464" w:hanging="360"/>
      </w:pPr>
      <w:rPr>
        <w:rFonts w:ascii="Wingdings" w:hAnsi="Wingdings" w:hint="default"/>
      </w:rPr>
    </w:lvl>
    <w:lvl w:ilvl="3">
      <w:start w:val="1"/>
      <w:numFmt w:val="bullet"/>
      <w:lvlText w:val=""/>
      <w:lvlJc w:val="left"/>
      <w:pPr>
        <w:ind w:left="4184" w:hanging="360"/>
      </w:pPr>
      <w:rPr>
        <w:rFonts w:ascii="Symbol" w:hAnsi="Symbol" w:hint="default"/>
      </w:rPr>
    </w:lvl>
    <w:lvl w:ilvl="4">
      <w:start w:val="1"/>
      <w:numFmt w:val="bullet"/>
      <w:lvlText w:val="o"/>
      <w:lvlJc w:val="left"/>
      <w:pPr>
        <w:ind w:left="4904" w:hanging="360"/>
      </w:pPr>
      <w:rPr>
        <w:rFonts w:ascii="Courier New" w:hAnsi="Courier New" w:cs="Courier New" w:hint="default"/>
      </w:rPr>
    </w:lvl>
    <w:lvl w:ilvl="5">
      <w:start w:val="1"/>
      <w:numFmt w:val="bullet"/>
      <w:lvlText w:val=""/>
      <w:lvlJc w:val="left"/>
      <w:pPr>
        <w:ind w:left="5624" w:hanging="360"/>
      </w:pPr>
      <w:rPr>
        <w:rFonts w:ascii="Wingdings" w:hAnsi="Wingdings" w:hint="default"/>
      </w:rPr>
    </w:lvl>
    <w:lvl w:ilvl="6">
      <w:start w:val="1"/>
      <w:numFmt w:val="bullet"/>
      <w:lvlText w:val=""/>
      <w:lvlJc w:val="left"/>
      <w:pPr>
        <w:ind w:left="6344" w:hanging="360"/>
      </w:pPr>
      <w:rPr>
        <w:rFonts w:ascii="Symbol" w:hAnsi="Symbol" w:hint="default"/>
      </w:rPr>
    </w:lvl>
    <w:lvl w:ilvl="7">
      <w:start w:val="1"/>
      <w:numFmt w:val="bullet"/>
      <w:lvlText w:val="o"/>
      <w:lvlJc w:val="left"/>
      <w:pPr>
        <w:ind w:left="7064" w:hanging="360"/>
      </w:pPr>
      <w:rPr>
        <w:rFonts w:ascii="Courier New" w:hAnsi="Courier New" w:cs="Courier New" w:hint="default"/>
      </w:rPr>
    </w:lvl>
    <w:lvl w:ilvl="8">
      <w:start w:val="1"/>
      <w:numFmt w:val="bullet"/>
      <w:lvlText w:val=""/>
      <w:lvlJc w:val="left"/>
      <w:pPr>
        <w:ind w:left="7784" w:hanging="360"/>
      </w:pPr>
      <w:rPr>
        <w:rFonts w:ascii="Wingdings" w:hAnsi="Wingdings" w:hint="default"/>
      </w:rPr>
    </w:lvl>
  </w:abstractNum>
  <w:abstractNum w:abstractNumId="25" w15:restartNumberingAfterBreak="0">
    <w:nsid w:val="556841AD"/>
    <w:multiLevelType w:val="multilevel"/>
    <w:tmpl w:val="556841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3701CA"/>
    <w:multiLevelType w:val="multilevel"/>
    <w:tmpl w:val="5F3701CA"/>
    <w:lvl w:ilvl="0">
      <w:start w:val="1"/>
      <w:numFmt w:val="bullet"/>
      <w:lvlText w:val="o"/>
      <w:lvlJc w:val="left"/>
      <w:pPr>
        <w:ind w:left="2705" w:hanging="360"/>
      </w:pPr>
      <w:rPr>
        <w:rFonts w:ascii="Courier New" w:hAnsi="Courier New" w:cs="Courier New" w:hint="default"/>
      </w:rPr>
    </w:lvl>
    <w:lvl w:ilvl="1">
      <w:start w:val="1"/>
      <w:numFmt w:val="bullet"/>
      <w:lvlText w:val="o"/>
      <w:lvlJc w:val="left"/>
      <w:pPr>
        <w:ind w:left="3425" w:hanging="360"/>
      </w:pPr>
      <w:rPr>
        <w:rFonts w:ascii="Courier New" w:hAnsi="Courier New" w:cs="Courier New" w:hint="default"/>
      </w:rPr>
    </w:lvl>
    <w:lvl w:ilvl="2">
      <w:start w:val="1"/>
      <w:numFmt w:val="bullet"/>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27" w15:restartNumberingAfterBreak="0">
    <w:nsid w:val="616B09CC"/>
    <w:multiLevelType w:val="multilevel"/>
    <w:tmpl w:val="616B09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61E135A6"/>
    <w:multiLevelType w:val="multilevel"/>
    <w:tmpl w:val="61E135A6"/>
    <w:lvl w:ilvl="0">
      <w:start w:val="1"/>
      <w:numFmt w:val="bullet"/>
      <w:lvlText w:val="o"/>
      <w:lvlJc w:val="left"/>
      <w:pPr>
        <w:ind w:left="2988" w:hanging="360"/>
      </w:pPr>
      <w:rPr>
        <w:rFonts w:ascii="Courier New" w:hAnsi="Courier New" w:cs="Courier New" w:hint="default"/>
      </w:rPr>
    </w:lvl>
    <w:lvl w:ilvl="1">
      <w:start w:val="1"/>
      <w:numFmt w:val="bullet"/>
      <w:lvlText w:val="o"/>
      <w:lvlJc w:val="left"/>
      <w:pPr>
        <w:ind w:left="3708" w:hanging="360"/>
      </w:pPr>
      <w:rPr>
        <w:rFonts w:ascii="Courier New" w:hAnsi="Courier New" w:cs="Courier New" w:hint="default"/>
      </w:rPr>
    </w:lvl>
    <w:lvl w:ilvl="2">
      <w:start w:val="1"/>
      <w:numFmt w:val="bullet"/>
      <w:lvlText w:val=""/>
      <w:lvlJc w:val="left"/>
      <w:pPr>
        <w:ind w:left="4428" w:hanging="360"/>
      </w:pPr>
      <w:rPr>
        <w:rFonts w:ascii="Wingdings" w:hAnsi="Wingdings" w:hint="default"/>
      </w:rPr>
    </w:lvl>
    <w:lvl w:ilvl="3">
      <w:start w:val="1"/>
      <w:numFmt w:val="bullet"/>
      <w:lvlText w:val=""/>
      <w:lvlJc w:val="left"/>
      <w:pPr>
        <w:ind w:left="5148" w:hanging="360"/>
      </w:pPr>
      <w:rPr>
        <w:rFonts w:ascii="Symbol" w:hAnsi="Symbol" w:hint="default"/>
      </w:rPr>
    </w:lvl>
    <w:lvl w:ilvl="4">
      <w:start w:val="1"/>
      <w:numFmt w:val="bullet"/>
      <w:lvlText w:val="o"/>
      <w:lvlJc w:val="left"/>
      <w:pPr>
        <w:ind w:left="5868" w:hanging="360"/>
      </w:pPr>
      <w:rPr>
        <w:rFonts w:ascii="Courier New" w:hAnsi="Courier New" w:cs="Courier New" w:hint="default"/>
      </w:rPr>
    </w:lvl>
    <w:lvl w:ilvl="5">
      <w:start w:val="1"/>
      <w:numFmt w:val="bullet"/>
      <w:lvlText w:val=""/>
      <w:lvlJc w:val="left"/>
      <w:pPr>
        <w:ind w:left="6588" w:hanging="360"/>
      </w:pPr>
      <w:rPr>
        <w:rFonts w:ascii="Wingdings" w:hAnsi="Wingdings" w:hint="default"/>
      </w:rPr>
    </w:lvl>
    <w:lvl w:ilvl="6">
      <w:start w:val="1"/>
      <w:numFmt w:val="bullet"/>
      <w:lvlText w:val=""/>
      <w:lvlJc w:val="left"/>
      <w:pPr>
        <w:ind w:left="7308" w:hanging="360"/>
      </w:pPr>
      <w:rPr>
        <w:rFonts w:ascii="Symbol" w:hAnsi="Symbol" w:hint="default"/>
      </w:rPr>
    </w:lvl>
    <w:lvl w:ilvl="7">
      <w:start w:val="1"/>
      <w:numFmt w:val="bullet"/>
      <w:lvlText w:val="o"/>
      <w:lvlJc w:val="left"/>
      <w:pPr>
        <w:ind w:left="8028" w:hanging="360"/>
      </w:pPr>
      <w:rPr>
        <w:rFonts w:ascii="Courier New" w:hAnsi="Courier New" w:cs="Courier New" w:hint="default"/>
      </w:rPr>
    </w:lvl>
    <w:lvl w:ilvl="8">
      <w:start w:val="1"/>
      <w:numFmt w:val="bullet"/>
      <w:lvlText w:val=""/>
      <w:lvlJc w:val="left"/>
      <w:pPr>
        <w:ind w:left="8748" w:hanging="360"/>
      </w:pPr>
      <w:rPr>
        <w:rFonts w:ascii="Wingdings" w:hAnsi="Wingdings" w:hint="default"/>
      </w:rPr>
    </w:lvl>
  </w:abstractNum>
  <w:abstractNum w:abstractNumId="29" w15:restartNumberingAfterBreak="0">
    <w:nsid w:val="67E45FA7"/>
    <w:multiLevelType w:val="hybridMultilevel"/>
    <w:tmpl w:val="3104F4D2"/>
    <w:lvl w:ilvl="0" w:tplc="20000001">
      <w:start w:val="1"/>
      <w:numFmt w:val="bullet"/>
      <w:lvlText w:val=""/>
      <w:lvlJc w:val="left"/>
      <w:pPr>
        <w:ind w:left="2400" w:hanging="360"/>
      </w:pPr>
      <w:rPr>
        <w:rFonts w:ascii="Symbol" w:hAnsi="Symbol" w:hint="default"/>
      </w:rPr>
    </w:lvl>
    <w:lvl w:ilvl="1" w:tplc="20000003" w:tentative="1">
      <w:start w:val="1"/>
      <w:numFmt w:val="bullet"/>
      <w:lvlText w:val="o"/>
      <w:lvlJc w:val="left"/>
      <w:pPr>
        <w:ind w:left="3120" w:hanging="360"/>
      </w:pPr>
      <w:rPr>
        <w:rFonts w:ascii="Courier New" w:hAnsi="Courier New" w:cs="Courier New" w:hint="default"/>
      </w:rPr>
    </w:lvl>
    <w:lvl w:ilvl="2" w:tplc="20000005" w:tentative="1">
      <w:start w:val="1"/>
      <w:numFmt w:val="bullet"/>
      <w:lvlText w:val=""/>
      <w:lvlJc w:val="left"/>
      <w:pPr>
        <w:ind w:left="3840" w:hanging="360"/>
      </w:pPr>
      <w:rPr>
        <w:rFonts w:ascii="Wingdings" w:hAnsi="Wingdings" w:hint="default"/>
      </w:rPr>
    </w:lvl>
    <w:lvl w:ilvl="3" w:tplc="20000001" w:tentative="1">
      <w:start w:val="1"/>
      <w:numFmt w:val="bullet"/>
      <w:lvlText w:val=""/>
      <w:lvlJc w:val="left"/>
      <w:pPr>
        <w:ind w:left="4560" w:hanging="360"/>
      </w:pPr>
      <w:rPr>
        <w:rFonts w:ascii="Symbol" w:hAnsi="Symbol" w:hint="default"/>
      </w:rPr>
    </w:lvl>
    <w:lvl w:ilvl="4" w:tplc="20000003" w:tentative="1">
      <w:start w:val="1"/>
      <w:numFmt w:val="bullet"/>
      <w:lvlText w:val="o"/>
      <w:lvlJc w:val="left"/>
      <w:pPr>
        <w:ind w:left="5280" w:hanging="360"/>
      </w:pPr>
      <w:rPr>
        <w:rFonts w:ascii="Courier New" w:hAnsi="Courier New" w:cs="Courier New" w:hint="default"/>
      </w:rPr>
    </w:lvl>
    <w:lvl w:ilvl="5" w:tplc="20000005" w:tentative="1">
      <w:start w:val="1"/>
      <w:numFmt w:val="bullet"/>
      <w:lvlText w:val=""/>
      <w:lvlJc w:val="left"/>
      <w:pPr>
        <w:ind w:left="6000" w:hanging="360"/>
      </w:pPr>
      <w:rPr>
        <w:rFonts w:ascii="Wingdings" w:hAnsi="Wingdings" w:hint="default"/>
      </w:rPr>
    </w:lvl>
    <w:lvl w:ilvl="6" w:tplc="20000001" w:tentative="1">
      <w:start w:val="1"/>
      <w:numFmt w:val="bullet"/>
      <w:lvlText w:val=""/>
      <w:lvlJc w:val="left"/>
      <w:pPr>
        <w:ind w:left="6720" w:hanging="360"/>
      </w:pPr>
      <w:rPr>
        <w:rFonts w:ascii="Symbol" w:hAnsi="Symbol" w:hint="default"/>
      </w:rPr>
    </w:lvl>
    <w:lvl w:ilvl="7" w:tplc="20000003" w:tentative="1">
      <w:start w:val="1"/>
      <w:numFmt w:val="bullet"/>
      <w:lvlText w:val="o"/>
      <w:lvlJc w:val="left"/>
      <w:pPr>
        <w:ind w:left="7440" w:hanging="360"/>
      </w:pPr>
      <w:rPr>
        <w:rFonts w:ascii="Courier New" w:hAnsi="Courier New" w:cs="Courier New" w:hint="default"/>
      </w:rPr>
    </w:lvl>
    <w:lvl w:ilvl="8" w:tplc="20000005" w:tentative="1">
      <w:start w:val="1"/>
      <w:numFmt w:val="bullet"/>
      <w:lvlText w:val=""/>
      <w:lvlJc w:val="left"/>
      <w:pPr>
        <w:ind w:left="8160" w:hanging="360"/>
      </w:pPr>
      <w:rPr>
        <w:rFonts w:ascii="Wingdings" w:hAnsi="Wingdings" w:hint="default"/>
      </w:rPr>
    </w:lvl>
  </w:abstractNum>
  <w:abstractNum w:abstractNumId="30" w15:restartNumberingAfterBreak="0">
    <w:nsid w:val="689B4074"/>
    <w:multiLevelType w:val="multilevel"/>
    <w:tmpl w:val="689B4074"/>
    <w:lvl w:ilvl="0">
      <w:start w:val="1"/>
      <w:numFmt w:val="bullet"/>
      <w:lvlText w:val="o"/>
      <w:lvlJc w:val="left"/>
      <w:pPr>
        <w:ind w:left="2705" w:hanging="360"/>
      </w:pPr>
      <w:rPr>
        <w:rFonts w:ascii="Courier New" w:hAnsi="Courier New" w:cs="Courier New" w:hint="default"/>
      </w:rPr>
    </w:lvl>
    <w:lvl w:ilvl="1">
      <w:start w:val="1"/>
      <w:numFmt w:val="bullet"/>
      <w:lvlText w:val="o"/>
      <w:lvlJc w:val="left"/>
      <w:pPr>
        <w:ind w:left="3425" w:hanging="360"/>
      </w:pPr>
      <w:rPr>
        <w:rFonts w:ascii="Courier New" w:hAnsi="Courier New" w:cs="Courier New" w:hint="default"/>
      </w:rPr>
    </w:lvl>
    <w:lvl w:ilvl="2">
      <w:start w:val="1"/>
      <w:numFmt w:val="bullet"/>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1" w15:restartNumberingAfterBreak="0">
    <w:nsid w:val="6C0D0617"/>
    <w:multiLevelType w:val="multilevel"/>
    <w:tmpl w:val="6C0D06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0105D82"/>
    <w:multiLevelType w:val="multilevel"/>
    <w:tmpl w:val="70105D82"/>
    <w:lvl w:ilvl="0">
      <w:start w:val="1"/>
      <w:numFmt w:val="bullet"/>
      <w:lvlText w:val="o"/>
      <w:lvlJc w:val="left"/>
      <w:pPr>
        <w:ind w:left="2705" w:hanging="360"/>
      </w:pPr>
      <w:rPr>
        <w:rFonts w:ascii="Courier New" w:hAnsi="Courier New" w:cs="Courier New" w:hint="default"/>
      </w:rPr>
    </w:lvl>
    <w:lvl w:ilvl="1">
      <w:start w:val="1"/>
      <w:numFmt w:val="bullet"/>
      <w:lvlText w:val="o"/>
      <w:lvlJc w:val="left"/>
      <w:pPr>
        <w:ind w:left="3425" w:hanging="360"/>
      </w:pPr>
      <w:rPr>
        <w:rFonts w:ascii="Courier New" w:hAnsi="Courier New" w:cs="Courier New" w:hint="default"/>
      </w:rPr>
    </w:lvl>
    <w:lvl w:ilvl="2">
      <w:start w:val="1"/>
      <w:numFmt w:val="bullet"/>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3" w15:restartNumberingAfterBreak="0">
    <w:nsid w:val="736828C5"/>
    <w:multiLevelType w:val="multilevel"/>
    <w:tmpl w:val="736828C5"/>
    <w:lvl w:ilvl="0">
      <w:start w:val="1"/>
      <w:numFmt w:val="bullet"/>
      <w:lvlText w:val="o"/>
      <w:lvlJc w:val="left"/>
      <w:pPr>
        <w:ind w:left="2988" w:hanging="360"/>
      </w:pPr>
      <w:rPr>
        <w:rFonts w:ascii="Courier New" w:hAnsi="Courier New" w:cs="Courier New" w:hint="default"/>
      </w:rPr>
    </w:lvl>
    <w:lvl w:ilvl="1">
      <w:start w:val="1"/>
      <w:numFmt w:val="bullet"/>
      <w:lvlText w:val="o"/>
      <w:lvlJc w:val="left"/>
      <w:pPr>
        <w:ind w:left="3708" w:hanging="360"/>
      </w:pPr>
      <w:rPr>
        <w:rFonts w:ascii="Courier New" w:hAnsi="Courier New" w:cs="Courier New" w:hint="default"/>
      </w:rPr>
    </w:lvl>
    <w:lvl w:ilvl="2">
      <w:start w:val="1"/>
      <w:numFmt w:val="bullet"/>
      <w:lvlText w:val=""/>
      <w:lvlJc w:val="left"/>
      <w:pPr>
        <w:ind w:left="4428" w:hanging="360"/>
      </w:pPr>
      <w:rPr>
        <w:rFonts w:ascii="Wingdings" w:hAnsi="Wingdings" w:hint="default"/>
      </w:rPr>
    </w:lvl>
    <w:lvl w:ilvl="3">
      <w:start w:val="1"/>
      <w:numFmt w:val="bullet"/>
      <w:lvlText w:val=""/>
      <w:lvlJc w:val="left"/>
      <w:pPr>
        <w:ind w:left="5148" w:hanging="360"/>
      </w:pPr>
      <w:rPr>
        <w:rFonts w:ascii="Symbol" w:hAnsi="Symbol" w:hint="default"/>
      </w:rPr>
    </w:lvl>
    <w:lvl w:ilvl="4">
      <w:start w:val="1"/>
      <w:numFmt w:val="bullet"/>
      <w:lvlText w:val="o"/>
      <w:lvlJc w:val="left"/>
      <w:pPr>
        <w:ind w:left="5868" w:hanging="360"/>
      </w:pPr>
      <w:rPr>
        <w:rFonts w:ascii="Courier New" w:hAnsi="Courier New" w:cs="Courier New" w:hint="default"/>
      </w:rPr>
    </w:lvl>
    <w:lvl w:ilvl="5">
      <w:start w:val="1"/>
      <w:numFmt w:val="bullet"/>
      <w:lvlText w:val=""/>
      <w:lvlJc w:val="left"/>
      <w:pPr>
        <w:ind w:left="6588" w:hanging="360"/>
      </w:pPr>
      <w:rPr>
        <w:rFonts w:ascii="Wingdings" w:hAnsi="Wingdings" w:hint="default"/>
      </w:rPr>
    </w:lvl>
    <w:lvl w:ilvl="6">
      <w:start w:val="1"/>
      <w:numFmt w:val="bullet"/>
      <w:lvlText w:val=""/>
      <w:lvlJc w:val="left"/>
      <w:pPr>
        <w:ind w:left="7308" w:hanging="360"/>
      </w:pPr>
      <w:rPr>
        <w:rFonts w:ascii="Symbol" w:hAnsi="Symbol" w:hint="default"/>
      </w:rPr>
    </w:lvl>
    <w:lvl w:ilvl="7">
      <w:start w:val="1"/>
      <w:numFmt w:val="bullet"/>
      <w:lvlText w:val="o"/>
      <w:lvlJc w:val="left"/>
      <w:pPr>
        <w:ind w:left="8028" w:hanging="360"/>
      </w:pPr>
      <w:rPr>
        <w:rFonts w:ascii="Courier New" w:hAnsi="Courier New" w:cs="Courier New" w:hint="default"/>
      </w:rPr>
    </w:lvl>
    <w:lvl w:ilvl="8">
      <w:start w:val="1"/>
      <w:numFmt w:val="bullet"/>
      <w:lvlText w:val=""/>
      <w:lvlJc w:val="left"/>
      <w:pPr>
        <w:ind w:left="8748" w:hanging="360"/>
      </w:pPr>
      <w:rPr>
        <w:rFonts w:ascii="Wingdings" w:hAnsi="Wingdings" w:hint="default"/>
      </w:rPr>
    </w:lvl>
  </w:abstractNum>
  <w:abstractNum w:abstractNumId="34" w15:restartNumberingAfterBreak="0">
    <w:nsid w:val="73D61AE4"/>
    <w:multiLevelType w:val="multilevel"/>
    <w:tmpl w:val="73D61AE4"/>
    <w:lvl w:ilvl="0">
      <w:start w:val="1"/>
      <w:numFmt w:val="bullet"/>
      <w:lvlText w:val="o"/>
      <w:lvlJc w:val="left"/>
      <w:pPr>
        <w:ind w:left="2988" w:hanging="360"/>
      </w:pPr>
      <w:rPr>
        <w:rFonts w:ascii="Courier New" w:hAnsi="Courier New" w:cs="Courier New" w:hint="default"/>
      </w:rPr>
    </w:lvl>
    <w:lvl w:ilvl="1">
      <w:start w:val="1"/>
      <w:numFmt w:val="bullet"/>
      <w:lvlText w:val="o"/>
      <w:lvlJc w:val="left"/>
      <w:pPr>
        <w:ind w:left="3708" w:hanging="360"/>
      </w:pPr>
      <w:rPr>
        <w:rFonts w:ascii="Courier New" w:hAnsi="Courier New" w:cs="Courier New" w:hint="default"/>
      </w:rPr>
    </w:lvl>
    <w:lvl w:ilvl="2">
      <w:start w:val="1"/>
      <w:numFmt w:val="bullet"/>
      <w:lvlText w:val=""/>
      <w:lvlJc w:val="left"/>
      <w:pPr>
        <w:ind w:left="4428" w:hanging="360"/>
      </w:pPr>
      <w:rPr>
        <w:rFonts w:ascii="Wingdings" w:hAnsi="Wingdings" w:hint="default"/>
      </w:rPr>
    </w:lvl>
    <w:lvl w:ilvl="3">
      <w:start w:val="1"/>
      <w:numFmt w:val="bullet"/>
      <w:lvlText w:val=""/>
      <w:lvlJc w:val="left"/>
      <w:pPr>
        <w:ind w:left="5148" w:hanging="360"/>
      </w:pPr>
      <w:rPr>
        <w:rFonts w:ascii="Symbol" w:hAnsi="Symbol" w:hint="default"/>
      </w:rPr>
    </w:lvl>
    <w:lvl w:ilvl="4">
      <w:start w:val="1"/>
      <w:numFmt w:val="bullet"/>
      <w:lvlText w:val="o"/>
      <w:lvlJc w:val="left"/>
      <w:pPr>
        <w:ind w:left="5868" w:hanging="360"/>
      </w:pPr>
      <w:rPr>
        <w:rFonts w:ascii="Courier New" w:hAnsi="Courier New" w:cs="Courier New" w:hint="default"/>
      </w:rPr>
    </w:lvl>
    <w:lvl w:ilvl="5">
      <w:start w:val="1"/>
      <w:numFmt w:val="bullet"/>
      <w:lvlText w:val=""/>
      <w:lvlJc w:val="left"/>
      <w:pPr>
        <w:ind w:left="6588" w:hanging="360"/>
      </w:pPr>
      <w:rPr>
        <w:rFonts w:ascii="Wingdings" w:hAnsi="Wingdings" w:hint="default"/>
      </w:rPr>
    </w:lvl>
    <w:lvl w:ilvl="6">
      <w:start w:val="1"/>
      <w:numFmt w:val="bullet"/>
      <w:lvlText w:val=""/>
      <w:lvlJc w:val="left"/>
      <w:pPr>
        <w:ind w:left="7308" w:hanging="360"/>
      </w:pPr>
      <w:rPr>
        <w:rFonts w:ascii="Symbol" w:hAnsi="Symbol" w:hint="default"/>
      </w:rPr>
    </w:lvl>
    <w:lvl w:ilvl="7">
      <w:start w:val="1"/>
      <w:numFmt w:val="bullet"/>
      <w:lvlText w:val="o"/>
      <w:lvlJc w:val="left"/>
      <w:pPr>
        <w:ind w:left="8028" w:hanging="360"/>
      </w:pPr>
      <w:rPr>
        <w:rFonts w:ascii="Courier New" w:hAnsi="Courier New" w:cs="Courier New" w:hint="default"/>
      </w:rPr>
    </w:lvl>
    <w:lvl w:ilvl="8">
      <w:start w:val="1"/>
      <w:numFmt w:val="bullet"/>
      <w:lvlText w:val=""/>
      <w:lvlJc w:val="left"/>
      <w:pPr>
        <w:ind w:left="8748" w:hanging="360"/>
      </w:pPr>
      <w:rPr>
        <w:rFonts w:ascii="Wingdings" w:hAnsi="Wingdings" w:hint="default"/>
      </w:rPr>
    </w:lvl>
  </w:abstractNum>
  <w:abstractNum w:abstractNumId="35" w15:restartNumberingAfterBreak="0">
    <w:nsid w:val="775A0012"/>
    <w:multiLevelType w:val="multilevel"/>
    <w:tmpl w:val="775A0012"/>
    <w:lvl w:ilvl="0">
      <w:start w:val="1"/>
      <w:numFmt w:val="bullet"/>
      <w:lvlText w:val=""/>
      <w:lvlJc w:val="left"/>
      <w:pPr>
        <w:ind w:left="2024" w:hanging="360"/>
      </w:pPr>
      <w:rPr>
        <w:rFonts w:ascii="Symbol" w:hAnsi="Symbol" w:hint="default"/>
      </w:rPr>
    </w:lvl>
    <w:lvl w:ilvl="1">
      <w:start w:val="1"/>
      <w:numFmt w:val="bullet"/>
      <w:lvlText w:val="o"/>
      <w:lvlJc w:val="left"/>
      <w:pPr>
        <w:ind w:left="2744" w:hanging="360"/>
      </w:pPr>
      <w:rPr>
        <w:rFonts w:ascii="Courier New" w:hAnsi="Courier New" w:cs="Courier New" w:hint="default"/>
      </w:rPr>
    </w:lvl>
    <w:lvl w:ilvl="2">
      <w:start w:val="1"/>
      <w:numFmt w:val="bullet"/>
      <w:lvlText w:val=""/>
      <w:lvlJc w:val="left"/>
      <w:pPr>
        <w:ind w:left="3464" w:hanging="360"/>
      </w:pPr>
      <w:rPr>
        <w:rFonts w:ascii="Wingdings" w:hAnsi="Wingdings" w:hint="default"/>
      </w:rPr>
    </w:lvl>
    <w:lvl w:ilvl="3">
      <w:start w:val="1"/>
      <w:numFmt w:val="bullet"/>
      <w:lvlText w:val=""/>
      <w:lvlJc w:val="left"/>
      <w:pPr>
        <w:ind w:left="4184" w:hanging="360"/>
      </w:pPr>
      <w:rPr>
        <w:rFonts w:ascii="Symbol" w:hAnsi="Symbol" w:hint="default"/>
      </w:rPr>
    </w:lvl>
    <w:lvl w:ilvl="4">
      <w:start w:val="1"/>
      <w:numFmt w:val="bullet"/>
      <w:lvlText w:val="o"/>
      <w:lvlJc w:val="left"/>
      <w:pPr>
        <w:ind w:left="4904" w:hanging="360"/>
      </w:pPr>
      <w:rPr>
        <w:rFonts w:ascii="Courier New" w:hAnsi="Courier New" w:cs="Courier New" w:hint="default"/>
      </w:rPr>
    </w:lvl>
    <w:lvl w:ilvl="5">
      <w:start w:val="1"/>
      <w:numFmt w:val="bullet"/>
      <w:lvlText w:val=""/>
      <w:lvlJc w:val="left"/>
      <w:pPr>
        <w:ind w:left="5624" w:hanging="360"/>
      </w:pPr>
      <w:rPr>
        <w:rFonts w:ascii="Wingdings" w:hAnsi="Wingdings" w:hint="default"/>
      </w:rPr>
    </w:lvl>
    <w:lvl w:ilvl="6">
      <w:start w:val="1"/>
      <w:numFmt w:val="bullet"/>
      <w:lvlText w:val=""/>
      <w:lvlJc w:val="left"/>
      <w:pPr>
        <w:ind w:left="6344" w:hanging="360"/>
      </w:pPr>
      <w:rPr>
        <w:rFonts w:ascii="Symbol" w:hAnsi="Symbol" w:hint="default"/>
      </w:rPr>
    </w:lvl>
    <w:lvl w:ilvl="7">
      <w:start w:val="1"/>
      <w:numFmt w:val="bullet"/>
      <w:lvlText w:val="o"/>
      <w:lvlJc w:val="left"/>
      <w:pPr>
        <w:ind w:left="7064" w:hanging="360"/>
      </w:pPr>
      <w:rPr>
        <w:rFonts w:ascii="Courier New" w:hAnsi="Courier New" w:cs="Courier New" w:hint="default"/>
      </w:rPr>
    </w:lvl>
    <w:lvl w:ilvl="8">
      <w:start w:val="1"/>
      <w:numFmt w:val="bullet"/>
      <w:lvlText w:val=""/>
      <w:lvlJc w:val="left"/>
      <w:pPr>
        <w:ind w:left="7784" w:hanging="360"/>
      </w:pPr>
      <w:rPr>
        <w:rFonts w:ascii="Wingdings" w:hAnsi="Wingdings" w:hint="default"/>
      </w:rPr>
    </w:lvl>
  </w:abstractNum>
  <w:num w:numId="1" w16cid:durableId="1255557989">
    <w:abstractNumId w:val="23"/>
  </w:num>
  <w:num w:numId="2" w16cid:durableId="43261253">
    <w:abstractNumId w:val="9"/>
  </w:num>
  <w:num w:numId="3" w16cid:durableId="1809319550">
    <w:abstractNumId w:val="7"/>
  </w:num>
  <w:num w:numId="4" w16cid:durableId="1152524332">
    <w:abstractNumId w:val="6"/>
  </w:num>
  <w:num w:numId="5" w16cid:durableId="718943874">
    <w:abstractNumId w:val="5"/>
  </w:num>
  <w:num w:numId="6" w16cid:durableId="2006739400">
    <w:abstractNumId w:val="4"/>
  </w:num>
  <w:num w:numId="7" w16cid:durableId="1003701536">
    <w:abstractNumId w:val="8"/>
  </w:num>
  <w:num w:numId="8" w16cid:durableId="1830292544">
    <w:abstractNumId w:val="3"/>
  </w:num>
  <w:num w:numId="9" w16cid:durableId="374357170">
    <w:abstractNumId w:val="2"/>
  </w:num>
  <w:num w:numId="10" w16cid:durableId="1744987803">
    <w:abstractNumId w:val="1"/>
  </w:num>
  <w:num w:numId="11" w16cid:durableId="1557551768">
    <w:abstractNumId w:val="14"/>
  </w:num>
  <w:num w:numId="12" w16cid:durableId="809055030">
    <w:abstractNumId w:val="12"/>
  </w:num>
  <w:num w:numId="13" w16cid:durableId="1805779014">
    <w:abstractNumId w:val="17"/>
  </w:num>
  <w:num w:numId="14" w16cid:durableId="950669517">
    <w:abstractNumId w:val="0"/>
  </w:num>
  <w:num w:numId="15" w16cid:durableId="1866480025">
    <w:abstractNumId w:val="16"/>
  </w:num>
  <w:num w:numId="16" w16cid:durableId="184906394">
    <w:abstractNumId w:val="10"/>
  </w:num>
  <w:num w:numId="17" w16cid:durableId="97218787">
    <w:abstractNumId w:val="25"/>
  </w:num>
  <w:num w:numId="18" w16cid:durableId="309601334">
    <w:abstractNumId w:val="11"/>
  </w:num>
  <w:num w:numId="19" w16cid:durableId="1331102332">
    <w:abstractNumId w:val="19"/>
  </w:num>
  <w:num w:numId="20" w16cid:durableId="1439523653">
    <w:abstractNumId w:val="26"/>
  </w:num>
  <w:num w:numId="21" w16cid:durableId="1812475359">
    <w:abstractNumId w:val="30"/>
  </w:num>
  <w:num w:numId="22" w16cid:durableId="1145438293">
    <w:abstractNumId w:val="15"/>
  </w:num>
  <w:num w:numId="23" w16cid:durableId="1208571018">
    <w:abstractNumId w:val="32"/>
  </w:num>
  <w:num w:numId="24" w16cid:durableId="687364710">
    <w:abstractNumId w:val="20"/>
  </w:num>
  <w:num w:numId="25" w16cid:durableId="1014455411">
    <w:abstractNumId w:val="33"/>
  </w:num>
  <w:num w:numId="26" w16cid:durableId="1463158252">
    <w:abstractNumId w:val="28"/>
  </w:num>
  <w:num w:numId="27" w16cid:durableId="2094735383">
    <w:abstractNumId w:val="34"/>
  </w:num>
  <w:num w:numId="28" w16cid:durableId="1327244615">
    <w:abstractNumId w:val="13"/>
  </w:num>
  <w:num w:numId="29" w16cid:durableId="748582097">
    <w:abstractNumId w:val="27"/>
  </w:num>
  <w:num w:numId="30" w16cid:durableId="534122280">
    <w:abstractNumId w:val="22"/>
  </w:num>
  <w:num w:numId="31" w16cid:durableId="1207990536">
    <w:abstractNumId w:val="31"/>
  </w:num>
  <w:num w:numId="32" w16cid:durableId="1088379290">
    <w:abstractNumId w:val="21"/>
  </w:num>
  <w:num w:numId="33" w16cid:durableId="668141417">
    <w:abstractNumId w:val="35"/>
  </w:num>
  <w:num w:numId="34" w16cid:durableId="1162508439">
    <w:abstractNumId w:val="24"/>
  </w:num>
  <w:num w:numId="35" w16cid:durableId="1499079447">
    <w:abstractNumId w:val="29"/>
  </w:num>
  <w:num w:numId="36" w16cid:durableId="61212990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1304"/>
  <w:autoHyphenation/>
  <w:hyphenationZone w:val="425"/>
  <w:drawingGridHorizontalSpacing w:val="10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6DA"/>
    <w:rsid w:val="00002704"/>
    <w:rsid w:val="00003944"/>
    <w:rsid w:val="000039C4"/>
    <w:rsid w:val="0000447C"/>
    <w:rsid w:val="00004839"/>
    <w:rsid w:val="000050DA"/>
    <w:rsid w:val="00007158"/>
    <w:rsid w:val="0000743E"/>
    <w:rsid w:val="00007B1C"/>
    <w:rsid w:val="00010F8B"/>
    <w:rsid w:val="0001198D"/>
    <w:rsid w:val="0001250B"/>
    <w:rsid w:val="000134FB"/>
    <w:rsid w:val="0001375A"/>
    <w:rsid w:val="00014F1D"/>
    <w:rsid w:val="000208DD"/>
    <w:rsid w:val="0002183D"/>
    <w:rsid w:val="0002362E"/>
    <w:rsid w:val="00023788"/>
    <w:rsid w:val="00023D7A"/>
    <w:rsid w:val="00024073"/>
    <w:rsid w:val="00027658"/>
    <w:rsid w:val="00027F1E"/>
    <w:rsid w:val="00030A11"/>
    <w:rsid w:val="00030D83"/>
    <w:rsid w:val="00030D8F"/>
    <w:rsid w:val="000316AB"/>
    <w:rsid w:val="00032104"/>
    <w:rsid w:val="00032D2E"/>
    <w:rsid w:val="000348EF"/>
    <w:rsid w:val="00034EB9"/>
    <w:rsid w:val="00034EDB"/>
    <w:rsid w:val="00036B74"/>
    <w:rsid w:val="00036FB2"/>
    <w:rsid w:val="00044FCC"/>
    <w:rsid w:val="00046174"/>
    <w:rsid w:val="000478BA"/>
    <w:rsid w:val="000503F5"/>
    <w:rsid w:val="0005195E"/>
    <w:rsid w:val="00051A21"/>
    <w:rsid w:val="000537EC"/>
    <w:rsid w:val="00054A97"/>
    <w:rsid w:val="00057D0F"/>
    <w:rsid w:val="00057FCD"/>
    <w:rsid w:val="00060B13"/>
    <w:rsid w:val="00062181"/>
    <w:rsid w:val="00062BC7"/>
    <w:rsid w:val="00065FEB"/>
    <w:rsid w:val="000677E6"/>
    <w:rsid w:val="00067B5E"/>
    <w:rsid w:val="00070388"/>
    <w:rsid w:val="00070BF0"/>
    <w:rsid w:val="00072BEB"/>
    <w:rsid w:val="00075129"/>
    <w:rsid w:val="00075365"/>
    <w:rsid w:val="00077006"/>
    <w:rsid w:val="00080191"/>
    <w:rsid w:val="00080195"/>
    <w:rsid w:val="0008020A"/>
    <w:rsid w:val="000830A3"/>
    <w:rsid w:val="000841C3"/>
    <w:rsid w:val="00085565"/>
    <w:rsid w:val="00085BDE"/>
    <w:rsid w:val="00086D66"/>
    <w:rsid w:val="00086F65"/>
    <w:rsid w:val="00087D11"/>
    <w:rsid w:val="00090722"/>
    <w:rsid w:val="000913F5"/>
    <w:rsid w:val="00096ABC"/>
    <w:rsid w:val="000A1940"/>
    <w:rsid w:val="000A24C8"/>
    <w:rsid w:val="000A49EC"/>
    <w:rsid w:val="000A5B22"/>
    <w:rsid w:val="000A72B4"/>
    <w:rsid w:val="000A7F0B"/>
    <w:rsid w:val="000B1012"/>
    <w:rsid w:val="000B16D2"/>
    <w:rsid w:val="000B1889"/>
    <w:rsid w:val="000B1D4C"/>
    <w:rsid w:val="000B2573"/>
    <w:rsid w:val="000B2DBF"/>
    <w:rsid w:val="000B2F8C"/>
    <w:rsid w:val="000B3C0F"/>
    <w:rsid w:val="000B5DA1"/>
    <w:rsid w:val="000B64CB"/>
    <w:rsid w:val="000B7A42"/>
    <w:rsid w:val="000C5129"/>
    <w:rsid w:val="000C56FE"/>
    <w:rsid w:val="000C7317"/>
    <w:rsid w:val="000C7594"/>
    <w:rsid w:val="000D06EB"/>
    <w:rsid w:val="000D192C"/>
    <w:rsid w:val="000D370F"/>
    <w:rsid w:val="000D3EED"/>
    <w:rsid w:val="000D68CD"/>
    <w:rsid w:val="000D70B8"/>
    <w:rsid w:val="000E0ECD"/>
    <w:rsid w:val="000E13DF"/>
    <w:rsid w:val="000E142E"/>
    <w:rsid w:val="000E1702"/>
    <w:rsid w:val="000E373A"/>
    <w:rsid w:val="000E3D0F"/>
    <w:rsid w:val="000E3FC8"/>
    <w:rsid w:val="000E51B8"/>
    <w:rsid w:val="000E55EB"/>
    <w:rsid w:val="000E62D8"/>
    <w:rsid w:val="000E6D59"/>
    <w:rsid w:val="000E73B6"/>
    <w:rsid w:val="000F104E"/>
    <w:rsid w:val="000F1835"/>
    <w:rsid w:val="000F2F76"/>
    <w:rsid w:val="000F341A"/>
    <w:rsid w:val="000F35EF"/>
    <w:rsid w:val="000F3CE2"/>
    <w:rsid w:val="000F433C"/>
    <w:rsid w:val="000F765C"/>
    <w:rsid w:val="001008CD"/>
    <w:rsid w:val="00101C77"/>
    <w:rsid w:val="00102D87"/>
    <w:rsid w:val="00104614"/>
    <w:rsid w:val="00105145"/>
    <w:rsid w:val="0010563B"/>
    <w:rsid w:val="0010564D"/>
    <w:rsid w:val="001069CA"/>
    <w:rsid w:val="00110A23"/>
    <w:rsid w:val="00111403"/>
    <w:rsid w:val="00111405"/>
    <w:rsid w:val="00113877"/>
    <w:rsid w:val="001141CD"/>
    <w:rsid w:val="00117D07"/>
    <w:rsid w:val="00117D66"/>
    <w:rsid w:val="00121E7A"/>
    <w:rsid w:val="00124993"/>
    <w:rsid w:val="001255BB"/>
    <w:rsid w:val="00125CBB"/>
    <w:rsid w:val="00130FA4"/>
    <w:rsid w:val="00131210"/>
    <w:rsid w:val="00133FA9"/>
    <w:rsid w:val="001364D4"/>
    <w:rsid w:val="001365A6"/>
    <w:rsid w:val="0013695E"/>
    <w:rsid w:val="00136D31"/>
    <w:rsid w:val="00137428"/>
    <w:rsid w:val="001376B5"/>
    <w:rsid w:val="00140529"/>
    <w:rsid w:val="00140949"/>
    <w:rsid w:val="001419FE"/>
    <w:rsid w:val="001433A9"/>
    <w:rsid w:val="00146960"/>
    <w:rsid w:val="0015378B"/>
    <w:rsid w:val="00153D34"/>
    <w:rsid w:val="00153EDC"/>
    <w:rsid w:val="00154316"/>
    <w:rsid w:val="0015619B"/>
    <w:rsid w:val="00156EAA"/>
    <w:rsid w:val="0016258E"/>
    <w:rsid w:val="0016281A"/>
    <w:rsid w:val="00165233"/>
    <w:rsid w:val="00165A51"/>
    <w:rsid w:val="00166020"/>
    <w:rsid w:val="001662D2"/>
    <w:rsid w:val="00166357"/>
    <w:rsid w:val="00166392"/>
    <w:rsid w:val="00167035"/>
    <w:rsid w:val="0017230E"/>
    <w:rsid w:val="001730BD"/>
    <w:rsid w:val="001743CE"/>
    <w:rsid w:val="001745C7"/>
    <w:rsid w:val="00175565"/>
    <w:rsid w:val="0017612A"/>
    <w:rsid w:val="001765B1"/>
    <w:rsid w:val="0017789B"/>
    <w:rsid w:val="00180CB8"/>
    <w:rsid w:val="00182E67"/>
    <w:rsid w:val="00183C68"/>
    <w:rsid w:val="00185BFE"/>
    <w:rsid w:val="00190069"/>
    <w:rsid w:val="0019021A"/>
    <w:rsid w:val="00190757"/>
    <w:rsid w:val="0019148C"/>
    <w:rsid w:val="00191A85"/>
    <w:rsid w:val="001925D7"/>
    <w:rsid w:val="00194A14"/>
    <w:rsid w:val="00195742"/>
    <w:rsid w:val="00195F18"/>
    <w:rsid w:val="001A075F"/>
    <w:rsid w:val="001A0ACF"/>
    <w:rsid w:val="001A180C"/>
    <w:rsid w:val="001A32CA"/>
    <w:rsid w:val="001A4966"/>
    <w:rsid w:val="001A57DE"/>
    <w:rsid w:val="001A6398"/>
    <w:rsid w:val="001B0FE5"/>
    <w:rsid w:val="001B1609"/>
    <w:rsid w:val="001B25E7"/>
    <w:rsid w:val="001B2CEB"/>
    <w:rsid w:val="001B3078"/>
    <w:rsid w:val="001B4577"/>
    <w:rsid w:val="001B45EA"/>
    <w:rsid w:val="001B4EA7"/>
    <w:rsid w:val="001B5298"/>
    <w:rsid w:val="001B63CC"/>
    <w:rsid w:val="001B77D3"/>
    <w:rsid w:val="001C2637"/>
    <w:rsid w:val="001C3A95"/>
    <w:rsid w:val="001C3E8A"/>
    <w:rsid w:val="001C4443"/>
    <w:rsid w:val="001C50CC"/>
    <w:rsid w:val="001C5E37"/>
    <w:rsid w:val="001C635C"/>
    <w:rsid w:val="001C656D"/>
    <w:rsid w:val="001C7ABC"/>
    <w:rsid w:val="001D1A0C"/>
    <w:rsid w:val="001D2249"/>
    <w:rsid w:val="001D2B19"/>
    <w:rsid w:val="001D5D03"/>
    <w:rsid w:val="001E0573"/>
    <w:rsid w:val="001E14F0"/>
    <w:rsid w:val="001E2883"/>
    <w:rsid w:val="001E2903"/>
    <w:rsid w:val="001E4D5F"/>
    <w:rsid w:val="001E4FBB"/>
    <w:rsid w:val="001E558A"/>
    <w:rsid w:val="001E7885"/>
    <w:rsid w:val="001F1B1E"/>
    <w:rsid w:val="001F2096"/>
    <w:rsid w:val="001F26DA"/>
    <w:rsid w:val="001F3ACF"/>
    <w:rsid w:val="001F63CF"/>
    <w:rsid w:val="001F7840"/>
    <w:rsid w:val="001F78F0"/>
    <w:rsid w:val="00200F62"/>
    <w:rsid w:val="00201A8D"/>
    <w:rsid w:val="002023DD"/>
    <w:rsid w:val="002033A0"/>
    <w:rsid w:val="002038F0"/>
    <w:rsid w:val="00204EFE"/>
    <w:rsid w:val="00206D99"/>
    <w:rsid w:val="00207888"/>
    <w:rsid w:val="002111D8"/>
    <w:rsid w:val="00213F11"/>
    <w:rsid w:val="00214873"/>
    <w:rsid w:val="0021488C"/>
    <w:rsid w:val="00215C01"/>
    <w:rsid w:val="002168C8"/>
    <w:rsid w:val="00216FA8"/>
    <w:rsid w:val="00222B5F"/>
    <w:rsid w:val="0022372D"/>
    <w:rsid w:val="00224CAB"/>
    <w:rsid w:val="00227337"/>
    <w:rsid w:val="002303BF"/>
    <w:rsid w:val="00230EF8"/>
    <w:rsid w:val="00231847"/>
    <w:rsid w:val="00232EF4"/>
    <w:rsid w:val="00233E66"/>
    <w:rsid w:val="00236556"/>
    <w:rsid w:val="00240852"/>
    <w:rsid w:val="00240D2B"/>
    <w:rsid w:val="00241096"/>
    <w:rsid w:val="00243B70"/>
    <w:rsid w:val="00244EC2"/>
    <w:rsid w:val="0024581A"/>
    <w:rsid w:val="00245BAF"/>
    <w:rsid w:val="002479A1"/>
    <w:rsid w:val="00247C40"/>
    <w:rsid w:val="002517E9"/>
    <w:rsid w:val="00251D50"/>
    <w:rsid w:val="002520F7"/>
    <w:rsid w:val="0025222C"/>
    <w:rsid w:val="00253235"/>
    <w:rsid w:val="00253493"/>
    <w:rsid w:val="002551B3"/>
    <w:rsid w:val="00257894"/>
    <w:rsid w:val="002611DB"/>
    <w:rsid w:val="00261718"/>
    <w:rsid w:val="00262C55"/>
    <w:rsid w:val="002637D9"/>
    <w:rsid w:val="0026424C"/>
    <w:rsid w:val="00264F96"/>
    <w:rsid w:val="002667BE"/>
    <w:rsid w:val="00273D3E"/>
    <w:rsid w:val="00275423"/>
    <w:rsid w:val="0027695B"/>
    <w:rsid w:val="002772F9"/>
    <w:rsid w:val="00280286"/>
    <w:rsid w:val="00281D07"/>
    <w:rsid w:val="00282434"/>
    <w:rsid w:val="0028353C"/>
    <w:rsid w:val="00284418"/>
    <w:rsid w:val="0028623E"/>
    <w:rsid w:val="00287B9E"/>
    <w:rsid w:val="0029150E"/>
    <w:rsid w:val="002937AF"/>
    <w:rsid w:val="00294D7E"/>
    <w:rsid w:val="0029596E"/>
    <w:rsid w:val="00297041"/>
    <w:rsid w:val="002971E2"/>
    <w:rsid w:val="00297311"/>
    <w:rsid w:val="00297A63"/>
    <w:rsid w:val="002A0150"/>
    <w:rsid w:val="002A0A1C"/>
    <w:rsid w:val="002A1070"/>
    <w:rsid w:val="002A1CD4"/>
    <w:rsid w:val="002A3039"/>
    <w:rsid w:val="002A36AC"/>
    <w:rsid w:val="002A478F"/>
    <w:rsid w:val="002A526F"/>
    <w:rsid w:val="002A56A9"/>
    <w:rsid w:val="002A5A07"/>
    <w:rsid w:val="002B0089"/>
    <w:rsid w:val="002B019D"/>
    <w:rsid w:val="002B035C"/>
    <w:rsid w:val="002B1A68"/>
    <w:rsid w:val="002B1EEB"/>
    <w:rsid w:val="002B3E2C"/>
    <w:rsid w:val="002B4219"/>
    <w:rsid w:val="002B6272"/>
    <w:rsid w:val="002B7A6C"/>
    <w:rsid w:val="002C3F21"/>
    <w:rsid w:val="002C468D"/>
    <w:rsid w:val="002C4F08"/>
    <w:rsid w:val="002C5835"/>
    <w:rsid w:val="002C754D"/>
    <w:rsid w:val="002D1890"/>
    <w:rsid w:val="002D19AA"/>
    <w:rsid w:val="002D3CFD"/>
    <w:rsid w:val="002D660A"/>
    <w:rsid w:val="002D6C41"/>
    <w:rsid w:val="002E0356"/>
    <w:rsid w:val="002E08D9"/>
    <w:rsid w:val="002E0A0B"/>
    <w:rsid w:val="002E0A3E"/>
    <w:rsid w:val="002E2023"/>
    <w:rsid w:val="002E34A6"/>
    <w:rsid w:val="002E42CA"/>
    <w:rsid w:val="002E699F"/>
    <w:rsid w:val="002F0961"/>
    <w:rsid w:val="002F0DC1"/>
    <w:rsid w:val="002F10FC"/>
    <w:rsid w:val="002F1711"/>
    <w:rsid w:val="002F24F0"/>
    <w:rsid w:val="002F2844"/>
    <w:rsid w:val="002F2895"/>
    <w:rsid w:val="002F4C95"/>
    <w:rsid w:val="002F66F5"/>
    <w:rsid w:val="00301BB5"/>
    <w:rsid w:val="00302E39"/>
    <w:rsid w:val="00303946"/>
    <w:rsid w:val="00306812"/>
    <w:rsid w:val="0030714D"/>
    <w:rsid w:val="00307E12"/>
    <w:rsid w:val="00311CC9"/>
    <w:rsid w:val="00312662"/>
    <w:rsid w:val="00312C17"/>
    <w:rsid w:val="00312F63"/>
    <w:rsid w:val="00315068"/>
    <w:rsid w:val="00316C14"/>
    <w:rsid w:val="00321B10"/>
    <w:rsid w:val="003220EE"/>
    <w:rsid w:val="00322892"/>
    <w:rsid w:val="00322F03"/>
    <w:rsid w:val="00322F8A"/>
    <w:rsid w:val="0032417B"/>
    <w:rsid w:val="0032495C"/>
    <w:rsid w:val="003303A1"/>
    <w:rsid w:val="003320D7"/>
    <w:rsid w:val="003331D8"/>
    <w:rsid w:val="00333D50"/>
    <w:rsid w:val="00333FB3"/>
    <w:rsid w:val="00335E0E"/>
    <w:rsid w:val="00341215"/>
    <w:rsid w:val="00341C6A"/>
    <w:rsid w:val="00341FB3"/>
    <w:rsid w:val="003433EA"/>
    <w:rsid w:val="00343470"/>
    <w:rsid w:val="003439D1"/>
    <w:rsid w:val="00345B7B"/>
    <w:rsid w:val="003463E4"/>
    <w:rsid w:val="00346AEE"/>
    <w:rsid w:val="003470E3"/>
    <w:rsid w:val="00350D66"/>
    <w:rsid w:val="00354E21"/>
    <w:rsid w:val="00357402"/>
    <w:rsid w:val="003577A8"/>
    <w:rsid w:val="003612A4"/>
    <w:rsid w:val="0036191C"/>
    <w:rsid w:val="003621FB"/>
    <w:rsid w:val="00362DDA"/>
    <w:rsid w:val="0036335D"/>
    <w:rsid w:val="003650AA"/>
    <w:rsid w:val="00366B66"/>
    <w:rsid w:val="00367A17"/>
    <w:rsid w:val="0037035F"/>
    <w:rsid w:val="00371191"/>
    <w:rsid w:val="003712D8"/>
    <w:rsid w:val="00371577"/>
    <w:rsid w:val="0037365F"/>
    <w:rsid w:val="00374006"/>
    <w:rsid w:val="00375236"/>
    <w:rsid w:val="00375543"/>
    <w:rsid w:val="0037745C"/>
    <w:rsid w:val="00377BC8"/>
    <w:rsid w:val="0038041B"/>
    <w:rsid w:val="00382367"/>
    <w:rsid w:val="00382768"/>
    <w:rsid w:val="00382E37"/>
    <w:rsid w:val="00383999"/>
    <w:rsid w:val="00383F98"/>
    <w:rsid w:val="003847AB"/>
    <w:rsid w:val="003851C8"/>
    <w:rsid w:val="003851F2"/>
    <w:rsid w:val="003853E6"/>
    <w:rsid w:val="0038669F"/>
    <w:rsid w:val="00387802"/>
    <w:rsid w:val="00387EFF"/>
    <w:rsid w:val="0039102E"/>
    <w:rsid w:val="00392A97"/>
    <w:rsid w:val="00392BE7"/>
    <w:rsid w:val="00394CD7"/>
    <w:rsid w:val="0039552F"/>
    <w:rsid w:val="003974F2"/>
    <w:rsid w:val="003A0171"/>
    <w:rsid w:val="003A0769"/>
    <w:rsid w:val="003A258A"/>
    <w:rsid w:val="003A2FC1"/>
    <w:rsid w:val="003A3677"/>
    <w:rsid w:val="003A36D2"/>
    <w:rsid w:val="003A4D43"/>
    <w:rsid w:val="003A5470"/>
    <w:rsid w:val="003A5B0A"/>
    <w:rsid w:val="003A728D"/>
    <w:rsid w:val="003B2475"/>
    <w:rsid w:val="003B33EB"/>
    <w:rsid w:val="003B49C5"/>
    <w:rsid w:val="003B5626"/>
    <w:rsid w:val="003B77BF"/>
    <w:rsid w:val="003B79C9"/>
    <w:rsid w:val="003C1957"/>
    <w:rsid w:val="003C1C5A"/>
    <w:rsid w:val="003C33A0"/>
    <w:rsid w:val="003C3752"/>
    <w:rsid w:val="003D16E8"/>
    <w:rsid w:val="003D2D2F"/>
    <w:rsid w:val="003D3612"/>
    <w:rsid w:val="003D4034"/>
    <w:rsid w:val="003D636F"/>
    <w:rsid w:val="003D67B1"/>
    <w:rsid w:val="003D7171"/>
    <w:rsid w:val="003D7A90"/>
    <w:rsid w:val="003D7CA7"/>
    <w:rsid w:val="003E02F5"/>
    <w:rsid w:val="003E0331"/>
    <w:rsid w:val="003E0499"/>
    <w:rsid w:val="003E09F3"/>
    <w:rsid w:val="003E3096"/>
    <w:rsid w:val="003E3817"/>
    <w:rsid w:val="003E3FA8"/>
    <w:rsid w:val="003E46BC"/>
    <w:rsid w:val="003E4975"/>
    <w:rsid w:val="003E4DA7"/>
    <w:rsid w:val="003E57D7"/>
    <w:rsid w:val="003F0B2E"/>
    <w:rsid w:val="003F177D"/>
    <w:rsid w:val="003F20CF"/>
    <w:rsid w:val="003F3C00"/>
    <w:rsid w:val="003F5790"/>
    <w:rsid w:val="003F7101"/>
    <w:rsid w:val="003F722F"/>
    <w:rsid w:val="003F788F"/>
    <w:rsid w:val="00400D79"/>
    <w:rsid w:val="004027E3"/>
    <w:rsid w:val="00402B4C"/>
    <w:rsid w:val="0040380C"/>
    <w:rsid w:val="0040394E"/>
    <w:rsid w:val="004054CF"/>
    <w:rsid w:val="00412AE3"/>
    <w:rsid w:val="00414B23"/>
    <w:rsid w:val="00414D3E"/>
    <w:rsid w:val="004228D7"/>
    <w:rsid w:val="004239BA"/>
    <w:rsid w:val="00423D65"/>
    <w:rsid w:val="00424B59"/>
    <w:rsid w:val="00424F5E"/>
    <w:rsid w:val="00425991"/>
    <w:rsid w:val="0042605A"/>
    <w:rsid w:val="00426408"/>
    <w:rsid w:val="00426C24"/>
    <w:rsid w:val="00430D0F"/>
    <w:rsid w:val="00430F9B"/>
    <w:rsid w:val="004314A0"/>
    <w:rsid w:val="004317B6"/>
    <w:rsid w:val="00432B31"/>
    <w:rsid w:val="00432DE4"/>
    <w:rsid w:val="00434D38"/>
    <w:rsid w:val="00434DB7"/>
    <w:rsid w:val="0043560D"/>
    <w:rsid w:val="00435C81"/>
    <w:rsid w:val="00440691"/>
    <w:rsid w:val="00441FE2"/>
    <w:rsid w:val="004424B1"/>
    <w:rsid w:val="004459BE"/>
    <w:rsid w:val="0044676F"/>
    <w:rsid w:val="00446B92"/>
    <w:rsid w:val="00447B86"/>
    <w:rsid w:val="00451360"/>
    <w:rsid w:val="00451760"/>
    <w:rsid w:val="00452103"/>
    <w:rsid w:val="00452821"/>
    <w:rsid w:val="00452F51"/>
    <w:rsid w:val="00453824"/>
    <w:rsid w:val="004546CF"/>
    <w:rsid w:val="00454712"/>
    <w:rsid w:val="004568A2"/>
    <w:rsid w:val="00456FBB"/>
    <w:rsid w:val="00457BE3"/>
    <w:rsid w:val="00462BF8"/>
    <w:rsid w:val="00463FA5"/>
    <w:rsid w:val="0046504B"/>
    <w:rsid w:val="004666B8"/>
    <w:rsid w:val="00467E21"/>
    <w:rsid w:val="0047127B"/>
    <w:rsid w:val="00471F54"/>
    <w:rsid w:val="00472D65"/>
    <w:rsid w:val="0047512D"/>
    <w:rsid w:val="0047552E"/>
    <w:rsid w:val="00475D7C"/>
    <w:rsid w:val="00476084"/>
    <w:rsid w:val="00481390"/>
    <w:rsid w:val="00482E6D"/>
    <w:rsid w:val="00484A77"/>
    <w:rsid w:val="00485842"/>
    <w:rsid w:val="00485D46"/>
    <w:rsid w:val="00485E82"/>
    <w:rsid w:val="0049326B"/>
    <w:rsid w:val="004935AC"/>
    <w:rsid w:val="00493E4D"/>
    <w:rsid w:val="00494C42"/>
    <w:rsid w:val="004A00D0"/>
    <w:rsid w:val="004A01F0"/>
    <w:rsid w:val="004A0577"/>
    <w:rsid w:val="004A06CA"/>
    <w:rsid w:val="004A21B7"/>
    <w:rsid w:val="004A26E8"/>
    <w:rsid w:val="004A31BB"/>
    <w:rsid w:val="004A3F29"/>
    <w:rsid w:val="004A43D5"/>
    <w:rsid w:val="004A5425"/>
    <w:rsid w:val="004A54CF"/>
    <w:rsid w:val="004A6943"/>
    <w:rsid w:val="004B072C"/>
    <w:rsid w:val="004B1A3E"/>
    <w:rsid w:val="004B1D7C"/>
    <w:rsid w:val="004B421C"/>
    <w:rsid w:val="004B49DA"/>
    <w:rsid w:val="004B5516"/>
    <w:rsid w:val="004B615E"/>
    <w:rsid w:val="004B7431"/>
    <w:rsid w:val="004C066F"/>
    <w:rsid w:val="004C0AE0"/>
    <w:rsid w:val="004C0D38"/>
    <w:rsid w:val="004C2FBE"/>
    <w:rsid w:val="004C51F0"/>
    <w:rsid w:val="004C7B0F"/>
    <w:rsid w:val="004D0644"/>
    <w:rsid w:val="004D07BF"/>
    <w:rsid w:val="004D0C5B"/>
    <w:rsid w:val="004D38ED"/>
    <w:rsid w:val="004D3EFB"/>
    <w:rsid w:val="004D4104"/>
    <w:rsid w:val="004D6010"/>
    <w:rsid w:val="004D66C0"/>
    <w:rsid w:val="004D72D9"/>
    <w:rsid w:val="004E11A4"/>
    <w:rsid w:val="004E42A0"/>
    <w:rsid w:val="004E470D"/>
    <w:rsid w:val="004E47FF"/>
    <w:rsid w:val="004E48A4"/>
    <w:rsid w:val="004E48B2"/>
    <w:rsid w:val="004E4BAE"/>
    <w:rsid w:val="004E5236"/>
    <w:rsid w:val="004F135B"/>
    <w:rsid w:val="004F358C"/>
    <w:rsid w:val="004F3B34"/>
    <w:rsid w:val="004F3F09"/>
    <w:rsid w:val="004F4329"/>
    <w:rsid w:val="004F6350"/>
    <w:rsid w:val="004F74B7"/>
    <w:rsid w:val="005018EA"/>
    <w:rsid w:val="00501AA8"/>
    <w:rsid w:val="00502E88"/>
    <w:rsid w:val="005050F4"/>
    <w:rsid w:val="00505EAD"/>
    <w:rsid w:val="00505F4A"/>
    <w:rsid w:val="0050670F"/>
    <w:rsid w:val="0050775F"/>
    <w:rsid w:val="005077FB"/>
    <w:rsid w:val="00507992"/>
    <w:rsid w:val="0051098E"/>
    <w:rsid w:val="00512096"/>
    <w:rsid w:val="00514365"/>
    <w:rsid w:val="00514EA9"/>
    <w:rsid w:val="005167C3"/>
    <w:rsid w:val="005171C8"/>
    <w:rsid w:val="00517CE0"/>
    <w:rsid w:val="00521B2F"/>
    <w:rsid w:val="00522640"/>
    <w:rsid w:val="00524E16"/>
    <w:rsid w:val="00526DBE"/>
    <w:rsid w:val="0052702F"/>
    <w:rsid w:val="00527384"/>
    <w:rsid w:val="005277B8"/>
    <w:rsid w:val="00527B6A"/>
    <w:rsid w:val="00527D98"/>
    <w:rsid w:val="005301DE"/>
    <w:rsid w:val="005314F9"/>
    <w:rsid w:val="00531E61"/>
    <w:rsid w:val="00533594"/>
    <w:rsid w:val="0053362E"/>
    <w:rsid w:val="00534675"/>
    <w:rsid w:val="005375F1"/>
    <w:rsid w:val="005377BC"/>
    <w:rsid w:val="005413C9"/>
    <w:rsid w:val="005423D1"/>
    <w:rsid w:val="00543BB2"/>
    <w:rsid w:val="00543CAB"/>
    <w:rsid w:val="00544E31"/>
    <w:rsid w:val="005451F7"/>
    <w:rsid w:val="0054645F"/>
    <w:rsid w:val="005468E7"/>
    <w:rsid w:val="00547C0D"/>
    <w:rsid w:val="0055072B"/>
    <w:rsid w:val="005517EC"/>
    <w:rsid w:val="005551ED"/>
    <w:rsid w:val="00556383"/>
    <w:rsid w:val="005600FF"/>
    <w:rsid w:val="00560AFE"/>
    <w:rsid w:val="00560E54"/>
    <w:rsid w:val="00560EF6"/>
    <w:rsid w:val="005621EC"/>
    <w:rsid w:val="00562A0B"/>
    <w:rsid w:val="00563E2D"/>
    <w:rsid w:val="005672D1"/>
    <w:rsid w:val="00567B09"/>
    <w:rsid w:val="0057003D"/>
    <w:rsid w:val="00573F96"/>
    <w:rsid w:val="005743C5"/>
    <w:rsid w:val="00575E23"/>
    <w:rsid w:val="00580F11"/>
    <w:rsid w:val="005815F8"/>
    <w:rsid w:val="00581767"/>
    <w:rsid w:val="0058281B"/>
    <w:rsid w:val="00583DFB"/>
    <w:rsid w:val="00590112"/>
    <w:rsid w:val="0059014E"/>
    <w:rsid w:val="0059048C"/>
    <w:rsid w:val="005915C9"/>
    <w:rsid w:val="00591CFA"/>
    <w:rsid w:val="005942D4"/>
    <w:rsid w:val="00594CD9"/>
    <w:rsid w:val="005953EA"/>
    <w:rsid w:val="00597BB9"/>
    <w:rsid w:val="005A10AE"/>
    <w:rsid w:val="005A19FB"/>
    <w:rsid w:val="005A28A5"/>
    <w:rsid w:val="005A2CD2"/>
    <w:rsid w:val="005A305B"/>
    <w:rsid w:val="005A3312"/>
    <w:rsid w:val="005A5DED"/>
    <w:rsid w:val="005A63D4"/>
    <w:rsid w:val="005A6FE1"/>
    <w:rsid w:val="005A7924"/>
    <w:rsid w:val="005B042C"/>
    <w:rsid w:val="005B0BCD"/>
    <w:rsid w:val="005B3811"/>
    <w:rsid w:val="005B6B39"/>
    <w:rsid w:val="005B74DF"/>
    <w:rsid w:val="005B78B2"/>
    <w:rsid w:val="005B7C52"/>
    <w:rsid w:val="005C1B57"/>
    <w:rsid w:val="005C6F6C"/>
    <w:rsid w:val="005D2CA6"/>
    <w:rsid w:val="005D3090"/>
    <w:rsid w:val="005D47E0"/>
    <w:rsid w:val="005D7A1E"/>
    <w:rsid w:val="005E0A88"/>
    <w:rsid w:val="005E0E06"/>
    <w:rsid w:val="005E0E92"/>
    <w:rsid w:val="005E12E7"/>
    <w:rsid w:val="005E227E"/>
    <w:rsid w:val="005E34B3"/>
    <w:rsid w:val="005E5E4A"/>
    <w:rsid w:val="005E6746"/>
    <w:rsid w:val="005E7371"/>
    <w:rsid w:val="005F102C"/>
    <w:rsid w:val="005F3A51"/>
    <w:rsid w:val="005F3CBF"/>
    <w:rsid w:val="005F4749"/>
    <w:rsid w:val="005F47B2"/>
    <w:rsid w:val="005F6251"/>
    <w:rsid w:val="005F7307"/>
    <w:rsid w:val="00600011"/>
    <w:rsid w:val="0060019D"/>
    <w:rsid w:val="0060047A"/>
    <w:rsid w:val="00602234"/>
    <w:rsid w:val="006035B1"/>
    <w:rsid w:val="00611E2B"/>
    <w:rsid w:val="00612A50"/>
    <w:rsid w:val="00612AC8"/>
    <w:rsid w:val="00614EE9"/>
    <w:rsid w:val="00614F56"/>
    <w:rsid w:val="0061518E"/>
    <w:rsid w:val="00621AF0"/>
    <w:rsid w:val="00621E38"/>
    <w:rsid w:val="006226F5"/>
    <w:rsid w:val="00622CD2"/>
    <w:rsid w:val="0062312B"/>
    <w:rsid w:val="00631A6F"/>
    <w:rsid w:val="006320C8"/>
    <w:rsid w:val="0063307A"/>
    <w:rsid w:val="00633A54"/>
    <w:rsid w:val="00634235"/>
    <w:rsid w:val="00634938"/>
    <w:rsid w:val="006354E0"/>
    <w:rsid w:val="00635F55"/>
    <w:rsid w:val="00636A5E"/>
    <w:rsid w:val="00637C01"/>
    <w:rsid w:val="00641CE4"/>
    <w:rsid w:val="006438F9"/>
    <w:rsid w:val="00643E11"/>
    <w:rsid w:val="00645629"/>
    <w:rsid w:val="00645E90"/>
    <w:rsid w:val="00647B87"/>
    <w:rsid w:val="00650C0F"/>
    <w:rsid w:val="00651395"/>
    <w:rsid w:val="0065257E"/>
    <w:rsid w:val="006542D4"/>
    <w:rsid w:val="00654744"/>
    <w:rsid w:val="0065476E"/>
    <w:rsid w:val="00654E0B"/>
    <w:rsid w:val="00661E73"/>
    <w:rsid w:val="00663975"/>
    <w:rsid w:val="00664168"/>
    <w:rsid w:val="00664F82"/>
    <w:rsid w:val="00665702"/>
    <w:rsid w:val="00666728"/>
    <w:rsid w:val="00667D9C"/>
    <w:rsid w:val="00670251"/>
    <w:rsid w:val="0067250C"/>
    <w:rsid w:val="00672AA6"/>
    <w:rsid w:val="00672DE5"/>
    <w:rsid w:val="00673943"/>
    <w:rsid w:val="00674326"/>
    <w:rsid w:val="00675C0C"/>
    <w:rsid w:val="00677046"/>
    <w:rsid w:val="0067746B"/>
    <w:rsid w:val="00677D50"/>
    <w:rsid w:val="00681199"/>
    <w:rsid w:val="006820B5"/>
    <w:rsid w:val="0068460C"/>
    <w:rsid w:val="0068589A"/>
    <w:rsid w:val="00686DFE"/>
    <w:rsid w:val="00686F3F"/>
    <w:rsid w:val="00687F15"/>
    <w:rsid w:val="0069031B"/>
    <w:rsid w:val="00694065"/>
    <w:rsid w:val="006945D1"/>
    <w:rsid w:val="00694B30"/>
    <w:rsid w:val="00694D1B"/>
    <w:rsid w:val="006971DF"/>
    <w:rsid w:val="00697C6A"/>
    <w:rsid w:val="006A13AD"/>
    <w:rsid w:val="006A1563"/>
    <w:rsid w:val="006A1C8C"/>
    <w:rsid w:val="006A24E6"/>
    <w:rsid w:val="006A32E2"/>
    <w:rsid w:val="006A555B"/>
    <w:rsid w:val="006A751B"/>
    <w:rsid w:val="006A7610"/>
    <w:rsid w:val="006A7962"/>
    <w:rsid w:val="006B0888"/>
    <w:rsid w:val="006B2743"/>
    <w:rsid w:val="006B29F0"/>
    <w:rsid w:val="006B3125"/>
    <w:rsid w:val="006B5339"/>
    <w:rsid w:val="006B6E36"/>
    <w:rsid w:val="006C040E"/>
    <w:rsid w:val="006C1505"/>
    <w:rsid w:val="006C4174"/>
    <w:rsid w:val="006C42EC"/>
    <w:rsid w:val="006C62DC"/>
    <w:rsid w:val="006C6E96"/>
    <w:rsid w:val="006C7EBC"/>
    <w:rsid w:val="006D3121"/>
    <w:rsid w:val="006D3568"/>
    <w:rsid w:val="006D3FDF"/>
    <w:rsid w:val="006D461C"/>
    <w:rsid w:val="006D4E4B"/>
    <w:rsid w:val="006D53DA"/>
    <w:rsid w:val="006D5E9C"/>
    <w:rsid w:val="006E09C4"/>
    <w:rsid w:val="006E3B09"/>
    <w:rsid w:val="006E4453"/>
    <w:rsid w:val="006E48F2"/>
    <w:rsid w:val="006E580D"/>
    <w:rsid w:val="006F01FB"/>
    <w:rsid w:val="006F02EE"/>
    <w:rsid w:val="006F2B25"/>
    <w:rsid w:val="006F318A"/>
    <w:rsid w:val="006F5E5C"/>
    <w:rsid w:val="006F5ED5"/>
    <w:rsid w:val="006F632B"/>
    <w:rsid w:val="006F6667"/>
    <w:rsid w:val="006F7FCE"/>
    <w:rsid w:val="00700195"/>
    <w:rsid w:val="0070044A"/>
    <w:rsid w:val="007009D0"/>
    <w:rsid w:val="00700C11"/>
    <w:rsid w:val="0070193C"/>
    <w:rsid w:val="007024F7"/>
    <w:rsid w:val="00702DD1"/>
    <w:rsid w:val="00703739"/>
    <w:rsid w:val="00704829"/>
    <w:rsid w:val="00705E5F"/>
    <w:rsid w:val="007064D3"/>
    <w:rsid w:val="00710BB9"/>
    <w:rsid w:val="00712D36"/>
    <w:rsid w:val="00717335"/>
    <w:rsid w:val="00723639"/>
    <w:rsid w:val="007259F2"/>
    <w:rsid w:val="00726055"/>
    <w:rsid w:val="00726B4C"/>
    <w:rsid w:val="00726DA3"/>
    <w:rsid w:val="007277E4"/>
    <w:rsid w:val="00730451"/>
    <w:rsid w:val="00730F37"/>
    <w:rsid w:val="007317AA"/>
    <w:rsid w:val="00733A1A"/>
    <w:rsid w:val="00734C41"/>
    <w:rsid w:val="00734D41"/>
    <w:rsid w:val="00735365"/>
    <w:rsid w:val="0073542E"/>
    <w:rsid w:val="00740820"/>
    <w:rsid w:val="00742DFD"/>
    <w:rsid w:val="00743455"/>
    <w:rsid w:val="007440C9"/>
    <w:rsid w:val="00746C56"/>
    <w:rsid w:val="007501BD"/>
    <w:rsid w:val="00751D0B"/>
    <w:rsid w:val="00753848"/>
    <w:rsid w:val="00753935"/>
    <w:rsid w:val="00754007"/>
    <w:rsid w:val="00755C4B"/>
    <w:rsid w:val="00756AE1"/>
    <w:rsid w:val="0076039B"/>
    <w:rsid w:val="0076158D"/>
    <w:rsid w:val="00761898"/>
    <w:rsid w:val="007626E3"/>
    <w:rsid w:val="007629C6"/>
    <w:rsid w:val="00763E5C"/>
    <w:rsid w:val="00763ED8"/>
    <w:rsid w:val="0076586E"/>
    <w:rsid w:val="0076601D"/>
    <w:rsid w:val="00770CBD"/>
    <w:rsid w:val="007713DE"/>
    <w:rsid w:val="007720C7"/>
    <w:rsid w:val="007726FC"/>
    <w:rsid w:val="00772C17"/>
    <w:rsid w:val="00773369"/>
    <w:rsid w:val="00773980"/>
    <w:rsid w:val="00773D3C"/>
    <w:rsid w:val="0077412B"/>
    <w:rsid w:val="00775F26"/>
    <w:rsid w:val="00776AE6"/>
    <w:rsid w:val="00780B27"/>
    <w:rsid w:val="00781E55"/>
    <w:rsid w:val="00783B08"/>
    <w:rsid w:val="00784A43"/>
    <w:rsid w:val="00784B47"/>
    <w:rsid w:val="00786232"/>
    <w:rsid w:val="00786340"/>
    <w:rsid w:val="00787C0F"/>
    <w:rsid w:val="007908CF"/>
    <w:rsid w:val="00791080"/>
    <w:rsid w:val="00792A38"/>
    <w:rsid w:val="00793F8A"/>
    <w:rsid w:val="0079404B"/>
    <w:rsid w:val="00794E1D"/>
    <w:rsid w:val="007A036C"/>
    <w:rsid w:val="007A2540"/>
    <w:rsid w:val="007A2679"/>
    <w:rsid w:val="007A339B"/>
    <w:rsid w:val="007A3464"/>
    <w:rsid w:val="007A41D6"/>
    <w:rsid w:val="007A440E"/>
    <w:rsid w:val="007A5C1A"/>
    <w:rsid w:val="007A5FD4"/>
    <w:rsid w:val="007A6844"/>
    <w:rsid w:val="007B12DB"/>
    <w:rsid w:val="007B1BA3"/>
    <w:rsid w:val="007B1E63"/>
    <w:rsid w:val="007B2B19"/>
    <w:rsid w:val="007B2F2F"/>
    <w:rsid w:val="007B506B"/>
    <w:rsid w:val="007B63DA"/>
    <w:rsid w:val="007B7C26"/>
    <w:rsid w:val="007B7E1A"/>
    <w:rsid w:val="007C0C97"/>
    <w:rsid w:val="007C0E3B"/>
    <w:rsid w:val="007C41A7"/>
    <w:rsid w:val="007C4C0D"/>
    <w:rsid w:val="007C4D1B"/>
    <w:rsid w:val="007C56DA"/>
    <w:rsid w:val="007C6E35"/>
    <w:rsid w:val="007C7590"/>
    <w:rsid w:val="007D10B9"/>
    <w:rsid w:val="007D1727"/>
    <w:rsid w:val="007D1F6A"/>
    <w:rsid w:val="007D5880"/>
    <w:rsid w:val="007D5C3E"/>
    <w:rsid w:val="007E0913"/>
    <w:rsid w:val="007E1971"/>
    <w:rsid w:val="007E2388"/>
    <w:rsid w:val="007E2E97"/>
    <w:rsid w:val="007E3CE5"/>
    <w:rsid w:val="007E4079"/>
    <w:rsid w:val="007E7371"/>
    <w:rsid w:val="007F03FE"/>
    <w:rsid w:val="007F33EE"/>
    <w:rsid w:val="007F38A4"/>
    <w:rsid w:val="007F5DB4"/>
    <w:rsid w:val="007F655D"/>
    <w:rsid w:val="007F79DE"/>
    <w:rsid w:val="0080165C"/>
    <w:rsid w:val="00803915"/>
    <w:rsid w:val="00807BC9"/>
    <w:rsid w:val="00811013"/>
    <w:rsid w:val="008122A7"/>
    <w:rsid w:val="008132D7"/>
    <w:rsid w:val="0081342C"/>
    <w:rsid w:val="00813456"/>
    <w:rsid w:val="0081689F"/>
    <w:rsid w:val="008174E9"/>
    <w:rsid w:val="00822043"/>
    <w:rsid w:val="00824679"/>
    <w:rsid w:val="00826C6D"/>
    <w:rsid w:val="008272CA"/>
    <w:rsid w:val="008308AB"/>
    <w:rsid w:val="008324CA"/>
    <w:rsid w:val="008332C4"/>
    <w:rsid w:val="00833E2C"/>
    <w:rsid w:val="00834C74"/>
    <w:rsid w:val="00834F5B"/>
    <w:rsid w:val="0083536B"/>
    <w:rsid w:val="00835DBE"/>
    <w:rsid w:val="008364D9"/>
    <w:rsid w:val="008400E6"/>
    <w:rsid w:val="008419B9"/>
    <w:rsid w:val="00842A78"/>
    <w:rsid w:val="0084301C"/>
    <w:rsid w:val="00844697"/>
    <w:rsid w:val="00844968"/>
    <w:rsid w:val="00845162"/>
    <w:rsid w:val="0084570D"/>
    <w:rsid w:val="008463C4"/>
    <w:rsid w:val="00850ABC"/>
    <w:rsid w:val="00853D97"/>
    <w:rsid w:val="008568C3"/>
    <w:rsid w:val="00856D43"/>
    <w:rsid w:val="0085791D"/>
    <w:rsid w:val="00860736"/>
    <w:rsid w:val="00860874"/>
    <w:rsid w:val="00861B06"/>
    <w:rsid w:val="008621FE"/>
    <w:rsid w:val="00863F5B"/>
    <w:rsid w:val="008646E8"/>
    <w:rsid w:val="008666EA"/>
    <w:rsid w:val="008705A6"/>
    <w:rsid w:val="00870676"/>
    <w:rsid w:val="00870A43"/>
    <w:rsid w:val="00870C02"/>
    <w:rsid w:val="008716AC"/>
    <w:rsid w:val="00871707"/>
    <w:rsid w:val="00872554"/>
    <w:rsid w:val="00872834"/>
    <w:rsid w:val="00872BD1"/>
    <w:rsid w:val="008732C1"/>
    <w:rsid w:val="00875E46"/>
    <w:rsid w:val="00877033"/>
    <w:rsid w:val="00877E7D"/>
    <w:rsid w:val="00880F7A"/>
    <w:rsid w:val="00881232"/>
    <w:rsid w:val="00881AB6"/>
    <w:rsid w:val="008822E7"/>
    <w:rsid w:val="00883E02"/>
    <w:rsid w:val="00883FFC"/>
    <w:rsid w:val="00884A28"/>
    <w:rsid w:val="0088584A"/>
    <w:rsid w:val="008903E1"/>
    <w:rsid w:val="008905DD"/>
    <w:rsid w:val="00891D63"/>
    <w:rsid w:val="00891EF7"/>
    <w:rsid w:val="00893195"/>
    <w:rsid w:val="00894690"/>
    <w:rsid w:val="008965D3"/>
    <w:rsid w:val="00896AA8"/>
    <w:rsid w:val="00897A60"/>
    <w:rsid w:val="008A324B"/>
    <w:rsid w:val="008A4DD9"/>
    <w:rsid w:val="008A59F9"/>
    <w:rsid w:val="008A5CDD"/>
    <w:rsid w:val="008A6054"/>
    <w:rsid w:val="008B1918"/>
    <w:rsid w:val="008B243E"/>
    <w:rsid w:val="008B591E"/>
    <w:rsid w:val="008B5974"/>
    <w:rsid w:val="008B6082"/>
    <w:rsid w:val="008B609E"/>
    <w:rsid w:val="008C003A"/>
    <w:rsid w:val="008C04EC"/>
    <w:rsid w:val="008C14B4"/>
    <w:rsid w:val="008C36D5"/>
    <w:rsid w:val="008C4124"/>
    <w:rsid w:val="008C6879"/>
    <w:rsid w:val="008C7E91"/>
    <w:rsid w:val="008D0229"/>
    <w:rsid w:val="008D1B3A"/>
    <w:rsid w:val="008D2738"/>
    <w:rsid w:val="008D3566"/>
    <w:rsid w:val="008D3A6B"/>
    <w:rsid w:val="008D41A7"/>
    <w:rsid w:val="008D5D65"/>
    <w:rsid w:val="008E02C3"/>
    <w:rsid w:val="008E13C5"/>
    <w:rsid w:val="008E1A8A"/>
    <w:rsid w:val="008E2092"/>
    <w:rsid w:val="008E2270"/>
    <w:rsid w:val="008E2B9A"/>
    <w:rsid w:val="008E394D"/>
    <w:rsid w:val="008E3FAF"/>
    <w:rsid w:val="008E4AAC"/>
    <w:rsid w:val="008E6AB6"/>
    <w:rsid w:val="008E7B33"/>
    <w:rsid w:val="008E7E9D"/>
    <w:rsid w:val="008F072F"/>
    <w:rsid w:val="008F168B"/>
    <w:rsid w:val="008F3703"/>
    <w:rsid w:val="008F3774"/>
    <w:rsid w:val="008F3E0F"/>
    <w:rsid w:val="008F4410"/>
    <w:rsid w:val="008F5718"/>
    <w:rsid w:val="008F5801"/>
    <w:rsid w:val="008F69F6"/>
    <w:rsid w:val="008F6CB5"/>
    <w:rsid w:val="008F79D2"/>
    <w:rsid w:val="00902478"/>
    <w:rsid w:val="009038CA"/>
    <w:rsid w:val="00907154"/>
    <w:rsid w:val="00911A19"/>
    <w:rsid w:val="00911F05"/>
    <w:rsid w:val="009141E4"/>
    <w:rsid w:val="00914E49"/>
    <w:rsid w:val="0092115A"/>
    <w:rsid w:val="009225F8"/>
    <w:rsid w:val="00922FF1"/>
    <w:rsid w:val="00923406"/>
    <w:rsid w:val="00923685"/>
    <w:rsid w:val="009238D0"/>
    <w:rsid w:val="009240AA"/>
    <w:rsid w:val="00924C53"/>
    <w:rsid w:val="00930A2E"/>
    <w:rsid w:val="00931408"/>
    <w:rsid w:val="009314B1"/>
    <w:rsid w:val="00932AAA"/>
    <w:rsid w:val="00936607"/>
    <w:rsid w:val="00940880"/>
    <w:rsid w:val="00940FC1"/>
    <w:rsid w:val="00941119"/>
    <w:rsid w:val="00941775"/>
    <w:rsid w:val="009423E2"/>
    <w:rsid w:val="00946A46"/>
    <w:rsid w:val="009470B0"/>
    <w:rsid w:val="00947A4D"/>
    <w:rsid w:val="00947B17"/>
    <w:rsid w:val="009500D6"/>
    <w:rsid w:val="00952DEA"/>
    <w:rsid w:val="009532C4"/>
    <w:rsid w:val="00953380"/>
    <w:rsid w:val="00953631"/>
    <w:rsid w:val="00955896"/>
    <w:rsid w:val="00955AF3"/>
    <w:rsid w:val="00956588"/>
    <w:rsid w:val="00956A53"/>
    <w:rsid w:val="00956C19"/>
    <w:rsid w:val="009638B3"/>
    <w:rsid w:val="00963D5D"/>
    <w:rsid w:val="009709FE"/>
    <w:rsid w:val="00970CDD"/>
    <w:rsid w:val="009722D4"/>
    <w:rsid w:val="009750CD"/>
    <w:rsid w:val="0097612B"/>
    <w:rsid w:val="00976142"/>
    <w:rsid w:val="00976EB0"/>
    <w:rsid w:val="0097787B"/>
    <w:rsid w:val="009804F6"/>
    <w:rsid w:val="00982986"/>
    <w:rsid w:val="00984D82"/>
    <w:rsid w:val="009865E5"/>
    <w:rsid w:val="00986F3A"/>
    <w:rsid w:val="00987441"/>
    <w:rsid w:val="0099070B"/>
    <w:rsid w:val="0099135C"/>
    <w:rsid w:val="00991D32"/>
    <w:rsid w:val="00995B04"/>
    <w:rsid w:val="00996C59"/>
    <w:rsid w:val="009A03C5"/>
    <w:rsid w:val="009A32EE"/>
    <w:rsid w:val="009A4815"/>
    <w:rsid w:val="009A5CBD"/>
    <w:rsid w:val="009A75D9"/>
    <w:rsid w:val="009B2819"/>
    <w:rsid w:val="009B2ACD"/>
    <w:rsid w:val="009B2B3A"/>
    <w:rsid w:val="009B2D1B"/>
    <w:rsid w:val="009B57AA"/>
    <w:rsid w:val="009B5B7F"/>
    <w:rsid w:val="009B5C32"/>
    <w:rsid w:val="009B6B8A"/>
    <w:rsid w:val="009C128F"/>
    <w:rsid w:val="009C30BF"/>
    <w:rsid w:val="009C45DC"/>
    <w:rsid w:val="009C619B"/>
    <w:rsid w:val="009C6530"/>
    <w:rsid w:val="009C6D66"/>
    <w:rsid w:val="009C6F86"/>
    <w:rsid w:val="009C7A3F"/>
    <w:rsid w:val="009C7C5C"/>
    <w:rsid w:val="009D071C"/>
    <w:rsid w:val="009D1FDA"/>
    <w:rsid w:val="009D29FF"/>
    <w:rsid w:val="009D2AA4"/>
    <w:rsid w:val="009D2BB6"/>
    <w:rsid w:val="009D4E08"/>
    <w:rsid w:val="009D4F81"/>
    <w:rsid w:val="009D5248"/>
    <w:rsid w:val="009D58AA"/>
    <w:rsid w:val="009E0121"/>
    <w:rsid w:val="009E015E"/>
    <w:rsid w:val="009E083F"/>
    <w:rsid w:val="009E08C4"/>
    <w:rsid w:val="009E1D91"/>
    <w:rsid w:val="009E2C29"/>
    <w:rsid w:val="009E37DA"/>
    <w:rsid w:val="009E3B63"/>
    <w:rsid w:val="009E3E63"/>
    <w:rsid w:val="009E4149"/>
    <w:rsid w:val="009E64F6"/>
    <w:rsid w:val="009E68EB"/>
    <w:rsid w:val="009E6FAD"/>
    <w:rsid w:val="009E738A"/>
    <w:rsid w:val="009E7B17"/>
    <w:rsid w:val="009F0A71"/>
    <w:rsid w:val="009F0E5C"/>
    <w:rsid w:val="009F1F7B"/>
    <w:rsid w:val="009F2679"/>
    <w:rsid w:val="009F47A4"/>
    <w:rsid w:val="009F52C8"/>
    <w:rsid w:val="009F77CB"/>
    <w:rsid w:val="00A00DB1"/>
    <w:rsid w:val="00A01151"/>
    <w:rsid w:val="00A03B32"/>
    <w:rsid w:val="00A04F15"/>
    <w:rsid w:val="00A06332"/>
    <w:rsid w:val="00A068A1"/>
    <w:rsid w:val="00A06977"/>
    <w:rsid w:val="00A1011F"/>
    <w:rsid w:val="00A10A60"/>
    <w:rsid w:val="00A10A8A"/>
    <w:rsid w:val="00A1185F"/>
    <w:rsid w:val="00A12225"/>
    <w:rsid w:val="00A1426C"/>
    <w:rsid w:val="00A14442"/>
    <w:rsid w:val="00A17A66"/>
    <w:rsid w:val="00A17DF0"/>
    <w:rsid w:val="00A212FA"/>
    <w:rsid w:val="00A21E4F"/>
    <w:rsid w:val="00A21ECE"/>
    <w:rsid w:val="00A22C2B"/>
    <w:rsid w:val="00A2330E"/>
    <w:rsid w:val="00A2378D"/>
    <w:rsid w:val="00A242F5"/>
    <w:rsid w:val="00A266AB"/>
    <w:rsid w:val="00A273AC"/>
    <w:rsid w:val="00A27CE7"/>
    <w:rsid w:val="00A3017A"/>
    <w:rsid w:val="00A315BE"/>
    <w:rsid w:val="00A331F1"/>
    <w:rsid w:val="00A35434"/>
    <w:rsid w:val="00A3552A"/>
    <w:rsid w:val="00A35D64"/>
    <w:rsid w:val="00A37952"/>
    <w:rsid w:val="00A37C01"/>
    <w:rsid w:val="00A406E0"/>
    <w:rsid w:val="00A43401"/>
    <w:rsid w:val="00A45446"/>
    <w:rsid w:val="00A46917"/>
    <w:rsid w:val="00A46B3A"/>
    <w:rsid w:val="00A4783D"/>
    <w:rsid w:val="00A50162"/>
    <w:rsid w:val="00A5269B"/>
    <w:rsid w:val="00A54D3F"/>
    <w:rsid w:val="00A5589B"/>
    <w:rsid w:val="00A5630C"/>
    <w:rsid w:val="00A565F0"/>
    <w:rsid w:val="00A576E7"/>
    <w:rsid w:val="00A61DD0"/>
    <w:rsid w:val="00A6220F"/>
    <w:rsid w:val="00A62456"/>
    <w:rsid w:val="00A62C10"/>
    <w:rsid w:val="00A633DF"/>
    <w:rsid w:val="00A63FE2"/>
    <w:rsid w:val="00A66305"/>
    <w:rsid w:val="00A66673"/>
    <w:rsid w:val="00A66AF6"/>
    <w:rsid w:val="00A7092F"/>
    <w:rsid w:val="00A749F6"/>
    <w:rsid w:val="00A74FB2"/>
    <w:rsid w:val="00A750F4"/>
    <w:rsid w:val="00A760F6"/>
    <w:rsid w:val="00A776E8"/>
    <w:rsid w:val="00A8064D"/>
    <w:rsid w:val="00A8069F"/>
    <w:rsid w:val="00A834C5"/>
    <w:rsid w:val="00A84B5A"/>
    <w:rsid w:val="00A85F06"/>
    <w:rsid w:val="00A90206"/>
    <w:rsid w:val="00A907DF"/>
    <w:rsid w:val="00A924C0"/>
    <w:rsid w:val="00A92D0F"/>
    <w:rsid w:val="00A95EF6"/>
    <w:rsid w:val="00A95F5D"/>
    <w:rsid w:val="00A95FEC"/>
    <w:rsid w:val="00A964BA"/>
    <w:rsid w:val="00AA0424"/>
    <w:rsid w:val="00AA1386"/>
    <w:rsid w:val="00AA191A"/>
    <w:rsid w:val="00AA52ED"/>
    <w:rsid w:val="00AA5853"/>
    <w:rsid w:val="00AA6A65"/>
    <w:rsid w:val="00AA7ADC"/>
    <w:rsid w:val="00AB1087"/>
    <w:rsid w:val="00AB29CC"/>
    <w:rsid w:val="00AB4989"/>
    <w:rsid w:val="00AB5291"/>
    <w:rsid w:val="00AB537A"/>
    <w:rsid w:val="00AB648D"/>
    <w:rsid w:val="00AB69F1"/>
    <w:rsid w:val="00AB6CC8"/>
    <w:rsid w:val="00AB771A"/>
    <w:rsid w:val="00AB7DE2"/>
    <w:rsid w:val="00AC1FCE"/>
    <w:rsid w:val="00AC7FD3"/>
    <w:rsid w:val="00AD119D"/>
    <w:rsid w:val="00AD3A99"/>
    <w:rsid w:val="00AD3E9B"/>
    <w:rsid w:val="00AD56DC"/>
    <w:rsid w:val="00AD5758"/>
    <w:rsid w:val="00AD6156"/>
    <w:rsid w:val="00AD705A"/>
    <w:rsid w:val="00AE0363"/>
    <w:rsid w:val="00AE09F4"/>
    <w:rsid w:val="00AE0F83"/>
    <w:rsid w:val="00AE1368"/>
    <w:rsid w:val="00AE28AF"/>
    <w:rsid w:val="00AE2D96"/>
    <w:rsid w:val="00AE30FC"/>
    <w:rsid w:val="00AE44C4"/>
    <w:rsid w:val="00AE49B5"/>
    <w:rsid w:val="00AE50CC"/>
    <w:rsid w:val="00AE68C7"/>
    <w:rsid w:val="00AE6F97"/>
    <w:rsid w:val="00AE7F7B"/>
    <w:rsid w:val="00AF1263"/>
    <w:rsid w:val="00AF1345"/>
    <w:rsid w:val="00AF4F0E"/>
    <w:rsid w:val="00AF5308"/>
    <w:rsid w:val="00AF5A49"/>
    <w:rsid w:val="00AF6483"/>
    <w:rsid w:val="00AF6993"/>
    <w:rsid w:val="00B002B8"/>
    <w:rsid w:val="00B002F0"/>
    <w:rsid w:val="00B00478"/>
    <w:rsid w:val="00B008BB"/>
    <w:rsid w:val="00B04E4A"/>
    <w:rsid w:val="00B06052"/>
    <w:rsid w:val="00B07C6D"/>
    <w:rsid w:val="00B124D2"/>
    <w:rsid w:val="00B156B7"/>
    <w:rsid w:val="00B17FF2"/>
    <w:rsid w:val="00B205C3"/>
    <w:rsid w:val="00B21845"/>
    <w:rsid w:val="00B232D4"/>
    <w:rsid w:val="00B26CD0"/>
    <w:rsid w:val="00B26E9D"/>
    <w:rsid w:val="00B27391"/>
    <w:rsid w:val="00B27E1B"/>
    <w:rsid w:val="00B314D4"/>
    <w:rsid w:val="00B319B0"/>
    <w:rsid w:val="00B326C7"/>
    <w:rsid w:val="00B35F59"/>
    <w:rsid w:val="00B376B7"/>
    <w:rsid w:val="00B4207B"/>
    <w:rsid w:val="00B43DF0"/>
    <w:rsid w:val="00B44752"/>
    <w:rsid w:val="00B45890"/>
    <w:rsid w:val="00B465F9"/>
    <w:rsid w:val="00B478A7"/>
    <w:rsid w:val="00B51434"/>
    <w:rsid w:val="00B51578"/>
    <w:rsid w:val="00B517B0"/>
    <w:rsid w:val="00B524A5"/>
    <w:rsid w:val="00B52510"/>
    <w:rsid w:val="00B5282E"/>
    <w:rsid w:val="00B52FFD"/>
    <w:rsid w:val="00B536CF"/>
    <w:rsid w:val="00B54821"/>
    <w:rsid w:val="00B620C6"/>
    <w:rsid w:val="00B629F7"/>
    <w:rsid w:val="00B65F29"/>
    <w:rsid w:val="00B66ECE"/>
    <w:rsid w:val="00B67CF2"/>
    <w:rsid w:val="00B70A4A"/>
    <w:rsid w:val="00B70F2B"/>
    <w:rsid w:val="00B72453"/>
    <w:rsid w:val="00B746A2"/>
    <w:rsid w:val="00B74A9F"/>
    <w:rsid w:val="00B74B44"/>
    <w:rsid w:val="00B7657F"/>
    <w:rsid w:val="00B771B2"/>
    <w:rsid w:val="00B774AB"/>
    <w:rsid w:val="00B77C8A"/>
    <w:rsid w:val="00B810C2"/>
    <w:rsid w:val="00B825B4"/>
    <w:rsid w:val="00B830BA"/>
    <w:rsid w:val="00B84ABF"/>
    <w:rsid w:val="00B85017"/>
    <w:rsid w:val="00B859F3"/>
    <w:rsid w:val="00B9109D"/>
    <w:rsid w:val="00B91978"/>
    <w:rsid w:val="00B9283D"/>
    <w:rsid w:val="00B94253"/>
    <w:rsid w:val="00BA0510"/>
    <w:rsid w:val="00BA4755"/>
    <w:rsid w:val="00BA4F47"/>
    <w:rsid w:val="00BA730C"/>
    <w:rsid w:val="00BA7421"/>
    <w:rsid w:val="00BA78BF"/>
    <w:rsid w:val="00BB1BA8"/>
    <w:rsid w:val="00BB2EE6"/>
    <w:rsid w:val="00BB5370"/>
    <w:rsid w:val="00BB54F2"/>
    <w:rsid w:val="00BB6117"/>
    <w:rsid w:val="00BC5254"/>
    <w:rsid w:val="00BC6D56"/>
    <w:rsid w:val="00BC7C75"/>
    <w:rsid w:val="00BC7EF7"/>
    <w:rsid w:val="00BD06C0"/>
    <w:rsid w:val="00BD1809"/>
    <w:rsid w:val="00BD1D1F"/>
    <w:rsid w:val="00BD1EC8"/>
    <w:rsid w:val="00BD3BED"/>
    <w:rsid w:val="00BD61BF"/>
    <w:rsid w:val="00BE0804"/>
    <w:rsid w:val="00BE2AFC"/>
    <w:rsid w:val="00BE3304"/>
    <w:rsid w:val="00BE4C28"/>
    <w:rsid w:val="00BE59CA"/>
    <w:rsid w:val="00BE60AF"/>
    <w:rsid w:val="00BE6646"/>
    <w:rsid w:val="00BE73D5"/>
    <w:rsid w:val="00BF087C"/>
    <w:rsid w:val="00BF09EB"/>
    <w:rsid w:val="00BF0F05"/>
    <w:rsid w:val="00BF334D"/>
    <w:rsid w:val="00BF5451"/>
    <w:rsid w:val="00BF662D"/>
    <w:rsid w:val="00C01050"/>
    <w:rsid w:val="00C043FC"/>
    <w:rsid w:val="00C046A0"/>
    <w:rsid w:val="00C04F35"/>
    <w:rsid w:val="00C06073"/>
    <w:rsid w:val="00C0725A"/>
    <w:rsid w:val="00C104A8"/>
    <w:rsid w:val="00C11AB5"/>
    <w:rsid w:val="00C1309D"/>
    <w:rsid w:val="00C13C47"/>
    <w:rsid w:val="00C1411A"/>
    <w:rsid w:val="00C165F9"/>
    <w:rsid w:val="00C204A7"/>
    <w:rsid w:val="00C2113D"/>
    <w:rsid w:val="00C2211B"/>
    <w:rsid w:val="00C2506F"/>
    <w:rsid w:val="00C257EB"/>
    <w:rsid w:val="00C32949"/>
    <w:rsid w:val="00C3306D"/>
    <w:rsid w:val="00C332C6"/>
    <w:rsid w:val="00C335DD"/>
    <w:rsid w:val="00C33B7B"/>
    <w:rsid w:val="00C35782"/>
    <w:rsid w:val="00C4044F"/>
    <w:rsid w:val="00C42CC6"/>
    <w:rsid w:val="00C42F2B"/>
    <w:rsid w:val="00C447CF"/>
    <w:rsid w:val="00C451E5"/>
    <w:rsid w:val="00C4661C"/>
    <w:rsid w:val="00C47161"/>
    <w:rsid w:val="00C50EC8"/>
    <w:rsid w:val="00C5264C"/>
    <w:rsid w:val="00C52C99"/>
    <w:rsid w:val="00C5509A"/>
    <w:rsid w:val="00C57B7D"/>
    <w:rsid w:val="00C62493"/>
    <w:rsid w:val="00C65653"/>
    <w:rsid w:val="00C67703"/>
    <w:rsid w:val="00C734CB"/>
    <w:rsid w:val="00C75F54"/>
    <w:rsid w:val="00C762ED"/>
    <w:rsid w:val="00C80E71"/>
    <w:rsid w:val="00C8227C"/>
    <w:rsid w:val="00C83620"/>
    <w:rsid w:val="00C83ABE"/>
    <w:rsid w:val="00C83BF2"/>
    <w:rsid w:val="00C841F1"/>
    <w:rsid w:val="00C853F8"/>
    <w:rsid w:val="00C86D04"/>
    <w:rsid w:val="00C8739B"/>
    <w:rsid w:val="00C87EAC"/>
    <w:rsid w:val="00C87F68"/>
    <w:rsid w:val="00C91F4A"/>
    <w:rsid w:val="00C926C7"/>
    <w:rsid w:val="00C938CF"/>
    <w:rsid w:val="00C93BEA"/>
    <w:rsid w:val="00C95054"/>
    <w:rsid w:val="00C96225"/>
    <w:rsid w:val="00C9727B"/>
    <w:rsid w:val="00CA0280"/>
    <w:rsid w:val="00CA365F"/>
    <w:rsid w:val="00CA6E83"/>
    <w:rsid w:val="00CA733B"/>
    <w:rsid w:val="00CB09B5"/>
    <w:rsid w:val="00CB14DF"/>
    <w:rsid w:val="00CB2597"/>
    <w:rsid w:val="00CB44C4"/>
    <w:rsid w:val="00CC0FAD"/>
    <w:rsid w:val="00CC2B31"/>
    <w:rsid w:val="00CC2D11"/>
    <w:rsid w:val="00CC3451"/>
    <w:rsid w:val="00CC6469"/>
    <w:rsid w:val="00CD0E7F"/>
    <w:rsid w:val="00CD198C"/>
    <w:rsid w:val="00CD36E2"/>
    <w:rsid w:val="00CD424E"/>
    <w:rsid w:val="00CD43C2"/>
    <w:rsid w:val="00CD4E66"/>
    <w:rsid w:val="00CD5757"/>
    <w:rsid w:val="00CD7B96"/>
    <w:rsid w:val="00CE0FEC"/>
    <w:rsid w:val="00CE13EE"/>
    <w:rsid w:val="00CE1D5E"/>
    <w:rsid w:val="00CE3E02"/>
    <w:rsid w:val="00CE5C7D"/>
    <w:rsid w:val="00CE60B3"/>
    <w:rsid w:val="00CE769F"/>
    <w:rsid w:val="00CE7FEB"/>
    <w:rsid w:val="00CF0116"/>
    <w:rsid w:val="00CF0996"/>
    <w:rsid w:val="00CF1317"/>
    <w:rsid w:val="00CF53E1"/>
    <w:rsid w:val="00CF5C66"/>
    <w:rsid w:val="00CF6F59"/>
    <w:rsid w:val="00CF7743"/>
    <w:rsid w:val="00D01D1C"/>
    <w:rsid w:val="00D04325"/>
    <w:rsid w:val="00D06D18"/>
    <w:rsid w:val="00D06DEF"/>
    <w:rsid w:val="00D07659"/>
    <w:rsid w:val="00D078C0"/>
    <w:rsid w:val="00D10BEC"/>
    <w:rsid w:val="00D11318"/>
    <w:rsid w:val="00D12A38"/>
    <w:rsid w:val="00D12D27"/>
    <w:rsid w:val="00D1309B"/>
    <w:rsid w:val="00D14BD4"/>
    <w:rsid w:val="00D15B6C"/>
    <w:rsid w:val="00D20504"/>
    <w:rsid w:val="00D205DF"/>
    <w:rsid w:val="00D20D7B"/>
    <w:rsid w:val="00D22384"/>
    <w:rsid w:val="00D22A66"/>
    <w:rsid w:val="00D22F00"/>
    <w:rsid w:val="00D23768"/>
    <w:rsid w:val="00D246FA"/>
    <w:rsid w:val="00D24C53"/>
    <w:rsid w:val="00D27912"/>
    <w:rsid w:val="00D3041E"/>
    <w:rsid w:val="00D30589"/>
    <w:rsid w:val="00D30607"/>
    <w:rsid w:val="00D31CD3"/>
    <w:rsid w:val="00D333E9"/>
    <w:rsid w:val="00D3403F"/>
    <w:rsid w:val="00D341B5"/>
    <w:rsid w:val="00D34270"/>
    <w:rsid w:val="00D34703"/>
    <w:rsid w:val="00D3473F"/>
    <w:rsid w:val="00D37C47"/>
    <w:rsid w:val="00D4030F"/>
    <w:rsid w:val="00D40A01"/>
    <w:rsid w:val="00D40E58"/>
    <w:rsid w:val="00D40E5C"/>
    <w:rsid w:val="00D41D72"/>
    <w:rsid w:val="00D43AA7"/>
    <w:rsid w:val="00D44CD3"/>
    <w:rsid w:val="00D46543"/>
    <w:rsid w:val="00D5399E"/>
    <w:rsid w:val="00D557E6"/>
    <w:rsid w:val="00D56530"/>
    <w:rsid w:val="00D56C40"/>
    <w:rsid w:val="00D60A08"/>
    <w:rsid w:val="00D61098"/>
    <w:rsid w:val="00D6150A"/>
    <w:rsid w:val="00D615EA"/>
    <w:rsid w:val="00D62F00"/>
    <w:rsid w:val="00D63304"/>
    <w:rsid w:val="00D6422B"/>
    <w:rsid w:val="00D64A2A"/>
    <w:rsid w:val="00D64C27"/>
    <w:rsid w:val="00D66DB1"/>
    <w:rsid w:val="00D670EE"/>
    <w:rsid w:val="00D676EA"/>
    <w:rsid w:val="00D67D80"/>
    <w:rsid w:val="00D67FCE"/>
    <w:rsid w:val="00D71D23"/>
    <w:rsid w:val="00D724C8"/>
    <w:rsid w:val="00D73495"/>
    <w:rsid w:val="00D734EC"/>
    <w:rsid w:val="00D74078"/>
    <w:rsid w:val="00D74616"/>
    <w:rsid w:val="00D771D3"/>
    <w:rsid w:val="00D83532"/>
    <w:rsid w:val="00D84533"/>
    <w:rsid w:val="00D85AD8"/>
    <w:rsid w:val="00D8637A"/>
    <w:rsid w:val="00D8663D"/>
    <w:rsid w:val="00D86A6D"/>
    <w:rsid w:val="00D87B1B"/>
    <w:rsid w:val="00D92432"/>
    <w:rsid w:val="00D93A0D"/>
    <w:rsid w:val="00D9553E"/>
    <w:rsid w:val="00D97B79"/>
    <w:rsid w:val="00DA2719"/>
    <w:rsid w:val="00DA3A50"/>
    <w:rsid w:val="00DA551D"/>
    <w:rsid w:val="00DA67B6"/>
    <w:rsid w:val="00DA6C86"/>
    <w:rsid w:val="00DA72EB"/>
    <w:rsid w:val="00DA73B8"/>
    <w:rsid w:val="00DB09E4"/>
    <w:rsid w:val="00DB1078"/>
    <w:rsid w:val="00DB1DD5"/>
    <w:rsid w:val="00DB3BB4"/>
    <w:rsid w:val="00DB408F"/>
    <w:rsid w:val="00DB4A8A"/>
    <w:rsid w:val="00DB5AB4"/>
    <w:rsid w:val="00DB6266"/>
    <w:rsid w:val="00DB71BE"/>
    <w:rsid w:val="00DC011F"/>
    <w:rsid w:val="00DC18D0"/>
    <w:rsid w:val="00DC3D93"/>
    <w:rsid w:val="00DC3E2B"/>
    <w:rsid w:val="00DC799E"/>
    <w:rsid w:val="00DC7DF0"/>
    <w:rsid w:val="00DD07B6"/>
    <w:rsid w:val="00DD142D"/>
    <w:rsid w:val="00DD18BE"/>
    <w:rsid w:val="00DD309F"/>
    <w:rsid w:val="00DD3552"/>
    <w:rsid w:val="00DD49C8"/>
    <w:rsid w:val="00DD4AC6"/>
    <w:rsid w:val="00DD50E6"/>
    <w:rsid w:val="00DE09F7"/>
    <w:rsid w:val="00DE1B4A"/>
    <w:rsid w:val="00DE1C93"/>
    <w:rsid w:val="00DE24AB"/>
    <w:rsid w:val="00DE2F2C"/>
    <w:rsid w:val="00DE321D"/>
    <w:rsid w:val="00DE3AC7"/>
    <w:rsid w:val="00DE3C82"/>
    <w:rsid w:val="00DE7648"/>
    <w:rsid w:val="00DF11FC"/>
    <w:rsid w:val="00DF2CC9"/>
    <w:rsid w:val="00DF34A7"/>
    <w:rsid w:val="00DF5700"/>
    <w:rsid w:val="00DF6359"/>
    <w:rsid w:val="00DF6FB6"/>
    <w:rsid w:val="00DF7994"/>
    <w:rsid w:val="00DF7CE4"/>
    <w:rsid w:val="00E009EC"/>
    <w:rsid w:val="00E03933"/>
    <w:rsid w:val="00E04F09"/>
    <w:rsid w:val="00E06C9E"/>
    <w:rsid w:val="00E10D7A"/>
    <w:rsid w:val="00E127DA"/>
    <w:rsid w:val="00E13CC6"/>
    <w:rsid w:val="00E13DD6"/>
    <w:rsid w:val="00E16303"/>
    <w:rsid w:val="00E16404"/>
    <w:rsid w:val="00E1665C"/>
    <w:rsid w:val="00E16D6F"/>
    <w:rsid w:val="00E1717F"/>
    <w:rsid w:val="00E17931"/>
    <w:rsid w:val="00E2376B"/>
    <w:rsid w:val="00E23A93"/>
    <w:rsid w:val="00E252AD"/>
    <w:rsid w:val="00E25302"/>
    <w:rsid w:val="00E261B5"/>
    <w:rsid w:val="00E27357"/>
    <w:rsid w:val="00E3021C"/>
    <w:rsid w:val="00E319F6"/>
    <w:rsid w:val="00E34BFB"/>
    <w:rsid w:val="00E35807"/>
    <w:rsid w:val="00E36C4C"/>
    <w:rsid w:val="00E37188"/>
    <w:rsid w:val="00E4569B"/>
    <w:rsid w:val="00E46FE2"/>
    <w:rsid w:val="00E51C6E"/>
    <w:rsid w:val="00E5301A"/>
    <w:rsid w:val="00E549F7"/>
    <w:rsid w:val="00E54FE9"/>
    <w:rsid w:val="00E565B1"/>
    <w:rsid w:val="00E57BD9"/>
    <w:rsid w:val="00E60543"/>
    <w:rsid w:val="00E626D5"/>
    <w:rsid w:val="00E64A59"/>
    <w:rsid w:val="00E66B74"/>
    <w:rsid w:val="00E67575"/>
    <w:rsid w:val="00E70127"/>
    <w:rsid w:val="00E7034D"/>
    <w:rsid w:val="00E73113"/>
    <w:rsid w:val="00E74013"/>
    <w:rsid w:val="00E74509"/>
    <w:rsid w:val="00E7451A"/>
    <w:rsid w:val="00E771BD"/>
    <w:rsid w:val="00E80831"/>
    <w:rsid w:val="00E8363C"/>
    <w:rsid w:val="00E84A4A"/>
    <w:rsid w:val="00E84A4C"/>
    <w:rsid w:val="00E8691C"/>
    <w:rsid w:val="00E9132D"/>
    <w:rsid w:val="00E927A3"/>
    <w:rsid w:val="00E929F6"/>
    <w:rsid w:val="00E9447E"/>
    <w:rsid w:val="00E9507B"/>
    <w:rsid w:val="00E96335"/>
    <w:rsid w:val="00E96642"/>
    <w:rsid w:val="00EA0593"/>
    <w:rsid w:val="00EA0D94"/>
    <w:rsid w:val="00EA2649"/>
    <w:rsid w:val="00EA4CCF"/>
    <w:rsid w:val="00EA4E3A"/>
    <w:rsid w:val="00EA5CD5"/>
    <w:rsid w:val="00EA6134"/>
    <w:rsid w:val="00EA6AC7"/>
    <w:rsid w:val="00EB1648"/>
    <w:rsid w:val="00EB2240"/>
    <w:rsid w:val="00EB2C2D"/>
    <w:rsid w:val="00EB2DD0"/>
    <w:rsid w:val="00EB3A56"/>
    <w:rsid w:val="00EB4C62"/>
    <w:rsid w:val="00EB569C"/>
    <w:rsid w:val="00EC1888"/>
    <w:rsid w:val="00EC26A2"/>
    <w:rsid w:val="00EC2A16"/>
    <w:rsid w:val="00EC49B5"/>
    <w:rsid w:val="00EC57E7"/>
    <w:rsid w:val="00EC5909"/>
    <w:rsid w:val="00EC74AE"/>
    <w:rsid w:val="00EC7B17"/>
    <w:rsid w:val="00EC7DCB"/>
    <w:rsid w:val="00ED06CF"/>
    <w:rsid w:val="00ED183F"/>
    <w:rsid w:val="00ED2CA8"/>
    <w:rsid w:val="00ED2EEE"/>
    <w:rsid w:val="00ED2FA8"/>
    <w:rsid w:val="00ED368A"/>
    <w:rsid w:val="00ED3BEB"/>
    <w:rsid w:val="00ED4406"/>
    <w:rsid w:val="00ED47A0"/>
    <w:rsid w:val="00ED786B"/>
    <w:rsid w:val="00EE03FC"/>
    <w:rsid w:val="00EE0628"/>
    <w:rsid w:val="00EE2772"/>
    <w:rsid w:val="00EE31DC"/>
    <w:rsid w:val="00EE4F8F"/>
    <w:rsid w:val="00EE56EB"/>
    <w:rsid w:val="00EE7A9D"/>
    <w:rsid w:val="00EF09BB"/>
    <w:rsid w:val="00EF25DE"/>
    <w:rsid w:val="00EF3AB9"/>
    <w:rsid w:val="00EF4386"/>
    <w:rsid w:val="00EF501C"/>
    <w:rsid w:val="00EF56C8"/>
    <w:rsid w:val="00EF59FE"/>
    <w:rsid w:val="00EF6A45"/>
    <w:rsid w:val="00F002C1"/>
    <w:rsid w:val="00F011D8"/>
    <w:rsid w:val="00F0147B"/>
    <w:rsid w:val="00F01C56"/>
    <w:rsid w:val="00F02230"/>
    <w:rsid w:val="00F03E07"/>
    <w:rsid w:val="00F045B4"/>
    <w:rsid w:val="00F06393"/>
    <w:rsid w:val="00F077F3"/>
    <w:rsid w:val="00F106B4"/>
    <w:rsid w:val="00F10A93"/>
    <w:rsid w:val="00F12075"/>
    <w:rsid w:val="00F1210A"/>
    <w:rsid w:val="00F12411"/>
    <w:rsid w:val="00F13418"/>
    <w:rsid w:val="00F13501"/>
    <w:rsid w:val="00F13C3D"/>
    <w:rsid w:val="00F2002D"/>
    <w:rsid w:val="00F218F3"/>
    <w:rsid w:val="00F2308B"/>
    <w:rsid w:val="00F238A9"/>
    <w:rsid w:val="00F23F25"/>
    <w:rsid w:val="00F26059"/>
    <w:rsid w:val="00F26228"/>
    <w:rsid w:val="00F353BD"/>
    <w:rsid w:val="00F35AE1"/>
    <w:rsid w:val="00F36332"/>
    <w:rsid w:val="00F44D04"/>
    <w:rsid w:val="00F4523A"/>
    <w:rsid w:val="00F46B20"/>
    <w:rsid w:val="00F47B1E"/>
    <w:rsid w:val="00F5050E"/>
    <w:rsid w:val="00F5092A"/>
    <w:rsid w:val="00F50BA3"/>
    <w:rsid w:val="00F51B03"/>
    <w:rsid w:val="00F51E75"/>
    <w:rsid w:val="00F53508"/>
    <w:rsid w:val="00F547EA"/>
    <w:rsid w:val="00F57E53"/>
    <w:rsid w:val="00F61B54"/>
    <w:rsid w:val="00F62DAB"/>
    <w:rsid w:val="00F6363C"/>
    <w:rsid w:val="00F6558C"/>
    <w:rsid w:val="00F656D9"/>
    <w:rsid w:val="00F65EC5"/>
    <w:rsid w:val="00F66483"/>
    <w:rsid w:val="00F66B2D"/>
    <w:rsid w:val="00F72790"/>
    <w:rsid w:val="00F72E22"/>
    <w:rsid w:val="00F73DD0"/>
    <w:rsid w:val="00F745D0"/>
    <w:rsid w:val="00F75744"/>
    <w:rsid w:val="00F76703"/>
    <w:rsid w:val="00F76727"/>
    <w:rsid w:val="00F76B15"/>
    <w:rsid w:val="00F76CE2"/>
    <w:rsid w:val="00F76ED1"/>
    <w:rsid w:val="00F77107"/>
    <w:rsid w:val="00F77243"/>
    <w:rsid w:val="00F80034"/>
    <w:rsid w:val="00F80374"/>
    <w:rsid w:val="00F83258"/>
    <w:rsid w:val="00F83B98"/>
    <w:rsid w:val="00F840FC"/>
    <w:rsid w:val="00F84521"/>
    <w:rsid w:val="00F85281"/>
    <w:rsid w:val="00F8638E"/>
    <w:rsid w:val="00F8787E"/>
    <w:rsid w:val="00F879DA"/>
    <w:rsid w:val="00F87B65"/>
    <w:rsid w:val="00F918DB"/>
    <w:rsid w:val="00F9243D"/>
    <w:rsid w:val="00F9433D"/>
    <w:rsid w:val="00F94E64"/>
    <w:rsid w:val="00F95779"/>
    <w:rsid w:val="00F95A70"/>
    <w:rsid w:val="00F9786D"/>
    <w:rsid w:val="00F97BF5"/>
    <w:rsid w:val="00FA1B99"/>
    <w:rsid w:val="00FA1C7A"/>
    <w:rsid w:val="00FA223C"/>
    <w:rsid w:val="00FA346A"/>
    <w:rsid w:val="00FA34ED"/>
    <w:rsid w:val="00FA4280"/>
    <w:rsid w:val="00FA4FE7"/>
    <w:rsid w:val="00FA5135"/>
    <w:rsid w:val="00FA61D3"/>
    <w:rsid w:val="00FA7002"/>
    <w:rsid w:val="00FB0919"/>
    <w:rsid w:val="00FB1E1C"/>
    <w:rsid w:val="00FB2EC7"/>
    <w:rsid w:val="00FB3BFC"/>
    <w:rsid w:val="00FB5DED"/>
    <w:rsid w:val="00FB6206"/>
    <w:rsid w:val="00FB6915"/>
    <w:rsid w:val="00FB7817"/>
    <w:rsid w:val="00FC0B21"/>
    <w:rsid w:val="00FC2CDB"/>
    <w:rsid w:val="00FC75B9"/>
    <w:rsid w:val="00FC7B5B"/>
    <w:rsid w:val="00FD02BD"/>
    <w:rsid w:val="00FD342F"/>
    <w:rsid w:val="00FD36B7"/>
    <w:rsid w:val="00FD4DDE"/>
    <w:rsid w:val="00FD65D5"/>
    <w:rsid w:val="00FE10AF"/>
    <w:rsid w:val="00FE1332"/>
    <w:rsid w:val="00FE1398"/>
    <w:rsid w:val="00FE1B0E"/>
    <w:rsid w:val="00FE1C64"/>
    <w:rsid w:val="00FE4092"/>
    <w:rsid w:val="00FE5BF6"/>
    <w:rsid w:val="00FF1DFD"/>
    <w:rsid w:val="00FF3557"/>
    <w:rsid w:val="00FF5E1B"/>
    <w:rsid w:val="00FF6621"/>
    <w:rsid w:val="00FF7375"/>
    <w:rsid w:val="00FF7DBE"/>
    <w:rsid w:val="08251B75"/>
    <w:rsid w:val="2733C79D"/>
    <w:rsid w:val="28FE5A8D"/>
    <w:rsid w:val="2B25A1DB"/>
    <w:rsid w:val="2C587CB7"/>
    <w:rsid w:val="71D63334"/>
    <w:rsid w:val="73FBC91D"/>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C4DA3D1"/>
  <w15:docId w15:val="{6C78E028-D528-4DB9-949E-93CBC1CC3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FI" w:eastAsia="en-FI"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unhideWhenUsed="1" w:qFormat="1"/>
    <w:lsdException w:name="heading 3" w:uiPriority="1" w:unhideWhenUsed="1" w:qFormat="1"/>
    <w:lsdException w:name="heading 4" w:uiPriority="3" w:unhideWhenUsed="1"/>
    <w:lsdException w:name="heading 5" w:uiPriority="3" w:unhideWhenUsed="1"/>
    <w:lsdException w:name="heading 6" w:uiPriority="3" w:unhideWhenUsed="1"/>
    <w:lsdException w:name="heading 7" w:uiPriority="3" w:unhideWhenUsed="1"/>
    <w:lsdException w:name="heading 8" w:uiPriority="3" w:unhideWhenUsed="1"/>
    <w:lsdException w:name="heading 9" w:uiPriority="3" w:unhideWhenUsed="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lsdException w:name="header" w:unhideWhenUsed="1" w:qFormat="1"/>
    <w:lsdException w:name="footer" w:unhideWhenUsed="1" w:qFormat="1"/>
    <w:lsdException w:name="index heading" w:semiHidden="1" w:unhideWhenUsed="1" w:qFormat="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7E"/>
    <w:pPr>
      <w:spacing w:after="160" w:line="360" w:lineRule="auto"/>
      <w:ind w:left="1304"/>
    </w:pPr>
    <w:rPr>
      <w:rFonts w:asciiTheme="minorHAnsi" w:eastAsia="Tahoma" w:hAnsiTheme="minorHAnsi" w:cs="Tahoma"/>
      <w:lang w:val="en-US" w:eastAsia="en-US"/>
    </w:rPr>
  </w:style>
  <w:style w:type="paragraph" w:styleId="Heading1">
    <w:name w:val="heading 1"/>
    <w:basedOn w:val="Normal"/>
    <w:next w:val="Normal"/>
    <w:link w:val="Heading1Char"/>
    <w:uiPriority w:val="1"/>
    <w:qFormat/>
    <w:pPr>
      <w:keepNext/>
      <w:keepLines/>
      <w:pageBreakBefore/>
      <w:numPr>
        <w:numId w:val="1"/>
      </w:numPr>
      <w:spacing w:before="240" w:after="200"/>
      <w:outlineLvl w:val="0"/>
    </w:pPr>
    <w:rPr>
      <w:rFonts w:eastAsia="Times New Roman"/>
      <w:bCs/>
      <w:caps/>
      <w:sz w:val="22"/>
      <w:szCs w:val="28"/>
    </w:rPr>
  </w:style>
  <w:style w:type="paragraph" w:styleId="Heading2">
    <w:name w:val="heading 2"/>
    <w:basedOn w:val="Heading1"/>
    <w:next w:val="Normal"/>
    <w:link w:val="Heading2Char"/>
    <w:uiPriority w:val="1"/>
    <w:unhideWhenUsed/>
    <w:qFormat/>
    <w:pPr>
      <w:pageBreakBefore w:val="0"/>
      <w:numPr>
        <w:ilvl w:val="1"/>
      </w:numPr>
      <w:spacing w:line="240" w:lineRule="auto"/>
      <w:outlineLvl w:val="1"/>
    </w:pPr>
    <w:rPr>
      <w:caps w:val="0"/>
      <w:sz w:val="20"/>
    </w:rPr>
  </w:style>
  <w:style w:type="paragraph" w:styleId="Heading3">
    <w:name w:val="heading 3"/>
    <w:basedOn w:val="Heading2"/>
    <w:next w:val="Normal"/>
    <w:link w:val="Heading3Char"/>
    <w:uiPriority w:val="1"/>
    <w:unhideWhenUsed/>
    <w:qFormat/>
    <w:pPr>
      <w:numPr>
        <w:ilvl w:val="2"/>
      </w:numPr>
      <w:outlineLvl w:val="2"/>
    </w:pPr>
  </w:style>
  <w:style w:type="paragraph" w:styleId="Heading4">
    <w:name w:val="heading 4"/>
    <w:basedOn w:val="Normal"/>
    <w:next w:val="Normal"/>
    <w:link w:val="Heading4Char"/>
    <w:uiPriority w:val="3"/>
    <w:unhideWhenUsed/>
    <w:pPr>
      <w:keepNext/>
      <w:keepLines/>
      <w:numPr>
        <w:ilvl w:val="3"/>
        <w:numId w:val="1"/>
      </w:numPr>
      <w:spacing w:before="360" w:after="360" w:line="240" w:lineRule="auto"/>
      <w:outlineLvl w:val="3"/>
    </w:pPr>
    <w:rPr>
      <w:rFonts w:eastAsia="Times New Roman" w:cs="Times New Roman"/>
      <w:bCs/>
      <w:iCs/>
      <w:color w:val="000000"/>
    </w:rPr>
  </w:style>
  <w:style w:type="paragraph" w:styleId="Heading5">
    <w:name w:val="heading 5"/>
    <w:basedOn w:val="Normal"/>
    <w:next w:val="Normal"/>
    <w:link w:val="Heading5Char"/>
    <w:uiPriority w:val="3"/>
    <w:unhideWhenUsed/>
    <w:pPr>
      <w:keepNext/>
      <w:keepLines/>
      <w:numPr>
        <w:ilvl w:val="4"/>
        <w:numId w:val="1"/>
      </w:numPr>
      <w:outlineLvl w:val="4"/>
    </w:pPr>
    <w:rPr>
      <w:rFonts w:eastAsia="Times New Roman" w:cs="Times New Roman"/>
      <w:i/>
      <w:color w:val="3B3B3B"/>
      <w:sz w:val="22"/>
    </w:rPr>
  </w:style>
  <w:style w:type="paragraph" w:styleId="Heading6">
    <w:name w:val="heading 6"/>
    <w:basedOn w:val="Normal"/>
    <w:next w:val="Normal"/>
    <w:link w:val="Heading6Char"/>
    <w:uiPriority w:val="3"/>
    <w:unhideWhenUsed/>
    <w:pPr>
      <w:keepNext/>
      <w:keepLines/>
      <w:numPr>
        <w:ilvl w:val="5"/>
        <w:numId w:val="1"/>
      </w:numPr>
      <w:outlineLvl w:val="5"/>
    </w:pPr>
    <w:rPr>
      <w:rFonts w:eastAsia="Times New Roman" w:cs="Times New Roman"/>
      <w:i/>
      <w:iCs/>
      <w:color w:val="5C5C5C"/>
      <w:sz w:val="18"/>
    </w:rPr>
  </w:style>
  <w:style w:type="paragraph" w:styleId="Heading7">
    <w:name w:val="heading 7"/>
    <w:basedOn w:val="Normal"/>
    <w:next w:val="Normal"/>
    <w:link w:val="Heading7Char"/>
    <w:uiPriority w:val="3"/>
    <w:unhideWhenUsed/>
    <w:pPr>
      <w:keepNext/>
      <w:keepLines/>
      <w:numPr>
        <w:ilvl w:val="6"/>
        <w:numId w:val="1"/>
      </w:numPr>
      <w:outlineLvl w:val="6"/>
    </w:pPr>
    <w:rPr>
      <w:rFonts w:eastAsia="Times New Roman"/>
      <w:iCs/>
      <w:caps/>
      <w:color w:val="5C5C5C"/>
      <w:sz w:val="18"/>
    </w:rPr>
  </w:style>
  <w:style w:type="paragraph" w:styleId="Heading8">
    <w:name w:val="heading 8"/>
    <w:basedOn w:val="Normal"/>
    <w:next w:val="Normal"/>
    <w:link w:val="Heading8Char"/>
    <w:uiPriority w:val="3"/>
    <w:unhideWhenUsed/>
    <w:pPr>
      <w:keepNext/>
      <w:keepLines/>
      <w:numPr>
        <w:ilvl w:val="7"/>
        <w:numId w:val="1"/>
      </w:numPr>
      <w:outlineLvl w:val="7"/>
    </w:pPr>
    <w:rPr>
      <w:rFonts w:eastAsia="Times New Roman" w:cs="Times New Roman"/>
      <w:color w:val="404040"/>
      <w:sz w:val="18"/>
    </w:rPr>
  </w:style>
  <w:style w:type="paragraph" w:styleId="Heading9">
    <w:name w:val="heading 9"/>
    <w:basedOn w:val="Heading8"/>
    <w:next w:val="Normal"/>
    <w:link w:val="Heading9Char"/>
    <w:uiPriority w:val="3"/>
    <w:unhideWhenUsed/>
    <w:pPr>
      <w:numPr>
        <w:ilvl w:val="0"/>
        <w:numId w:val="0"/>
      </w:numPr>
      <w:spacing w:before="100" w:beforeAutospacing="1" w:line="240" w:lineRule="auto"/>
      <w:ind w:left="1871" w:hanging="1871"/>
      <w:outlineLvl w:val="8"/>
    </w:pPr>
    <w:rPr>
      <w:color w:val="00000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sz w:val="16"/>
      <w:szCs w:val="16"/>
    </w:rPr>
  </w:style>
  <w:style w:type="paragraph" w:styleId="BlockText">
    <w:name w:val="Block Text"/>
    <w:basedOn w:val="Normal"/>
    <w:uiPriority w:val="99"/>
    <w:semiHidden/>
    <w:unhideWhenUsed/>
    <w:pPr>
      <w:pBdr>
        <w:top w:val="single" w:sz="2" w:space="10" w:color="000000"/>
        <w:left w:val="single" w:sz="2" w:space="10" w:color="000000"/>
        <w:bottom w:val="single" w:sz="2" w:space="10" w:color="000000"/>
        <w:right w:val="single" w:sz="2" w:space="10" w:color="000000"/>
      </w:pBdr>
      <w:ind w:left="1152" w:right="1152"/>
    </w:pPr>
    <w:rPr>
      <w:rFonts w:eastAsia="Times New Roman"/>
      <w:i/>
      <w:iCs/>
    </w:rPr>
  </w:style>
  <w:style w:type="paragraph" w:styleId="BodyText">
    <w:name w:val="Body Text"/>
    <w:basedOn w:val="Normal"/>
    <w:link w:val="BodyTextChar"/>
    <w:uiPriority w:val="99"/>
    <w:semiHidden/>
    <w:unhideWhenUsed/>
    <w:pPr>
      <w:spacing w:after="120"/>
    </w:pPr>
  </w:style>
  <w:style w:type="paragraph" w:styleId="BodyText2">
    <w:name w:val="Body Text 2"/>
    <w:basedOn w:val="Normal"/>
    <w:link w:val="BodyText2Char"/>
    <w:uiPriority w:val="99"/>
    <w:semiHidden/>
    <w:unhideWhenUsed/>
    <w:pPr>
      <w:spacing w:after="120" w:line="480" w:lineRule="auto"/>
    </w:pPr>
  </w:style>
  <w:style w:type="paragraph" w:styleId="BodyText3">
    <w:name w:val="Body Text 3"/>
    <w:basedOn w:val="Normal"/>
    <w:link w:val="BodyText3Char"/>
    <w:uiPriority w:val="99"/>
    <w:semiHidden/>
    <w:unhideWhenUsed/>
    <w:pPr>
      <w:spacing w:after="120"/>
    </w:pPr>
    <w:rPr>
      <w:sz w:val="16"/>
      <w:szCs w:val="16"/>
    </w:rPr>
  </w:style>
  <w:style w:type="paragraph" w:styleId="BodyTextFirstIndent">
    <w:name w:val="Body Text First Indent"/>
    <w:basedOn w:val="BodyText"/>
    <w:link w:val="BodyTextFirstIndentChar"/>
    <w:uiPriority w:val="99"/>
    <w:semiHidden/>
    <w:unhideWhenUsed/>
    <w:pPr>
      <w:spacing w:after="200"/>
      <w:ind w:firstLine="360"/>
    </w:pPr>
  </w:style>
  <w:style w:type="paragraph" w:styleId="BodyTextIndent">
    <w:name w:val="Body Text Indent"/>
    <w:basedOn w:val="Normal"/>
    <w:link w:val="BodyTextIndentChar"/>
    <w:uiPriority w:val="99"/>
    <w:semiHidden/>
    <w:unhideWhenUsed/>
    <w:pPr>
      <w:spacing w:after="120"/>
      <w:ind w:left="283"/>
    </w:pPr>
  </w:style>
  <w:style w:type="paragraph" w:styleId="BodyTextFirstIndent2">
    <w:name w:val="Body Text First Indent 2"/>
    <w:basedOn w:val="BodyTextIndent"/>
    <w:link w:val="BodyTextFirstIndent2Char"/>
    <w:uiPriority w:val="99"/>
    <w:semiHidden/>
    <w:unhideWhenUsed/>
    <w:pPr>
      <w:spacing w:after="200"/>
      <w:ind w:left="360" w:firstLine="360"/>
    </w:pPr>
  </w:style>
  <w:style w:type="paragraph" w:styleId="BodyTextIndent2">
    <w:name w:val="Body Text Indent 2"/>
    <w:basedOn w:val="Normal"/>
    <w:link w:val="BodyTextIndent2Char"/>
    <w:uiPriority w:val="99"/>
    <w:semiHidden/>
    <w:unhideWhenUsed/>
    <w:pPr>
      <w:spacing w:after="120" w:line="480" w:lineRule="auto"/>
      <w:ind w:left="283"/>
    </w:pPr>
  </w:style>
  <w:style w:type="paragraph" w:styleId="BodyTextIndent3">
    <w:name w:val="Body Text Indent 3"/>
    <w:basedOn w:val="Normal"/>
    <w:link w:val="BodyTextIndent3Char"/>
    <w:uiPriority w:val="99"/>
    <w:semiHidden/>
    <w:unhideWhenUsed/>
    <w:pPr>
      <w:spacing w:after="120"/>
      <w:ind w:left="283"/>
    </w:pPr>
    <w:rPr>
      <w:sz w:val="16"/>
      <w:szCs w:val="16"/>
    </w:rPr>
  </w:style>
  <w:style w:type="paragraph" w:styleId="Caption">
    <w:name w:val="caption"/>
    <w:basedOn w:val="Normal"/>
    <w:next w:val="Normal"/>
    <w:uiPriority w:val="35"/>
    <w:unhideWhenUsed/>
    <w:qFormat/>
    <w:pPr>
      <w:spacing w:line="240" w:lineRule="auto"/>
    </w:pPr>
    <w:rPr>
      <w:bCs/>
      <w:color w:val="000000"/>
      <w:szCs w:val="18"/>
    </w:rPr>
  </w:style>
  <w:style w:type="paragraph" w:styleId="Closing">
    <w:name w:val="Closing"/>
    <w:basedOn w:val="Normal"/>
    <w:link w:val="ClosingChar"/>
    <w:uiPriority w:val="99"/>
    <w:semiHidden/>
    <w:unhideWhenUsed/>
    <w:pPr>
      <w:ind w:left="4252"/>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style>
  <w:style w:type="paragraph" w:styleId="CommentSubject">
    <w:name w:val="annotation subject"/>
    <w:basedOn w:val="CommentText"/>
    <w:next w:val="CommentText"/>
    <w:link w:val="CommentSubjectChar"/>
    <w:uiPriority w:val="99"/>
    <w:semiHidden/>
    <w:unhideWhenUsed/>
    <w:rPr>
      <w:b/>
      <w:bCs/>
    </w:rPr>
  </w:style>
  <w:style w:type="paragraph" w:styleId="Date">
    <w:name w:val="Date"/>
    <w:basedOn w:val="Normal"/>
    <w:next w:val="Normal"/>
    <w:link w:val="DateChar"/>
    <w:uiPriority w:val="99"/>
    <w:semiHidden/>
    <w:unhideWhenUsed/>
  </w:style>
  <w:style w:type="paragraph" w:styleId="DocumentMap">
    <w:name w:val="Document Map"/>
    <w:basedOn w:val="Normal"/>
    <w:link w:val="DocumentMapChar"/>
    <w:uiPriority w:val="99"/>
    <w:semiHidden/>
    <w:unhideWhenUsed/>
    <w:qFormat/>
    <w:rPr>
      <w:sz w:val="16"/>
      <w:szCs w:val="16"/>
    </w:rPr>
  </w:style>
  <w:style w:type="paragraph" w:styleId="E-mailSignature">
    <w:name w:val="E-mail Signature"/>
    <w:basedOn w:val="Normal"/>
    <w:link w:val="E-mailSignatureChar"/>
    <w:uiPriority w:val="99"/>
    <w:semiHidden/>
    <w:unhideWhenUsed/>
  </w:style>
  <w:style w:type="paragraph" w:styleId="EndnoteText">
    <w:name w:val="endnote text"/>
    <w:basedOn w:val="Normal"/>
    <w:link w:val="EndnoteTextChar"/>
    <w:uiPriority w:val="99"/>
    <w:semiHidden/>
    <w:unhideWhenUsed/>
  </w:style>
  <w:style w:type="paragraph" w:styleId="EnvelopeAddress">
    <w:name w:val="envelope address"/>
    <w:basedOn w:val="Normal"/>
    <w:uiPriority w:val="99"/>
    <w:semiHidden/>
    <w:unhideWhenUsed/>
    <w:pPr>
      <w:framePr w:w="7920" w:h="1980" w:hRule="exact" w:hSpace="141" w:wrap="auto" w:hAnchor="page" w:xAlign="center" w:yAlign="bottom"/>
      <w:ind w:left="2880"/>
    </w:pPr>
    <w:rPr>
      <w:rFonts w:eastAsia="Times New Roman" w:cs="Times New Roman"/>
      <w:sz w:val="24"/>
      <w:szCs w:val="24"/>
    </w:rPr>
  </w:style>
  <w:style w:type="paragraph" w:styleId="EnvelopeReturn">
    <w:name w:val="envelope return"/>
    <w:basedOn w:val="Normal"/>
    <w:uiPriority w:val="99"/>
    <w:semiHidden/>
    <w:unhideWhenUsed/>
    <w:rPr>
      <w:rFonts w:eastAsia="Times New Roman" w:cs="Times New Roman"/>
    </w:rPr>
  </w:style>
  <w:style w:type="character" w:styleId="FollowedHyperlink">
    <w:name w:val="FollowedHyperlink"/>
    <w:basedOn w:val="DefaultParagraphFont"/>
    <w:uiPriority w:val="99"/>
    <w:semiHidden/>
    <w:unhideWhenUsed/>
    <w:rPr>
      <w:color w:val="760046"/>
      <w:u w:val="none"/>
    </w:rPr>
  </w:style>
  <w:style w:type="paragraph" w:styleId="Footer">
    <w:name w:val="footer"/>
    <w:basedOn w:val="Normal"/>
    <w:link w:val="FooterChar"/>
    <w:uiPriority w:val="99"/>
    <w:unhideWhenUsed/>
    <w:qFormat/>
    <w:rPr>
      <w:sz w:val="16"/>
    </w:rPr>
  </w:style>
  <w:style w:type="paragraph" w:styleId="FootnoteText">
    <w:name w:val="footnote text"/>
    <w:basedOn w:val="Normal"/>
    <w:link w:val="FootnoteTextChar"/>
    <w:uiPriority w:val="99"/>
    <w:semiHidden/>
    <w:unhideWhenUsed/>
    <w:qFormat/>
  </w:style>
  <w:style w:type="paragraph" w:styleId="Header">
    <w:name w:val="header"/>
    <w:basedOn w:val="NoSpacing"/>
    <w:link w:val="HeaderChar"/>
    <w:uiPriority w:val="99"/>
    <w:unhideWhenUsed/>
    <w:qFormat/>
    <w:rPr>
      <w:lang w:eastAsia="fi-FI"/>
    </w:rPr>
  </w:style>
  <w:style w:type="paragraph" w:styleId="NoSpacing">
    <w:name w:val="No Spacing"/>
    <w:uiPriority w:val="2"/>
    <w:qFormat/>
    <w:pPr>
      <w:tabs>
        <w:tab w:val="left" w:pos="0"/>
        <w:tab w:val="left" w:pos="1304"/>
        <w:tab w:val="left" w:pos="2608"/>
        <w:tab w:val="left" w:pos="3912"/>
        <w:tab w:val="left" w:pos="5216"/>
        <w:tab w:val="left" w:pos="6521"/>
        <w:tab w:val="left" w:pos="7825"/>
        <w:tab w:val="left" w:pos="9129"/>
      </w:tabs>
    </w:pPr>
    <w:rPr>
      <w:rFonts w:ascii="Arial" w:eastAsia="Tahoma" w:hAnsi="Arial" w:cs="Tahoma"/>
      <w:lang w:val="en-US" w:eastAsia="en-US"/>
    </w:rPr>
  </w:style>
  <w:style w:type="paragraph" w:styleId="HTMLAddress">
    <w:name w:val="HTML Address"/>
    <w:basedOn w:val="Normal"/>
    <w:link w:val="HTMLAddressChar"/>
    <w:uiPriority w:val="99"/>
    <w:semiHidden/>
    <w:unhideWhenUsed/>
    <w:qFormat/>
    <w:rPr>
      <w:i/>
      <w:iCs/>
    </w:rPr>
  </w:style>
  <w:style w:type="paragraph" w:styleId="HTMLPreformatted">
    <w:name w:val="HTML Preformatted"/>
    <w:basedOn w:val="Normal"/>
    <w:link w:val="HTMLPreformattedChar"/>
    <w:uiPriority w:val="99"/>
    <w:semiHidden/>
    <w:unhideWhenUsed/>
    <w:qFormat/>
    <w:rPr>
      <w:rFonts w:ascii="Consolas" w:hAnsi="Consolas" w:cs="Consolas"/>
    </w:rPr>
  </w:style>
  <w:style w:type="character" w:styleId="Hyperlink">
    <w:name w:val="Hyperlink"/>
    <w:basedOn w:val="DefaultParagraphFont"/>
    <w:uiPriority w:val="99"/>
    <w:unhideWhenUsed/>
    <w:rPr>
      <w:color w:val="auto"/>
      <w:u w:val="none"/>
    </w:rPr>
  </w:style>
  <w:style w:type="paragraph" w:styleId="Index1">
    <w:name w:val="index 1"/>
    <w:basedOn w:val="Normal"/>
    <w:next w:val="Normal"/>
    <w:autoRedefine/>
    <w:uiPriority w:val="99"/>
    <w:semiHidden/>
    <w:unhideWhenUsed/>
    <w:qFormat/>
    <w:pPr>
      <w:ind w:left="220" w:hanging="220"/>
    </w:pPr>
  </w:style>
  <w:style w:type="paragraph" w:styleId="Index2">
    <w:name w:val="index 2"/>
    <w:basedOn w:val="Normal"/>
    <w:next w:val="Normal"/>
    <w:autoRedefine/>
    <w:uiPriority w:val="99"/>
    <w:semiHidden/>
    <w:unhideWhenUsed/>
    <w:qFormat/>
    <w:pPr>
      <w:ind w:left="440" w:hanging="220"/>
    </w:pPr>
  </w:style>
  <w:style w:type="paragraph" w:styleId="Index3">
    <w:name w:val="index 3"/>
    <w:basedOn w:val="Normal"/>
    <w:next w:val="Normal"/>
    <w:autoRedefine/>
    <w:uiPriority w:val="99"/>
    <w:semiHidden/>
    <w:unhideWhenUsed/>
    <w:qFormat/>
    <w:pPr>
      <w:ind w:left="660" w:hanging="220"/>
    </w:pPr>
  </w:style>
  <w:style w:type="paragraph" w:styleId="Index4">
    <w:name w:val="index 4"/>
    <w:basedOn w:val="Normal"/>
    <w:next w:val="Normal"/>
    <w:autoRedefine/>
    <w:uiPriority w:val="99"/>
    <w:semiHidden/>
    <w:unhideWhenUsed/>
    <w:qFormat/>
    <w:pPr>
      <w:ind w:left="880" w:hanging="220"/>
    </w:pPr>
  </w:style>
  <w:style w:type="paragraph" w:styleId="Index5">
    <w:name w:val="index 5"/>
    <w:basedOn w:val="Normal"/>
    <w:next w:val="Normal"/>
    <w:autoRedefine/>
    <w:uiPriority w:val="99"/>
    <w:semiHidden/>
    <w:unhideWhenUsed/>
    <w:qFormat/>
    <w:pPr>
      <w:ind w:left="1100" w:hanging="220"/>
    </w:pPr>
  </w:style>
  <w:style w:type="paragraph" w:styleId="Index6">
    <w:name w:val="index 6"/>
    <w:basedOn w:val="Normal"/>
    <w:next w:val="Normal"/>
    <w:autoRedefine/>
    <w:uiPriority w:val="99"/>
    <w:semiHidden/>
    <w:unhideWhenUsed/>
    <w:qFormat/>
    <w:pPr>
      <w:ind w:left="1320" w:hanging="220"/>
    </w:pPr>
  </w:style>
  <w:style w:type="paragraph" w:styleId="Index7">
    <w:name w:val="index 7"/>
    <w:basedOn w:val="Normal"/>
    <w:next w:val="Normal"/>
    <w:autoRedefine/>
    <w:uiPriority w:val="99"/>
    <w:semiHidden/>
    <w:unhideWhenUsed/>
    <w:qFormat/>
    <w:pPr>
      <w:ind w:left="1540" w:hanging="220"/>
    </w:pPr>
  </w:style>
  <w:style w:type="paragraph" w:styleId="Index8">
    <w:name w:val="index 8"/>
    <w:basedOn w:val="Normal"/>
    <w:next w:val="Normal"/>
    <w:autoRedefine/>
    <w:uiPriority w:val="99"/>
    <w:semiHidden/>
    <w:unhideWhenUsed/>
    <w:qFormat/>
    <w:pPr>
      <w:ind w:left="1760" w:hanging="220"/>
    </w:pPr>
  </w:style>
  <w:style w:type="paragraph" w:styleId="Index9">
    <w:name w:val="index 9"/>
    <w:basedOn w:val="Normal"/>
    <w:next w:val="Normal"/>
    <w:autoRedefine/>
    <w:uiPriority w:val="99"/>
    <w:semiHidden/>
    <w:unhideWhenUsed/>
    <w:qFormat/>
    <w:pPr>
      <w:ind w:left="1980" w:hanging="220"/>
    </w:pPr>
  </w:style>
  <w:style w:type="paragraph" w:styleId="IndexHeading">
    <w:name w:val="index heading"/>
    <w:basedOn w:val="Normal"/>
    <w:next w:val="Index1"/>
    <w:uiPriority w:val="99"/>
    <w:semiHidden/>
    <w:unhideWhenUsed/>
    <w:qFormat/>
    <w:rPr>
      <w:rFonts w:eastAsia="Times New Roman" w:cs="Times New Roman"/>
      <w:b/>
      <w:bCs/>
      <w:sz w:val="24"/>
    </w:r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283" w:hanging="283"/>
      <w:contextualSpacing/>
    </w:pPr>
  </w:style>
  <w:style w:type="paragraph" w:styleId="List2">
    <w:name w:val="List 2"/>
    <w:basedOn w:val="Normal"/>
    <w:uiPriority w:val="99"/>
    <w:semiHidden/>
    <w:unhideWhenUsed/>
    <w:pPr>
      <w:ind w:left="566" w:hanging="283"/>
      <w:contextualSpacing/>
    </w:pPr>
  </w:style>
  <w:style w:type="paragraph" w:styleId="List3">
    <w:name w:val="List 3"/>
    <w:basedOn w:val="Normal"/>
    <w:uiPriority w:val="99"/>
    <w:semiHidden/>
    <w:unhideWhenUsed/>
    <w:pPr>
      <w:ind w:left="849" w:hanging="283"/>
      <w:contextualSpacing/>
    </w:pPr>
  </w:style>
  <w:style w:type="paragraph" w:styleId="List4">
    <w:name w:val="List 4"/>
    <w:basedOn w:val="Normal"/>
    <w:uiPriority w:val="99"/>
    <w:semiHidden/>
    <w:unhideWhenUsed/>
    <w:pPr>
      <w:ind w:left="1132" w:hanging="283"/>
      <w:contextualSpacing/>
    </w:pPr>
  </w:style>
  <w:style w:type="paragraph" w:styleId="List5">
    <w:name w:val="List 5"/>
    <w:basedOn w:val="Normal"/>
    <w:uiPriority w:val="99"/>
    <w:semiHidden/>
    <w:unhideWhenUsed/>
    <w:pPr>
      <w:ind w:left="1415" w:hanging="283"/>
      <w:contextualSpacing/>
    </w:pPr>
  </w:style>
  <w:style w:type="paragraph" w:styleId="ListBullet">
    <w:name w:val="List Bullet"/>
    <w:basedOn w:val="Normal"/>
    <w:uiPriority w:val="99"/>
    <w:semiHidden/>
    <w:unhideWhenUsed/>
    <w:pPr>
      <w:numPr>
        <w:numId w:val="2"/>
      </w:numPr>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qFormat/>
    <w:pPr>
      <w:spacing w:after="120"/>
      <w:ind w:left="283"/>
      <w:contextualSpacing/>
    </w:pPr>
  </w:style>
  <w:style w:type="paragraph" w:styleId="ListContinue2">
    <w:name w:val="List Continue 2"/>
    <w:basedOn w:val="Normal"/>
    <w:uiPriority w:val="99"/>
    <w:semiHidden/>
    <w:unhideWhenUsed/>
    <w:pPr>
      <w:spacing w:after="120"/>
      <w:ind w:left="566"/>
      <w:contextualSpacing/>
    </w:pPr>
  </w:style>
  <w:style w:type="paragraph" w:styleId="ListContinue3">
    <w:name w:val="List Continue 3"/>
    <w:basedOn w:val="Normal"/>
    <w:uiPriority w:val="99"/>
    <w:semiHidden/>
    <w:unhideWhenUsed/>
    <w:pPr>
      <w:spacing w:after="120"/>
      <w:ind w:left="849"/>
      <w:contextualSpacing/>
    </w:pPr>
  </w:style>
  <w:style w:type="paragraph" w:styleId="ListContinue4">
    <w:name w:val="List Continue 4"/>
    <w:basedOn w:val="Normal"/>
    <w:uiPriority w:val="99"/>
    <w:semiHidden/>
    <w:unhideWhenUsed/>
    <w:pPr>
      <w:spacing w:after="120"/>
      <w:ind w:left="1132"/>
      <w:contextualSpacing/>
    </w:pPr>
  </w:style>
  <w:style w:type="paragraph" w:styleId="ListContinue5">
    <w:name w:val="List Continue 5"/>
    <w:basedOn w:val="Normal"/>
    <w:uiPriority w:val="99"/>
    <w:semiHidden/>
    <w:unhideWhenUsed/>
    <w:pPr>
      <w:spacing w:after="120"/>
      <w:ind w:left="1415"/>
      <w:contextualSpacing/>
    </w:pPr>
  </w:style>
  <w:style w:type="paragraph" w:styleId="ListNumber">
    <w:name w:val="List Number"/>
    <w:basedOn w:val="Normal"/>
    <w:uiPriority w:val="99"/>
    <w:semiHidden/>
    <w:unhideWhenUsed/>
    <w:pPr>
      <w:numPr>
        <w:numId w:val="7"/>
      </w:numPr>
      <w:contextualSpacing/>
    </w:pPr>
  </w:style>
  <w:style w:type="paragraph" w:styleId="ListNumber2">
    <w:name w:val="List Number 2"/>
    <w:basedOn w:val="Normal"/>
    <w:uiPriority w:val="99"/>
    <w:semiHidden/>
    <w:unhideWhenUsed/>
    <w:pPr>
      <w:numPr>
        <w:numId w:val="8"/>
      </w:numPr>
      <w:contextualSpacing/>
    </w:pPr>
  </w:style>
  <w:style w:type="paragraph" w:styleId="ListNumber3">
    <w:name w:val="List Number 3"/>
    <w:basedOn w:val="Normal"/>
    <w:uiPriority w:val="99"/>
    <w:semiHidden/>
    <w:unhideWhenUsed/>
    <w:pPr>
      <w:numPr>
        <w:numId w:val="9"/>
      </w:numPr>
      <w:contextualSpacing/>
    </w:pPr>
  </w:style>
  <w:style w:type="paragraph" w:styleId="ListNumber4">
    <w:name w:val="List Number 4"/>
    <w:basedOn w:val="Normal"/>
    <w:uiPriority w:val="99"/>
    <w:semiHidden/>
    <w:unhideWhenUsed/>
    <w:pPr>
      <w:numPr>
        <w:numId w:val="10"/>
      </w:numPr>
      <w:contextualSpacing/>
    </w:pPr>
  </w:style>
  <w:style w:type="paragraph" w:styleId="ListNumber5">
    <w:name w:val="List Number 5"/>
    <w:basedOn w:val="Normal"/>
    <w:uiPriority w:val="99"/>
    <w:semiHidden/>
    <w:unhideWhenUsed/>
    <w:pPr>
      <w:tabs>
        <w:tab w:val="left" w:pos="1492"/>
      </w:tabs>
      <w:ind w:left="1492" w:hanging="36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before="240"/>
    </w:pPr>
    <w:rPr>
      <w:rFonts w:ascii="Consolas" w:eastAsia="Tahoma" w:hAnsi="Consolas" w:cs="Consolas"/>
      <w:lang w:val="fi-FI" w:eastAsia="en-US"/>
    </w:rPr>
  </w:style>
  <w:style w:type="paragraph" w:styleId="MessageHeader">
    <w:name w:val="Message Header"/>
    <w:basedOn w:val="Normal"/>
    <w:link w:val="MessageHeaderChar"/>
    <w:uiPriority w:val="99"/>
    <w:semiHidden/>
    <w:unhideWhenUsed/>
    <w:pPr>
      <w:shd w:val="pct20" w:color="auto" w:fill="auto"/>
      <w:spacing w:before="120" w:after="120"/>
    </w:pPr>
    <w:rPr>
      <w:rFonts w:eastAsia="Times New Roman" w:cs="Times New Roman"/>
      <w:szCs w:val="24"/>
    </w:rPr>
  </w:style>
  <w:style w:type="paragraph" w:styleId="NormalWeb">
    <w:name w:val="Normal (Web)"/>
    <w:basedOn w:val="Normal"/>
    <w:uiPriority w:val="99"/>
    <w:semiHidden/>
    <w:unhideWhenUsed/>
    <w:rPr>
      <w:rFonts w:cs="Times New Roman"/>
      <w:sz w:val="24"/>
      <w:szCs w:val="24"/>
    </w:rPr>
  </w:style>
  <w:style w:type="paragraph" w:styleId="NormalIndent">
    <w:name w:val="Normal Indent"/>
    <w:basedOn w:val="Normal"/>
    <w:uiPriority w:val="99"/>
    <w:semiHidden/>
    <w:unhideWhenUsed/>
  </w:style>
  <w:style w:type="paragraph" w:styleId="NoteHeading">
    <w:name w:val="Note Heading"/>
    <w:basedOn w:val="Normal"/>
    <w:next w:val="Normal"/>
    <w:link w:val="NoteHeadingChar"/>
    <w:uiPriority w:val="99"/>
    <w:semiHidden/>
    <w:unhideWhenUsed/>
    <w:qFormat/>
  </w:style>
  <w:style w:type="paragraph" w:styleId="PlainText">
    <w:name w:val="Plain Text"/>
    <w:basedOn w:val="Normal"/>
    <w:link w:val="PlainTextChar"/>
    <w:uiPriority w:val="99"/>
    <w:semiHidden/>
    <w:unhideWhenUsed/>
    <w:rPr>
      <w:rFonts w:ascii="Consolas" w:hAnsi="Consolas" w:cs="Consolas"/>
      <w:sz w:val="21"/>
      <w:szCs w:val="21"/>
    </w:rPr>
  </w:style>
  <w:style w:type="paragraph" w:styleId="Salutation">
    <w:name w:val="Salutation"/>
    <w:basedOn w:val="Normal"/>
    <w:next w:val="Normal"/>
    <w:link w:val="SalutationChar"/>
    <w:uiPriority w:val="99"/>
    <w:semiHidden/>
    <w:unhideWhenUsed/>
  </w:style>
  <w:style w:type="paragraph" w:styleId="Signature">
    <w:name w:val="Signature"/>
    <w:basedOn w:val="Normal"/>
    <w:link w:val="SignatureChar"/>
    <w:uiPriority w:val="99"/>
    <w:semiHidden/>
    <w:unhideWhenUsed/>
    <w:qFormat/>
    <w:rPr>
      <w:rFonts w:ascii="Georgia" w:hAnsi="Georgia"/>
      <w: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imes New Roman"/>
      <w:iCs/>
      <w:szCs w:val="24"/>
    </w:rPr>
  </w:style>
  <w:style w:type="table" w:styleId="Table3Deffects1">
    <w:name w:val="Table 3D effects 1"/>
    <w:basedOn w:val="TableNormal"/>
    <w:uiPriority w:val="99"/>
    <w:semiHidden/>
    <w:unhideWhenUsed/>
    <w:pPr>
      <w:spacing w:after="240"/>
    </w:pPr>
    <w:tblPr/>
    <w:tcPr>
      <w:shd w:val="clear" w:color="auto" w:fill="D9D9D9"/>
    </w:tcPr>
    <w:tblStylePr w:type="firstRow">
      <w:rPr>
        <w:b/>
        <w:bCs/>
        <w:color w:val="auto"/>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uiPriority w:val="99"/>
    <w:semiHidden/>
    <w:unhideWhenUsed/>
    <w:pPr>
      <w:spacing w:after="240"/>
    </w:pPr>
    <w:tblPr>
      <w:tblStyleRowBandSize w:val="1"/>
    </w:tblPr>
    <w:tcPr>
      <w:shd w:val="clear" w:color="auto" w:fill="D9D9D9"/>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uiPriority w:val="99"/>
    <w:semiHidden/>
    <w:unhideWhenUsed/>
    <w:pPr>
      <w:spacing w:after="24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uiPriority w:val="99"/>
    <w:semiHidden/>
    <w:unhideWhenUsed/>
    <w:pPr>
      <w:spacing w:after="240"/>
    </w:pPr>
    <w:tblPr>
      <w:tblBorders>
        <w:top w:val="single" w:sz="12" w:space="0" w:color="000000"/>
        <w:bottom w:val="single" w:sz="12" w:space="0" w:color="000000"/>
      </w:tblBorders>
    </w:tblPr>
    <w:tcPr>
      <w:shd w:val="clear" w:color="auto" w:fill="auto"/>
    </w:tcPr>
    <w:tblStylePr w:type="firstRow">
      <w:rPr>
        <w:i w:val="0"/>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uiPriority w:val="99"/>
    <w:semiHidden/>
    <w:unhideWhenUsed/>
    <w:pPr>
      <w:spacing w:after="240"/>
    </w:pPr>
    <w:tblPr>
      <w:tblBorders>
        <w:top w:val="single" w:sz="12" w:space="0" w:color="000000"/>
        <w:bottom w:val="single" w:sz="12" w:space="0" w:color="000000"/>
      </w:tblBorders>
    </w:tblPr>
    <w:tcPr>
      <w:shd w:val="clear" w:color="auto" w:fill="auto"/>
    </w:tcPr>
    <w:tblStylePr w:type="firstRow">
      <w:rPr>
        <w:b/>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shd w:val="clear" w:color="auto" w:fill="D9D9D9"/>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uiPriority w:val="99"/>
    <w:semiHidden/>
    <w:unhideWhenUsed/>
    <w:pPr>
      <w:spacing w:after="240"/>
    </w:pPr>
    <w:rPr>
      <w:color w:val="00008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i w:val="0"/>
        <w:iCs/>
        <w:color w:val="FFFFFF"/>
      </w:rPr>
      <w:tblPr/>
      <w:tcPr>
        <w:shd w:val="clear" w:color="auto" w:fill="00ACCD"/>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tblStylePr w:type="band1Vert">
      <w:rPr>
        <w:color w:val="auto"/>
      </w:rPr>
    </w:tblStylePr>
    <w:tblStylePr w:type="band2Vert">
      <w:rPr>
        <w:color w:val="auto"/>
      </w:rPr>
    </w:tblStylePr>
  </w:style>
  <w:style w:type="table" w:styleId="TableClassic4">
    <w:name w:val="Table Classic 4"/>
    <w:basedOn w:val="TableNormal"/>
    <w:uiPriority w:val="99"/>
    <w:semiHidden/>
    <w:unhideWhenUsed/>
    <w:pPr>
      <w:spacing w:after="24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val="0"/>
        <w:iCs/>
        <w:color w:val="FFFFFF"/>
      </w:rPr>
      <w:tblPr/>
      <w:tcPr>
        <w:shd w:val="clear" w:color="auto" w:fill="808080"/>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uiPriority w:val="99"/>
    <w:semiHidden/>
    <w:unhideWhenUsed/>
    <w:pPr>
      <w:spacing w:after="240"/>
    </w:pPr>
    <w:rPr>
      <w:color w:val="FFFFFF"/>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rPr>
        <w:b/>
        <w:bCs/>
        <w:i/>
        <w:iCs/>
      </w:rPr>
      <w:tblPr/>
      <w:tcPr>
        <w:shd w:val="clear" w:color="auto" w:fill="000000"/>
      </w:tcPr>
    </w:tblStylePr>
    <w:tblStylePr w:type="firstCol">
      <w:rPr>
        <w:b/>
        <w:bCs/>
        <w:i w:val="0"/>
        <w:iCs/>
        <w:color w:val="auto"/>
      </w:rPr>
      <w:tblPr/>
      <w:tcPr>
        <w:shd w:val="clear" w:color="auto" w:fill="D9D9D9"/>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uiPriority w:val="99"/>
    <w:semiHidden/>
    <w:unhideWhenUsed/>
    <w:pPr>
      <w:spacing w:after="240"/>
    </w:pPr>
    <w:tblPr>
      <w:tblBorders>
        <w:bottom w:val="single" w:sz="12" w:space="0" w:color="000000"/>
      </w:tblBorders>
    </w:tblPr>
    <w:tcPr>
      <w:shd w:val="clear" w:color="auto" w:fill="8DC63F"/>
    </w:tcPr>
    <w:tblStylePr w:type="firstRow">
      <w:rPr>
        <w:b/>
        <w:bCs/>
        <w:i w:val="0"/>
        <w:iCs/>
        <w:color w:val="FFFFFF"/>
      </w:rPr>
      <w:tblPr/>
      <w:tcPr>
        <w:shd w:val="clear" w:color="auto" w:fill="00ACCD"/>
      </w:tcPr>
    </w:tblStylePr>
    <w:tblStylePr w:type="lastRow">
      <w:tblPr/>
      <w:tcPr>
        <w:shd w:val="clear" w:color="auto" w:fill="C2F4FF"/>
      </w:tcPr>
    </w:tblStylePr>
    <w:tblStylePr w:type="firstCol">
      <w:rPr>
        <w:b/>
        <w:bCs/>
        <w:i w:val="0"/>
        <w:iCs/>
      </w:rPr>
      <w:tblPr/>
      <w:tcPr>
        <w:tcBorders>
          <w:tl2br w:val="nil"/>
          <w:tr2bl w:val="nil"/>
        </w:tcBorders>
      </w:tcPr>
    </w:tblStylePr>
    <w:tblStylePr w:type="lastCol">
      <w:tblPr/>
      <w:tcPr>
        <w:shd w:val="clear" w:color="auto" w:fill="EEC216"/>
      </w:tcPr>
    </w:tblStylePr>
    <w:tblStylePr w:type="swCell">
      <w:rPr>
        <w:b/>
        <w:bCs/>
        <w:i w:val="0"/>
        <w:iCs w:val="0"/>
      </w:rPr>
      <w:tblPr/>
      <w:tcPr>
        <w:tcBorders>
          <w:tl2br w:val="nil"/>
          <w:tr2bl w:val="nil"/>
        </w:tcBorders>
      </w:tcPr>
    </w:tblStylePr>
  </w:style>
  <w:style w:type="table" w:styleId="TableColorful3">
    <w:name w:val="Table Colorful 3"/>
    <w:basedOn w:val="TableNormal"/>
    <w:uiPriority w:val="99"/>
    <w:semiHidden/>
    <w:unhideWhenUsed/>
    <w:pPr>
      <w:spacing w:after="24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FFFFFF"/>
    </w:tcPr>
    <w:tblStylePr w:type="firstRow">
      <w:pPr>
        <w:jc w:val="left"/>
      </w:pPr>
      <w:rPr>
        <w:b/>
        <w:color w:val="FFFFFF"/>
      </w:rPr>
      <w:tblPr/>
      <w:tcPr>
        <w:shd w:val="clear" w:color="auto" w:fill="008099"/>
        <w:vAlign w:val="center"/>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uiPriority w:val="99"/>
    <w:semiHidden/>
    <w:unhideWhenUsed/>
    <w:pPr>
      <w:spacing w:after="24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single" w:sz="4" w:space="0" w:color="000000"/>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clear" w:color="auto" w:fill="F2F2F2"/>
      </w:tcPr>
    </w:tblStylePr>
    <w:tblStylePr w:type="band2Vert">
      <w:rPr>
        <w:color w:val="auto"/>
      </w:rPr>
      <w:tblPr/>
      <w:tcPr>
        <w:shd w:val="clear" w:color="auto" w:fill="BFBFB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uiPriority w:val="99"/>
    <w:semiHidden/>
    <w:unhideWhenUsed/>
    <w:pPr>
      <w:spacing w:after="240"/>
    </w:pPr>
    <w:rPr>
      <w:b/>
      <w:bCs/>
    </w:rPr>
    <w:tblPr>
      <w:tblStyleColBandSize w:val="1"/>
    </w:tblPr>
    <w:tblStylePr w:type="firstRow">
      <w:rPr>
        <w:color w:val="FFFFFF"/>
      </w:rPr>
      <w:tblPr/>
      <w:tcPr>
        <w:shd w:val="clear" w:color="auto" w:fill="00ACCD"/>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clear" w:color="auto" w:fill="D9D9D9"/>
      </w:tcPr>
    </w:tblStylePr>
    <w:tblStylePr w:type="band2Vert">
      <w:rPr>
        <w:color w:val="auto"/>
      </w:rPr>
      <w:tblPr/>
      <w:tcPr>
        <w:shd w:val="clear" w:color="auto" w:fill="BFBFB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uiPriority w:val="99"/>
    <w:semiHidden/>
    <w:unhideWhenUsed/>
    <w:pPr>
      <w:spacing w:after="240"/>
    </w:pPr>
    <w:rPr>
      <w:b/>
      <w:bC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color w:val="FFFFFF"/>
      </w:rPr>
      <w:tblPr/>
      <w:tcPr>
        <w:shd w:val="clear" w:color="auto" w:fill="8DC63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uiPriority w:val="99"/>
    <w:semiHidden/>
    <w:unhideWhenUsed/>
    <w:pPr>
      <w:spacing w:after="24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clear" w:color="auto" w:fill="BFBFBF"/>
      </w:tcPr>
    </w:tblStylePr>
    <w:tblStylePr w:type="band2Vert">
      <w:rPr>
        <w:color w:val="auto"/>
      </w:rPr>
      <w:tblPr/>
      <w:tcPr>
        <w:shd w:val="clear" w:color="auto" w:fill="F2F2F2"/>
      </w:tcPr>
    </w:tblStylePr>
  </w:style>
  <w:style w:type="table" w:styleId="TableColumns5">
    <w:name w:val="Table Columns 5"/>
    <w:basedOn w:val="TableNormal"/>
    <w:uiPriority w:val="99"/>
    <w:semiHidden/>
    <w:unhideWhenUsed/>
    <w:pPr>
      <w:spacing w:after="24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after="24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uiPriority w:val="99"/>
    <w:semiHidden/>
    <w:unhideWhenUsed/>
    <w:pPr>
      <w:spacing w:after="24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pPr>
        <w:jc w:val="left"/>
      </w:pPr>
      <w:rPr>
        <w:caps/>
        <w:color w:val="auto"/>
      </w:rPr>
      <w:tblPr/>
      <w:tcPr>
        <w:shd w:val="clear" w:color="auto" w:fill="D9D9D9"/>
        <w:vAlign w:val="center"/>
      </w:tcPr>
    </w:tblStyle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uiPriority w:val="99"/>
    <w:semiHidden/>
    <w:unhideWhenUsed/>
    <w:pPr>
      <w:spacing w:after="24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uiPriority w:val="99"/>
    <w:semiHidden/>
    <w:unhideWhenUsed/>
    <w:pPr>
      <w:spacing w:after="24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shd w:val="clear" w:color="auto" w:fill="8DC63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uiPriority w:val="99"/>
    <w:semiHidden/>
    <w:unhideWhenUsed/>
    <w:pPr>
      <w:spacing w:after="24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shd w:val="clear" w:color="auto" w:fill="8DC63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uiPriority w:val="99"/>
    <w:semiHidden/>
    <w:unhideWhenUsed/>
    <w:pPr>
      <w:spacing w:after="24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uiPriority w:val="99"/>
    <w:semiHidden/>
    <w:unhideWhenUsed/>
    <w:pPr>
      <w:spacing w:after="24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uiPriority w:val="99"/>
    <w:semiHidden/>
    <w:unhideWhenUsed/>
    <w:pPr>
      <w:spacing w:after="24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rPr>
        <w:b/>
        <w:bCs/>
        <w:color w:val="FFFFFF"/>
      </w:rPr>
      <w:tblPr/>
      <w:tcPr>
        <w:shd w:val="clear" w:color="auto" w:fill="00ACCD"/>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uiPriority w:val="99"/>
    <w:semiHidden/>
    <w:unhideWhenUsed/>
    <w:pPr>
      <w:spacing w:after="240"/>
    </w:pPr>
    <w:tblPr>
      <w:tblBorders>
        <w:top w:val="single" w:sz="12" w:space="0" w:color="008080"/>
        <w:left w:val="single" w:sz="6" w:space="0" w:color="008080"/>
        <w:bottom w:val="single" w:sz="12" w:space="0" w:color="008080"/>
        <w:right w:val="single" w:sz="6" w:space="0" w:color="008080"/>
      </w:tblBorders>
    </w:tblPr>
    <w:tcPr>
      <w:shd w:val="clear" w:color="auto" w:fill="FFFFFF"/>
    </w:tcPr>
    <w:tblStylePr w:type="firstRow">
      <w:rPr>
        <w:b/>
        <w:bCs/>
        <w:i w:val="0"/>
        <w:iCs/>
        <w:color w:val="auto"/>
      </w:rPr>
      <w:tblPr/>
      <w:tcPr>
        <w:shd w:val="clear" w:color="auto" w:fill="00ACCD"/>
      </w:tcPr>
    </w:tblStylePr>
    <w:tblStylePr w:type="lastRow">
      <w:tblPr/>
      <w:tcPr>
        <w:tcBorders>
          <w:top w:val="single" w:sz="6" w:space="0" w:color="000000"/>
          <w:tl2br w:val="nil"/>
          <w:tr2bl w:val="nil"/>
        </w:tcBorders>
      </w:tcPr>
    </w:tblStylePr>
    <w:tblStylePr w:type="band1Horz">
      <w:rPr>
        <w:color w:val="auto"/>
      </w:rPr>
      <w:tblPr/>
      <w:tcPr>
        <w:shd w:val="clear" w:color="auto" w:fill="D9D9D9"/>
      </w:tcPr>
    </w:tblStylePr>
    <w:tblStylePr w:type="band2Horz">
      <w:rPr>
        <w:color w:val="auto"/>
      </w:rPr>
    </w:tblStylePr>
    <w:tblStylePr w:type="swCell">
      <w:rPr>
        <w:b/>
        <w:bCs/>
      </w:rPr>
      <w:tblPr/>
      <w:tcPr>
        <w:tcBorders>
          <w:tl2br w:val="nil"/>
          <w:tr2bl w:val="nil"/>
        </w:tcBorders>
      </w:tcPr>
    </w:tblStylePr>
  </w:style>
  <w:style w:type="table" w:styleId="TableList2">
    <w:name w:val="Table List 2"/>
    <w:basedOn w:val="TableNormal"/>
    <w:uiPriority w:val="99"/>
    <w:semiHidden/>
    <w:unhideWhenUsed/>
    <w:pPr>
      <w:spacing w:after="240"/>
    </w:pPr>
    <w:tblPr>
      <w:tblBorders>
        <w:bottom w:val="single" w:sz="12" w:space="0" w:color="808080"/>
      </w:tblBorders>
    </w:tblPr>
    <w:tcPr>
      <w:shd w:val="clear" w:color="auto" w:fill="F2F2F2"/>
    </w:tcPr>
    <w:tblStylePr w:type="firstRow">
      <w:rPr>
        <w:b/>
        <w:bCs/>
        <w:color w:val="FFFFFF"/>
      </w:rPr>
      <w:tblPr/>
      <w:tcPr>
        <w:shd w:val="clear" w:color="auto" w:fill="8DC63F"/>
      </w:tcPr>
    </w:tblStylePr>
    <w:tblStylePr w:type="lastRow">
      <w:tblPr/>
      <w:tcPr>
        <w:tcBorders>
          <w:top w:val="single" w:sz="6" w:space="0" w:color="000000"/>
          <w:tl2br w:val="nil"/>
          <w:tr2bl w:val="nil"/>
        </w:tcBorders>
      </w:tcPr>
    </w:tblStylePr>
    <w:tblStylePr w:type="firstCol">
      <w:tblPr/>
      <w:tcPr>
        <w:shd w:val="clear" w:color="auto" w:fill="FFFFFF"/>
      </w:tcPr>
    </w:tblStylePr>
    <w:tblStylePr w:type="band1Horz">
      <w:rPr>
        <w:color w:val="auto"/>
      </w:r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uiPriority w:val="99"/>
    <w:semiHidden/>
    <w:unhideWhenUsed/>
    <w:pPr>
      <w:spacing w:after="24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00" w:themeColor="text1"/>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5">
    <w:name w:val="Table List 5"/>
    <w:basedOn w:val="TableNormal"/>
    <w:uiPriority w:val="99"/>
    <w:semiHidden/>
    <w:unhideWhenUsed/>
    <w:pPr>
      <w:spacing w:after="24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uiPriority w:val="99"/>
    <w:semiHidden/>
    <w:unhideWhenUsed/>
    <w:pPr>
      <w:spacing w:after="240"/>
    </w:pPr>
    <w:tblPr>
      <w:tblBorders>
        <w:top w:val="single" w:sz="6" w:space="0" w:color="000000"/>
        <w:left w:val="single" w:sz="6" w:space="0" w:color="000000"/>
        <w:bottom w:val="single" w:sz="6" w:space="0" w:color="000000"/>
        <w:right w:val="single" w:sz="6" w:space="0" w:color="000000"/>
      </w:tblBorders>
    </w:tblPr>
    <w:tcPr>
      <w:shd w:val="clear" w:color="auto" w:fill="BFBFB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shd w:val="clear" w:color="auto" w:fill="F2F2F2"/>
      </w:tcPr>
    </w:tblStylePr>
    <w:tblStylePr w:type="nwCell">
      <w:tblPr/>
      <w:tcPr>
        <w:tcBorders>
          <w:tl2br w:val="single" w:sz="6" w:space="0" w:color="000000"/>
          <w:tr2bl w:val="nil"/>
        </w:tcBorders>
      </w:tcPr>
    </w:tblStylePr>
  </w:style>
  <w:style w:type="table" w:styleId="TableList7">
    <w:name w:val="Table List 7"/>
    <w:basedOn w:val="TableNormal"/>
    <w:uiPriority w:val="99"/>
    <w:semiHidden/>
    <w:unhideWhenUsed/>
    <w:pPr>
      <w:spacing w:after="24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rPr>
        <w:b/>
        <w:bCs/>
      </w:rPr>
      <w:tblPr/>
      <w:tcPr>
        <w:tcBorders>
          <w:top w:val="single" w:sz="4" w:space="0" w:color="000000"/>
          <w:left w:val="single" w:sz="4" w:space="0" w:color="000000"/>
          <w:bottom w:val="single" w:sz="4" w:space="0" w:color="000000"/>
          <w:right w:val="single" w:sz="4" w:space="0" w:color="000000"/>
          <w:insideH w:val="single" w:sz="4" w:space="0" w:color="auto"/>
          <w:insideV w:val="single" w:sz="4" w:space="0" w:color="auto"/>
        </w:tcBorders>
        <w:shd w:val="clear" w:color="auto" w:fill="A6A6A6"/>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StylePr>
    <w:tblStylePr w:type="band2Horz">
      <w:tblPr/>
      <w:tcPr>
        <w:shd w:val="clear" w:color="auto" w:fill="F2F2F2"/>
      </w:tcPr>
    </w:tblStylePr>
  </w:style>
  <w:style w:type="table" w:styleId="TableList8">
    <w:name w:val="Table List 8"/>
    <w:basedOn w:val="TableNormal"/>
    <w:uiPriority w:val="99"/>
    <w:semiHidden/>
    <w:unhideWhenUsed/>
    <w:pPr>
      <w:spacing w:after="240"/>
    </w:pPr>
    <w:tblPr>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auto"/>
    </w:tcPr>
    <w:tblStylePr w:type="firstRow">
      <w:rPr>
        <w:b/>
        <w:bCs/>
        <w:i w:val="0"/>
        <w:iCs/>
        <w:color w:val="FFFFFF"/>
      </w:rPr>
      <w:tblPr/>
      <w:tcPr>
        <w:shd w:val="clear" w:color="auto" w:fill="EC008C"/>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StylePr>
    <w:tblStylePr w:type="band2Horz">
      <w:tblPr/>
      <w:tcPr>
        <w:shd w:val="clear" w:color="auto" w:fill="D9D9D9"/>
      </w:tcPr>
    </w:tblStylePr>
    <w:tblStylePr w:type="nwCell">
      <w:tblPr/>
      <w:tcPr>
        <w:tcBorders>
          <w:tl2br w:val="single" w:sz="6" w:space="0" w:color="auto"/>
          <w:tr2bl w:val="nil"/>
        </w:tcBorders>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unhideWhenUsed/>
    <w:qFormat/>
    <w:pPr>
      <w:tabs>
        <w:tab w:val="right" w:leader="dot" w:pos="9639"/>
      </w:tabs>
      <w:spacing w:line="276" w:lineRule="auto"/>
      <w:ind w:left="794" w:right="737" w:hanging="794"/>
    </w:pPr>
  </w:style>
  <w:style w:type="table" w:styleId="TableProfessional">
    <w:name w:val="Table Professional"/>
    <w:basedOn w:val="TableNormal"/>
    <w:uiPriority w:val="99"/>
    <w:semiHidden/>
    <w:unhideWhenUsed/>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uiPriority w:val="99"/>
    <w:semiHidden/>
    <w:unhideWhenUsed/>
    <w:pPr>
      <w:spacing w:after="24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uiPriority w:val="99"/>
    <w:semiHidden/>
    <w:unhideWhenUsed/>
    <w:pPr>
      <w:spacing w:after="24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uiPriority w:val="99"/>
    <w:semiHidden/>
    <w:unhideWhenUsed/>
    <w:pPr>
      <w:spacing w:after="24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uiPriority w:val="99"/>
    <w:semiHidden/>
    <w:unhideWhenUsed/>
    <w:pPr>
      <w:spacing w:after="24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shd w:val="clear" w:color="auto" w:fill="D9D9D9"/>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uiPriority w:val="99"/>
    <w:semiHidden/>
    <w:unhideWhenUsed/>
    <w:pPr>
      <w:spacing w:after="24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shd w:val="clear" w:color="auto" w:fill="D9D9D9"/>
      </w:tcPr>
    </w:tblStylePr>
    <w:tblStylePr w:type="firstCol">
      <w:tblPr/>
      <w:tcPr>
        <w:shd w:val="clear" w:color="auto" w:fill="D9D9D9"/>
      </w:tcPr>
    </w:tblStylePr>
    <w:tblStylePr w:type="lastCol">
      <w:tblPr/>
      <w:tcPr>
        <w:shd w:val="clear" w:color="auto" w:fill="D9D9D9"/>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uiPriority w:val="99"/>
    <w:semiHidden/>
    <w:unhideWhenUsed/>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semiHidden/>
    <w:unhideWhenUsed/>
    <w:pPr>
      <w:spacing w:after="24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next w:val="Normal"/>
    <w:link w:val="TitleChar"/>
    <w:uiPriority w:val="10"/>
    <w:qFormat/>
    <w:pPr>
      <w:keepNext/>
      <w:spacing w:line="240" w:lineRule="auto"/>
      <w:ind w:left="0"/>
      <w:outlineLvl w:val="0"/>
    </w:pPr>
    <w:rPr>
      <w:caps/>
      <w:sz w:val="22"/>
    </w:rPr>
  </w:style>
  <w:style w:type="paragraph" w:styleId="TOAHeading">
    <w:name w:val="toa heading"/>
    <w:basedOn w:val="Normal"/>
    <w:next w:val="Normal"/>
    <w:uiPriority w:val="99"/>
    <w:semiHidden/>
    <w:unhideWhenUsed/>
    <w:pPr>
      <w:spacing w:before="120"/>
    </w:pPr>
    <w:rPr>
      <w:rFonts w:eastAsia="Times New Roman" w:cs="Times New Roman"/>
      <w:b/>
      <w:bCs/>
      <w:sz w:val="24"/>
      <w:szCs w:val="24"/>
    </w:rPr>
  </w:style>
  <w:style w:type="paragraph" w:styleId="TOC1">
    <w:name w:val="toc 1"/>
    <w:basedOn w:val="Normal"/>
    <w:next w:val="Normal"/>
    <w:autoRedefine/>
    <w:uiPriority w:val="39"/>
    <w:unhideWhenUsed/>
    <w:pPr>
      <w:tabs>
        <w:tab w:val="right" w:leader="dot" w:pos="9639"/>
      </w:tabs>
      <w:spacing w:after="100"/>
      <w:ind w:left="340" w:right="851" w:hanging="340"/>
    </w:pPr>
    <w:rPr>
      <w:rFonts w:eastAsiaTheme="minorEastAsia" w:cstheme="minorHAnsi"/>
      <w:caps/>
      <w:sz w:val="22"/>
      <w:szCs w:val="22"/>
      <w:lang w:eastAsia="fi-FI"/>
    </w:rPr>
  </w:style>
  <w:style w:type="paragraph" w:styleId="TOC2">
    <w:name w:val="toc 2"/>
    <w:basedOn w:val="Normal"/>
    <w:next w:val="Normal"/>
    <w:autoRedefine/>
    <w:uiPriority w:val="39"/>
    <w:unhideWhenUsed/>
    <w:pPr>
      <w:tabs>
        <w:tab w:val="right" w:leader="dot" w:pos="9628"/>
      </w:tabs>
      <w:spacing w:after="100"/>
      <w:ind w:left="850" w:right="851" w:hanging="510"/>
    </w:pPr>
    <w:rPr>
      <w:rFonts w:asciiTheme="majorHAnsi" w:hAnsiTheme="majorHAnsi" w:cstheme="majorHAnsi"/>
    </w:rPr>
  </w:style>
  <w:style w:type="paragraph" w:styleId="TOC3">
    <w:name w:val="toc 3"/>
    <w:basedOn w:val="Normal"/>
    <w:next w:val="Normal"/>
    <w:autoRedefine/>
    <w:uiPriority w:val="39"/>
    <w:unhideWhenUsed/>
    <w:pPr>
      <w:tabs>
        <w:tab w:val="right" w:leader="dot" w:pos="9628"/>
      </w:tabs>
      <w:spacing w:after="100"/>
      <w:ind w:left="1588" w:right="851" w:hanging="737"/>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table" w:styleId="LightShading-Accent2">
    <w:name w:val="Light Shading Accent 2"/>
    <w:basedOn w:val="TableNormal"/>
    <w:uiPriority w:val="60"/>
    <w:rPr>
      <w:color w:val="000000"/>
    </w:rPr>
    <w:tblPr>
      <w:tblBorders>
        <w:top w:val="single" w:sz="8" w:space="0" w:color="B41E8E"/>
        <w:bottom w:val="single" w:sz="8" w:space="0" w:color="B41E8E"/>
      </w:tblBorders>
    </w:tblPr>
    <w:tblStylePr w:type="firstRow">
      <w:pPr>
        <w:spacing w:before="0" w:after="0" w:line="240" w:lineRule="auto"/>
      </w:pPr>
      <w:rPr>
        <w:b/>
        <w:bCs/>
      </w:rPr>
      <w:tblPr/>
      <w:tcPr>
        <w:shd w:val="clear" w:color="auto" w:fill="F6CBEB"/>
      </w:tcPr>
    </w:tblStylePr>
    <w:tblStylePr w:type="lastRow">
      <w:pPr>
        <w:spacing w:before="0" w:after="0" w:line="240" w:lineRule="auto"/>
      </w:pPr>
      <w:rPr>
        <w:b/>
        <w:bCs/>
      </w:rPr>
      <w:tblPr/>
      <w:tcPr>
        <w:tcBorders>
          <w:top w:val="single" w:sz="8" w:space="0" w:color="B41E8E"/>
          <w:left w:val="nil"/>
          <w:bottom w:val="single" w:sz="8" w:space="0" w:color="B41E8E"/>
          <w:right w:val="nil"/>
          <w:insideH w:val="nil"/>
          <w:insideV w:val="nil"/>
        </w:tcBorders>
      </w:tcPr>
    </w:tblStylePr>
    <w:tblStylePr w:type="firstCol">
      <w:rPr>
        <w:b/>
        <w:bCs/>
      </w:rPr>
      <w:tblPr/>
      <w:tcPr>
        <w:tcBorders>
          <w:right w:val="single" w:sz="4" w:space="0" w:color="B41E8E"/>
        </w:tcBorders>
      </w:tcPr>
    </w:tblStylePr>
    <w:tblStylePr w:type="lastCol">
      <w:rPr>
        <w:b/>
        <w:bCs/>
      </w:rPr>
    </w:tblStylePr>
    <w:tblStylePr w:type="band1Vert">
      <w:tblPr/>
      <w:tcPr>
        <w:shd w:val="clear" w:color="auto" w:fill="FFFFFF"/>
      </w:tcPr>
    </w:tblStylePr>
    <w:tblStylePr w:type="band1Horz">
      <w:tblPr/>
      <w:tcPr>
        <w:tcBorders>
          <w:top w:val="single" w:sz="4" w:space="0" w:color="B41E8E"/>
        </w:tcBorders>
        <w:shd w:val="clear" w:color="auto" w:fill="FFFFFF"/>
      </w:tcPr>
    </w:tblStylePr>
    <w:tblStylePr w:type="band2Horz">
      <w:tblPr/>
      <w:tcPr>
        <w:tcBorders>
          <w:top w:val="single" w:sz="4" w:space="0" w:color="B41E8E"/>
        </w:tcBorders>
      </w:tcPr>
    </w:tblStylePr>
  </w:style>
  <w:style w:type="table" w:styleId="LightShading-Accent3">
    <w:name w:val="Light Shading Accent 3"/>
    <w:basedOn w:val="TableNormal"/>
    <w:uiPriority w:val="60"/>
    <w:rPr>
      <w:color w:val="000000"/>
    </w:rPr>
    <w:tblPr>
      <w:tblBorders>
        <w:top w:val="single" w:sz="8" w:space="0" w:color="8DC63F"/>
        <w:bottom w:val="single" w:sz="8" w:space="0" w:color="8DC63F"/>
      </w:tblBorders>
    </w:tblPr>
    <w:tblStylePr w:type="firstRow">
      <w:pPr>
        <w:spacing w:before="0" w:after="0" w:line="240" w:lineRule="auto"/>
      </w:pPr>
      <w:rPr>
        <w:b/>
        <w:bCs/>
      </w:rPr>
      <w:tblPr/>
      <w:tcPr>
        <w:shd w:val="clear" w:color="auto" w:fill="D1E8B2"/>
      </w:tcPr>
    </w:tblStylePr>
    <w:tblStylePr w:type="lastRow">
      <w:pPr>
        <w:spacing w:before="0" w:after="0" w:line="240" w:lineRule="auto"/>
      </w:pPr>
      <w:rPr>
        <w:b/>
        <w:bCs/>
      </w:rPr>
      <w:tblPr/>
      <w:tcPr>
        <w:tcBorders>
          <w:top w:val="single" w:sz="8" w:space="0" w:color="8DC63F"/>
          <w:left w:val="nil"/>
          <w:bottom w:val="single" w:sz="8" w:space="0" w:color="8DC63F"/>
          <w:right w:val="nil"/>
          <w:insideH w:val="nil"/>
          <w:insideV w:val="nil"/>
        </w:tcBorders>
      </w:tcPr>
    </w:tblStylePr>
    <w:tblStylePr w:type="firstCol">
      <w:rPr>
        <w:b/>
        <w:bCs/>
      </w:rPr>
      <w:tblPr/>
      <w:tcPr>
        <w:tcBorders>
          <w:right w:val="single" w:sz="4" w:space="0" w:color="8DC63F"/>
        </w:tcBorders>
      </w:tcPr>
    </w:tblStylePr>
    <w:tblStylePr w:type="lastCol">
      <w:rPr>
        <w:b/>
        <w:bCs/>
      </w:rPr>
    </w:tblStylePr>
    <w:tblStylePr w:type="band1Vert">
      <w:tblPr/>
      <w:tcPr>
        <w:shd w:val="clear" w:color="auto" w:fill="FFFFFF"/>
      </w:tcPr>
    </w:tblStylePr>
    <w:tblStylePr w:type="band1Horz">
      <w:tblPr/>
      <w:tcPr>
        <w:tcBorders>
          <w:top w:val="single" w:sz="4" w:space="0" w:color="8DC63F"/>
        </w:tcBorders>
        <w:shd w:val="clear" w:color="auto" w:fill="FFFFFF"/>
      </w:tcPr>
    </w:tblStylePr>
    <w:tblStylePr w:type="band2Horz">
      <w:tblPr/>
      <w:tcPr>
        <w:tcBorders>
          <w:top w:val="single" w:sz="4" w:space="0" w:color="8DC63F"/>
        </w:tcBorders>
      </w:tcPr>
    </w:tblStylePr>
  </w:style>
  <w:style w:type="table" w:styleId="LightShading-Accent4">
    <w:name w:val="Light Shading Accent 4"/>
    <w:basedOn w:val="TableNormal"/>
    <w:uiPriority w:val="60"/>
    <w:rPr>
      <w:color w:val="000000"/>
    </w:rPr>
    <w:tblPr>
      <w:tblBorders>
        <w:top w:val="single" w:sz="8" w:space="0" w:color="00ACCD"/>
        <w:bottom w:val="single" w:sz="8" w:space="0" w:color="00ACCD"/>
      </w:tblBorders>
    </w:tblPr>
    <w:tblStylePr w:type="firstRow">
      <w:pPr>
        <w:spacing w:before="0" w:after="0" w:line="240" w:lineRule="auto"/>
      </w:pPr>
      <w:rPr>
        <w:b/>
        <w:bCs/>
      </w:rPr>
      <w:tblPr/>
      <w:tcPr>
        <w:shd w:val="clear" w:color="auto" w:fill="85EAFF"/>
      </w:tcPr>
    </w:tblStylePr>
    <w:tblStylePr w:type="lastRow">
      <w:pPr>
        <w:spacing w:before="0" w:after="0" w:line="240" w:lineRule="auto"/>
      </w:pPr>
      <w:rPr>
        <w:b/>
        <w:bCs/>
      </w:rPr>
      <w:tblPr/>
      <w:tcPr>
        <w:tcBorders>
          <w:top w:val="single" w:sz="8" w:space="0" w:color="00ACCD"/>
          <w:left w:val="nil"/>
          <w:bottom w:val="single" w:sz="8" w:space="0" w:color="00ACCD"/>
          <w:right w:val="nil"/>
          <w:insideH w:val="nil"/>
          <w:insideV w:val="nil"/>
        </w:tcBorders>
      </w:tcPr>
    </w:tblStylePr>
    <w:tblStylePr w:type="firstCol">
      <w:rPr>
        <w:b/>
        <w:bCs/>
      </w:rPr>
      <w:tblPr/>
      <w:tcPr>
        <w:tcBorders>
          <w:right w:val="single" w:sz="4" w:space="0" w:color="00ACCD"/>
        </w:tcBorders>
      </w:tcPr>
    </w:tblStylePr>
    <w:tblStylePr w:type="lastCol">
      <w:rPr>
        <w:b/>
        <w:bCs/>
      </w:rPr>
    </w:tblStylePr>
    <w:tblStylePr w:type="band1Vert">
      <w:tblPr/>
      <w:tcPr>
        <w:tcBorders>
          <w:top w:val="single" w:sz="4" w:space="0" w:color="00ACCD"/>
        </w:tcBorders>
        <w:shd w:val="clear" w:color="auto" w:fill="FFFFFF"/>
      </w:tcPr>
    </w:tblStylePr>
    <w:tblStylePr w:type="band1Horz">
      <w:tblPr/>
      <w:tcPr>
        <w:tcBorders>
          <w:top w:val="single" w:sz="4" w:space="0" w:color="00ACCD"/>
        </w:tcBorders>
        <w:shd w:val="clear" w:color="auto" w:fill="FFFFFF"/>
      </w:tcPr>
    </w:tblStylePr>
    <w:tblStylePr w:type="band2Horz">
      <w:tblPr/>
      <w:tcPr>
        <w:tcBorders>
          <w:top w:val="single" w:sz="4" w:space="0" w:color="00ACCD"/>
        </w:tcBorders>
      </w:tcPr>
    </w:tblStylePr>
  </w:style>
  <w:style w:type="table" w:styleId="LightShading-Accent5">
    <w:name w:val="Light Shading Accent 5"/>
    <w:basedOn w:val="TableNormal"/>
    <w:uiPriority w:val="60"/>
    <w:rPr>
      <w:color w:val="000000"/>
    </w:rPr>
    <w:tblPr>
      <w:tblBorders>
        <w:top w:val="single" w:sz="8" w:space="0" w:color="F58220"/>
        <w:bottom w:val="single" w:sz="8" w:space="0" w:color="F58220"/>
      </w:tblBorders>
    </w:tblPr>
    <w:tblStylePr w:type="firstRow">
      <w:pPr>
        <w:spacing w:before="0" w:after="0" w:line="240" w:lineRule="auto"/>
      </w:pPr>
      <w:rPr>
        <w:b/>
        <w:bCs/>
      </w:rPr>
      <w:tblPr/>
      <w:tcPr>
        <w:shd w:val="clear" w:color="auto" w:fill="F9B379"/>
      </w:tcPr>
    </w:tblStylePr>
    <w:tblStylePr w:type="lastRow">
      <w:pPr>
        <w:spacing w:before="0" w:after="0" w:line="240" w:lineRule="auto"/>
      </w:pPr>
      <w:rPr>
        <w:b/>
        <w:bCs/>
      </w:rPr>
      <w:tblPr/>
      <w:tcPr>
        <w:tcBorders>
          <w:top w:val="single" w:sz="8" w:space="0" w:color="F58220"/>
          <w:left w:val="nil"/>
          <w:bottom w:val="single" w:sz="8" w:space="0" w:color="F58220"/>
          <w:right w:val="nil"/>
          <w:insideH w:val="nil"/>
          <w:insideV w:val="nil"/>
        </w:tcBorders>
      </w:tcPr>
    </w:tblStylePr>
    <w:tblStylePr w:type="firstCol">
      <w:rPr>
        <w:b/>
        <w:bCs/>
      </w:rPr>
      <w:tblPr/>
      <w:tcPr>
        <w:tcBorders>
          <w:right w:val="single" w:sz="4" w:space="0" w:color="F58220"/>
        </w:tcBorders>
      </w:tcPr>
    </w:tblStylePr>
    <w:tblStylePr w:type="lastCol">
      <w:rPr>
        <w:b/>
        <w:bCs/>
      </w:rPr>
    </w:tblStylePr>
    <w:tblStylePr w:type="band1Vert">
      <w:tblPr/>
      <w:tcPr>
        <w:shd w:val="clear" w:color="auto" w:fill="FFFFFF"/>
      </w:tcPr>
    </w:tblStylePr>
    <w:tblStylePr w:type="band1Horz">
      <w:tblPr/>
      <w:tcPr>
        <w:tcBorders>
          <w:top w:val="single" w:sz="4" w:space="0" w:color="F58220"/>
        </w:tcBorders>
        <w:shd w:val="clear" w:color="auto" w:fill="FFFFFF"/>
      </w:tcPr>
    </w:tblStylePr>
    <w:tblStylePr w:type="band2Horz">
      <w:tblPr/>
      <w:tcPr>
        <w:tcBorders>
          <w:top w:val="single" w:sz="4" w:space="0" w:color="F58220"/>
        </w:tcBorders>
      </w:tcPr>
    </w:tblStylePr>
  </w:style>
  <w:style w:type="table" w:styleId="LightShading-Accent6">
    <w:name w:val="Light Shading Accent 6"/>
    <w:basedOn w:val="TableNormal"/>
    <w:uiPriority w:val="60"/>
    <w:rPr>
      <w:color w:val="E36C0A"/>
    </w:rPr>
    <w:tblPr>
      <w:tblBorders>
        <w:top w:val="single" w:sz="8" w:space="0" w:color="EEC216"/>
        <w:bottom w:val="single" w:sz="8" w:space="0" w:color="EEC216"/>
      </w:tblBorders>
    </w:tblPr>
    <w:tblStylePr w:type="firstRow">
      <w:pPr>
        <w:spacing w:before="0" w:after="0" w:line="240" w:lineRule="auto"/>
      </w:pPr>
      <w:rPr>
        <w:b/>
        <w:bCs/>
      </w:rPr>
      <w:tblPr/>
      <w:tcPr>
        <w:shd w:val="clear" w:color="auto" w:fill="EEC216"/>
      </w:tcPr>
    </w:tblStylePr>
    <w:tblStylePr w:type="lastRow">
      <w:pPr>
        <w:spacing w:before="0" w:after="0" w:line="240" w:lineRule="auto"/>
      </w:pPr>
      <w:rPr>
        <w:b/>
        <w:bCs/>
      </w:rPr>
      <w:tblPr/>
      <w:tcPr>
        <w:tcBorders>
          <w:top w:val="single" w:sz="8" w:space="0" w:color="EEC216"/>
          <w:left w:val="nil"/>
          <w:bottom w:val="single" w:sz="8" w:space="0" w:color="EEC216"/>
          <w:right w:val="nil"/>
          <w:insideH w:val="nil"/>
          <w:insideV w:val="nil"/>
        </w:tcBorders>
      </w:tcPr>
    </w:tblStylePr>
    <w:tblStylePr w:type="firstCol">
      <w:rPr>
        <w:b/>
        <w:bCs/>
      </w:rPr>
      <w:tblPr/>
      <w:tcPr>
        <w:tcBorders>
          <w:right w:val="single" w:sz="4" w:space="0" w:color="EEC216"/>
        </w:tcBorders>
      </w:tcPr>
    </w:tblStylePr>
    <w:tblStylePr w:type="lastCol">
      <w:rPr>
        <w:b/>
        <w:bCs/>
      </w:rPr>
    </w:tblStylePr>
    <w:tblStylePr w:type="band1Vert">
      <w:tblPr/>
      <w:tcPr>
        <w:shd w:val="clear" w:color="auto" w:fill="FFFFFF"/>
      </w:tcPr>
    </w:tblStylePr>
    <w:tblStylePr w:type="band1Horz">
      <w:tblPr/>
      <w:tcPr>
        <w:tcBorders>
          <w:top w:val="single" w:sz="4" w:space="0" w:color="EEC216"/>
        </w:tcBorders>
        <w:shd w:val="clear" w:color="auto" w:fill="FFFFFF"/>
      </w:tcPr>
    </w:tblStylePr>
    <w:tblStylePr w:type="band2Horz">
      <w:tblPr/>
      <w:tcPr>
        <w:tcBorders>
          <w:top w:val="single" w:sz="4" w:space="0" w:color="EEC216"/>
        </w:tcBorders>
      </w:tcPr>
    </w:tblStylePr>
  </w:style>
  <w:style w:type="table" w:styleId="LightList-Accent2">
    <w:name w:val="Light List Accent 2"/>
    <w:basedOn w:val="TableNormal"/>
    <w:uiPriority w:val="61"/>
    <w:tblPr>
      <w:tblBorders>
        <w:top w:val="single" w:sz="8" w:space="0" w:color="B41E8E"/>
        <w:left w:val="single" w:sz="8" w:space="0" w:color="B41E8E"/>
        <w:bottom w:val="single" w:sz="8" w:space="0" w:color="B41E8E"/>
        <w:right w:val="single" w:sz="8" w:space="0" w:color="B41E8E"/>
      </w:tblBorders>
    </w:tblPr>
    <w:tblStylePr w:type="firstRow">
      <w:pPr>
        <w:spacing w:before="0" w:after="0" w:line="240" w:lineRule="auto"/>
      </w:pPr>
      <w:rPr>
        <w:b/>
        <w:bCs/>
        <w:color w:val="FFFFFF"/>
      </w:rPr>
      <w:tblPr/>
      <w:tcPr>
        <w:shd w:val="clear" w:color="auto" w:fill="B41E8E"/>
      </w:tcPr>
    </w:tblStylePr>
    <w:tblStylePr w:type="lastRow">
      <w:pPr>
        <w:spacing w:before="0" w:after="0" w:line="240" w:lineRule="auto"/>
      </w:pPr>
      <w:rPr>
        <w:b/>
        <w:bCs/>
      </w:rPr>
      <w:tblPr/>
      <w:tcPr>
        <w:tcBorders>
          <w:top w:val="double" w:sz="6" w:space="0" w:color="B41E8E"/>
          <w:left w:val="single" w:sz="8" w:space="0" w:color="B41E8E"/>
          <w:bottom w:val="single" w:sz="8" w:space="0" w:color="B41E8E"/>
          <w:right w:val="single" w:sz="8" w:space="0" w:color="B41E8E"/>
        </w:tcBorders>
      </w:tcPr>
    </w:tblStylePr>
    <w:tblStylePr w:type="firstCol">
      <w:rPr>
        <w:b/>
        <w:bCs/>
      </w:rPr>
    </w:tblStylePr>
    <w:tblStylePr w:type="lastCol">
      <w:rPr>
        <w:b/>
        <w:bCs/>
      </w:rPr>
    </w:tblStylePr>
    <w:tblStylePr w:type="band1Vert">
      <w:tblPr/>
      <w:tcPr>
        <w:tcBorders>
          <w:top w:val="single" w:sz="8" w:space="0" w:color="B41E8E"/>
          <w:left w:val="single" w:sz="8" w:space="0" w:color="B41E8E"/>
          <w:bottom w:val="single" w:sz="8" w:space="0" w:color="B41E8E"/>
          <w:right w:val="single" w:sz="8" w:space="0" w:color="B41E8E"/>
        </w:tcBorders>
      </w:tcPr>
    </w:tblStylePr>
    <w:tblStylePr w:type="band1Horz">
      <w:tblPr/>
      <w:tcPr>
        <w:tcBorders>
          <w:top w:val="single" w:sz="8" w:space="0" w:color="B41E8E"/>
          <w:left w:val="single" w:sz="8" w:space="0" w:color="B41E8E"/>
          <w:bottom w:val="single" w:sz="8" w:space="0" w:color="B41E8E"/>
          <w:right w:val="single" w:sz="8" w:space="0" w:color="B41E8E"/>
        </w:tcBorders>
      </w:tcPr>
    </w:tblStylePr>
  </w:style>
  <w:style w:type="table" w:styleId="LightList-Accent3">
    <w:name w:val="Light List Accent 3"/>
    <w:basedOn w:val="TableNormal"/>
    <w:uiPriority w:val="61"/>
    <w:tblPr>
      <w:tblBorders>
        <w:top w:val="single" w:sz="8" w:space="0" w:color="8DC63F"/>
        <w:left w:val="single" w:sz="8" w:space="0" w:color="8DC63F"/>
        <w:bottom w:val="single" w:sz="8" w:space="0" w:color="8DC63F"/>
        <w:right w:val="single" w:sz="8" w:space="0" w:color="8DC63F"/>
      </w:tblBorders>
    </w:tblPr>
    <w:tblStylePr w:type="firstRow">
      <w:pPr>
        <w:spacing w:before="0" w:after="0" w:line="240" w:lineRule="auto"/>
      </w:pPr>
      <w:rPr>
        <w:b/>
        <w:bCs/>
        <w:color w:val="FFFFFF"/>
      </w:rPr>
      <w:tblPr/>
      <w:tcPr>
        <w:shd w:val="clear" w:color="auto" w:fill="8DC63F"/>
      </w:tcPr>
    </w:tblStylePr>
    <w:tblStylePr w:type="lastRow">
      <w:pPr>
        <w:spacing w:before="0" w:after="0" w:line="240" w:lineRule="auto"/>
      </w:pPr>
      <w:rPr>
        <w:b/>
        <w:bCs/>
      </w:rPr>
      <w:tblPr/>
      <w:tcPr>
        <w:tcBorders>
          <w:top w:val="double" w:sz="6" w:space="0" w:color="8DC63F"/>
          <w:left w:val="single" w:sz="8" w:space="0" w:color="8DC63F"/>
          <w:bottom w:val="single" w:sz="8" w:space="0" w:color="8DC63F"/>
          <w:right w:val="single" w:sz="8" w:space="0" w:color="8DC63F"/>
        </w:tcBorders>
      </w:tcPr>
    </w:tblStylePr>
    <w:tblStylePr w:type="firstCol">
      <w:rPr>
        <w:b/>
        <w:bCs/>
      </w:rPr>
      <w:tblPr/>
      <w:tcPr>
        <w:shd w:val="clear" w:color="auto" w:fill="E8F3D8"/>
      </w:tcPr>
    </w:tblStylePr>
    <w:tblStylePr w:type="lastCol">
      <w:rPr>
        <w:b/>
        <w:bCs/>
      </w:rPr>
    </w:tblStylePr>
    <w:tblStylePr w:type="band1Vert">
      <w:tblPr/>
      <w:tcPr>
        <w:tcBorders>
          <w:top w:val="single" w:sz="8" w:space="0" w:color="8DC63F"/>
          <w:left w:val="single" w:sz="8" w:space="0" w:color="8DC63F"/>
          <w:bottom w:val="single" w:sz="8" w:space="0" w:color="8DC63F"/>
          <w:right w:val="single" w:sz="8" w:space="0" w:color="8DC63F"/>
        </w:tcBorders>
      </w:tcPr>
    </w:tblStylePr>
    <w:tblStylePr w:type="band1Horz">
      <w:tblPr/>
      <w:tcPr>
        <w:tcBorders>
          <w:top w:val="single" w:sz="8" w:space="0" w:color="8DC63F"/>
          <w:left w:val="single" w:sz="8" w:space="0" w:color="8DC63F"/>
          <w:bottom w:val="single" w:sz="8" w:space="0" w:color="8DC63F"/>
          <w:right w:val="single" w:sz="8" w:space="0" w:color="8DC63F"/>
        </w:tcBorders>
      </w:tcPr>
    </w:tblStylePr>
  </w:style>
  <w:style w:type="table" w:styleId="LightList-Accent4">
    <w:name w:val="Light List Accent 4"/>
    <w:basedOn w:val="TableNormal"/>
    <w:uiPriority w:val="61"/>
    <w:tblPr>
      <w:tblBorders>
        <w:top w:val="single" w:sz="8" w:space="0" w:color="00ACCD"/>
        <w:left w:val="single" w:sz="8" w:space="0" w:color="00ACCD"/>
        <w:bottom w:val="single" w:sz="8" w:space="0" w:color="00ACCD"/>
        <w:right w:val="single" w:sz="8" w:space="0" w:color="00ACCD"/>
      </w:tblBorders>
    </w:tblPr>
    <w:tblStylePr w:type="firstRow">
      <w:pPr>
        <w:spacing w:before="0" w:after="0" w:line="240" w:lineRule="auto"/>
      </w:pPr>
      <w:rPr>
        <w:b/>
        <w:bCs/>
        <w:color w:val="FFFFFF"/>
      </w:rPr>
      <w:tblPr/>
      <w:tcPr>
        <w:shd w:val="clear" w:color="auto" w:fill="00ACCD"/>
      </w:tcPr>
    </w:tblStylePr>
    <w:tblStylePr w:type="lastRow">
      <w:pPr>
        <w:spacing w:before="0" w:after="0" w:line="240" w:lineRule="auto"/>
      </w:pPr>
      <w:rPr>
        <w:b/>
        <w:bCs/>
      </w:rPr>
      <w:tblPr/>
      <w:tcPr>
        <w:tcBorders>
          <w:top w:val="double" w:sz="6" w:space="0" w:color="00ACCD"/>
          <w:left w:val="single" w:sz="8" w:space="0" w:color="00ACCD"/>
          <w:bottom w:val="single" w:sz="8" w:space="0" w:color="00ACCD"/>
          <w:right w:val="single" w:sz="8" w:space="0" w:color="00ACCD"/>
        </w:tcBorders>
      </w:tcPr>
    </w:tblStylePr>
    <w:tblStylePr w:type="firstCol">
      <w:rPr>
        <w:b/>
        <w:bCs/>
      </w:rPr>
      <w:tblPr/>
      <w:tcPr>
        <w:shd w:val="clear" w:color="auto" w:fill="C2F4FF"/>
      </w:tcPr>
    </w:tblStylePr>
    <w:tblStylePr w:type="lastCol">
      <w:rPr>
        <w:b/>
        <w:bCs/>
      </w:rPr>
    </w:tblStylePr>
    <w:tblStylePr w:type="band1Vert">
      <w:tblPr/>
      <w:tcPr>
        <w:tcBorders>
          <w:top w:val="single" w:sz="8" w:space="0" w:color="00ACCD"/>
          <w:left w:val="single" w:sz="8" w:space="0" w:color="00ACCD"/>
          <w:bottom w:val="single" w:sz="8" w:space="0" w:color="00ACCD"/>
          <w:right w:val="single" w:sz="8" w:space="0" w:color="00ACCD"/>
        </w:tcBorders>
      </w:tcPr>
    </w:tblStylePr>
    <w:tblStylePr w:type="band1Horz">
      <w:tblPr/>
      <w:tcPr>
        <w:tcBorders>
          <w:top w:val="single" w:sz="8" w:space="0" w:color="00ACCD"/>
          <w:left w:val="single" w:sz="8" w:space="0" w:color="00ACCD"/>
          <w:bottom w:val="single" w:sz="8" w:space="0" w:color="00ACCD"/>
          <w:right w:val="single" w:sz="8" w:space="0" w:color="00ACCD"/>
        </w:tcBorders>
      </w:tcPr>
    </w:tblStylePr>
  </w:style>
  <w:style w:type="table" w:styleId="LightList-Accent5">
    <w:name w:val="Light List Accent 5"/>
    <w:basedOn w:val="TableNormal"/>
    <w:uiPriority w:val="61"/>
    <w:tblPr>
      <w:tblBorders>
        <w:top w:val="single" w:sz="8" w:space="0" w:color="F58220"/>
        <w:left w:val="single" w:sz="8" w:space="0" w:color="F58220"/>
        <w:bottom w:val="single" w:sz="8" w:space="0" w:color="F58220"/>
        <w:right w:val="single" w:sz="8" w:space="0" w:color="F58220"/>
      </w:tblBorders>
    </w:tblPr>
    <w:tcPr>
      <w:shd w:val="clear" w:color="auto" w:fill="FFFFFF"/>
    </w:tcPr>
    <w:tblStylePr w:type="firstRow">
      <w:pPr>
        <w:spacing w:before="0" w:after="0" w:line="240" w:lineRule="auto"/>
      </w:pPr>
      <w:rPr>
        <w:b/>
        <w:bCs/>
        <w:color w:val="FFFFFF"/>
      </w:rPr>
      <w:tblPr/>
      <w:tcPr>
        <w:shd w:val="clear" w:color="auto" w:fill="F58220"/>
      </w:tcPr>
    </w:tblStylePr>
    <w:tblStylePr w:type="lastRow">
      <w:pPr>
        <w:spacing w:before="0" w:after="0" w:line="240" w:lineRule="auto"/>
      </w:pPr>
      <w:rPr>
        <w:b/>
        <w:bCs/>
      </w:rPr>
      <w:tblPr/>
      <w:tcPr>
        <w:tcBorders>
          <w:top w:val="double" w:sz="6" w:space="0" w:color="F58220"/>
          <w:left w:val="single" w:sz="8" w:space="0" w:color="F58220"/>
          <w:bottom w:val="single" w:sz="8" w:space="0" w:color="F58220"/>
          <w:right w:val="single" w:sz="8" w:space="0" w:color="F58220"/>
        </w:tcBorders>
      </w:tcPr>
    </w:tblStylePr>
    <w:tblStylePr w:type="firstCol">
      <w:rPr>
        <w:b/>
        <w:bCs/>
      </w:rPr>
      <w:tblPr/>
      <w:tcPr>
        <w:shd w:val="clear" w:color="auto" w:fill="FDE5D2"/>
      </w:tcPr>
    </w:tblStylePr>
    <w:tblStylePr w:type="lastCol">
      <w:rPr>
        <w:b/>
        <w:bCs/>
      </w:rPr>
    </w:tblStylePr>
    <w:tblStylePr w:type="band1Vert">
      <w:tblPr/>
      <w:tcPr>
        <w:tcBorders>
          <w:top w:val="single" w:sz="8" w:space="0" w:color="F58220"/>
          <w:left w:val="single" w:sz="8" w:space="0" w:color="F58220"/>
          <w:bottom w:val="single" w:sz="8" w:space="0" w:color="F58220"/>
          <w:right w:val="single" w:sz="8" w:space="0" w:color="F58220"/>
        </w:tcBorders>
      </w:tcPr>
    </w:tblStylePr>
    <w:tblStylePr w:type="band1Horz">
      <w:tblPr/>
      <w:tcPr>
        <w:tcBorders>
          <w:top w:val="single" w:sz="8" w:space="0" w:color="F58220"/>
          <w:left w:val="single" w:sz="8" w:space="0" w:color="F58220"/>
          <w:bottom w:val="single" w:sz="8" w:space="0" w:color="F58220"/>
          <w:right w:val="single" w:sz="8" w:space="0" w:color="F58220"/>
        </w:tcBorders>
      </w:tcPr>
    </w:tblStylePr>
  </w:style>
  <w:style w:type="table" w:styleId="LightList-Accent6">
    <w:name w:val="Light List Accent 6"/>
    <w:basedOn w:val="TableNormal"/>
    <w:uiPriority w:val="61"/>
    <w:tblPr>
      <w:tblBorders>
        <w:top w:val="single" w:sz="8" w:space="0" w:color="EEC216"/>
        <w:left w:val="single" w:sz="8" w:space="0" w:color="EEC216"/>
        <w:bottom w:val="single" w:sz="8" w:space="0" w:color="EEC216"/>
        <w:right w:val="single" w:sz="8" w:space="0" w:color="EEC216"/>
      </w:tblBorders>
    </w:tblPr>
    <w:tblStylePr w:type="firstRow">
      <w:pPr>
        <w:spacing w:before="0" w:after="0" w:line="240" w:lineRule="auto"/>
      </w:pPr>
      <w:rPr>
        <w:b/>
        <w:bCs/>
        <w:color w:val="FFFFFF"/>
      </w:rPr>
      <w:tblPr/>
      <w:tcPr>
        <w:shd w:val="clear" w:color="auto" w:fill="EEC216"/>
      </w:tcPr>
    </w:tblStylePr>
    <w:tblStylePr w:type="lastRow">
      <w:pPr>
        <w:spacing w:before="0" w:after="0" w:line="240" w:lineRule="auto"/>
      </w:pPr>
      <w:rPr>
        <w:b/>
        <w:bCs/>
      </w:rPr>
      <w:tblPr/>
      <w:tcPr>
        <w:tcBorders>
          <w:top w:val="double" w:sz="6" w:space="0" w:color="EEC216"/>
          <w:left w:val="single" w:sz="8" w:space="0" w:color="EEC216"/>
          <w:bottom w:val="single" w:sz="8" w:space="0" w:color="EEC216"/>
          <w:right w:val="single" w:sz="8" w:space="0" w:color="EEC216"/>
        </w:tcBorders>
      </w:tcPr>
    </w:tblStylePr>
    <w:tblStylePr w:type="firstCol">
      <w:rPr>
        <w:b/>
        <w:bCs/>
      </w:rPr>
      <w:tblPr/>
      <w:tcPr>
        <w:shd w:val="clear" w:color="auto" w:fill="FBF2D0"/>
      </w:tcPr>
    </w:tblStylePr>
    <w:tblStylePr w:type="lastCol">
      <w:rPr>
        <w:b/>
        <w:bCs/>
      </w:rPr>
    </w:tblStylePr>
    <w:tblStylePr w:type="band1Vert">
      <w:tblPr/>
      <w:tcPr>
        <w:tcBorders>
          <w:top w:val="single" w:sz="8" w:space="0" w:color="EEC216"/>
          <w:left w:val="single" w:sz="8" w:space="0" w:color="EEC216"/>
          <w:bottom w:val="single" w:sz="8" w:space="0" w:color="EEC216"/>
          <w:right w:val="single" w:sz="8" w:space="0" w:color="EEC216"/>
        </w:tcBorders>
      </w:tcPr>
    </w:tblStylePr>
    <w:tblStylePr w:type="band1Horz">
      <w:tblPr/>
      <w:tcPr>
        <w:tcBorders>
          <w:top w:val="single" w:sz="8" w:space="0" w:color="EEC216"/>
          <w:left w:val="single" w:sz="8" w:space="0" w:color="EEC216"/>
          <w:bottom w:val="single" w:sz="8" w:space="0" w:color="EEC216"/>
          <w:right w:val="single" w:sz="8" w:space="0" w:color="EEC216"/>
        </w:tcBorders>
      </w:tcPr>
    </w:tblStylePr>
  </w:style>
  <w:style w:type="table" w:styleId="LightGrid-Accent2">
    <w:name w:val="Light Grid Accent 2"/>
    <w:basedOn w:val="TableNormal"/>
    <w:uiPriority w:val="62"/>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Sitka Text" w:eastAsia="Times New Roman" w:hAnsi="Sitka Text" w:cs="Times New Roman"/>
        <w:b/>
        <w:bCs/>
      </w:rPr>
      <w:tblPr/>
      <w:tcPr>
        <w:tcBorders>
          <w:top w:val="single" w:sz="8" w:space="0" w:color="B41E8E"/>
          <w:left w:val="single" w:sz="8" w:space="0" w:color="B41E8E"/>
          <w:bottom w:val="single" w:sz="18" w:space="0" w:color="B41E8E"/>
          <w:right w:val="single" w:sz="8" w:space="0" w:color="B41E8E"/>
          <w:insideH w:val="nil"/>
          <w:insideV w:val="single" w:sz="8" w:space="0" w:color="auto"/>
        </w:tcBorders>
      </w:tcPr>
    </w:tblStylePr>
    <w:tblStylePr w:type="lastRow">
      <w:pPr>
        <w:spacing w:before="0" w:after="0" w:line="240" w:lineRule="auto"/>
      </w:pPr>
      <w:rPr>
        <w:rFonts w:ascii="Sitka Text" w:eastAsia="Times New Roman" w:hAnsi="Sitka Text" w:cs="Times New Roman"/>
        <w:b/>
        <w:bCs/>
      </w:rPr>
      <w:tblPr/>
      <w:tcPr>
        <w:tcBorders>
          <w:top w:val="double" w:sz="6" w:space="0" w:color="B41E8E"/>
          <w:left w:val="single" w:sz="8" w:space="0" w:color="B41E8E"/>
          <w:bottom w:val="single" w:sz="8" w:space="0" w:color="B41E8E"/>
          <w:right w:val="single" w:sz="8" w:space="0" w:color="B41E8E"/>
          <w:insideH w:val="nil"/>
          <w:insideV w:val="single" w:sz="8" w:space="0" w:color="auto"/>
        </w:tcBorders>
      </w:tcPr>
    </w:tblStylePr>
    <w:tblStylePr w:type="firstCol">
      <w:rPr>
        <w:rFonts w:ascii="Sitka Text" w:eastAsia="Times New Roman" w:hAnsi="Sitka Text" w:cs="Times New Roman"/>
        <w:b/>
        <w:bCs/>
      </w:rPr>
    </w:tblStylePr>
    <w:tblStylePr w:type="lastCol">
      <w:rPr>
        <w:rFonts w:ascii="Sitka Text" w:eastAsia="Times New Roman" w:hAnsi="Sitka Text" w:cs="Times New Roman"/>
        <w:b/>
        <w:bCs/>
      </w:rPr>
      <w:tblPr/>
      <w:tcPr>
        <w:tcBorders>
          <w:top w:val="single" w:sz="8" w:space="0" w:color="B41E8E"/>
          <w:left w:val="single" w:sz="8" w:space="0" w:color="B41E8E"/>
          <w:bottom w:val="single" w:sz="8" w:space="0" w:color="B41E8E"/>
          <w:right w:val="single" w:sz="8" w:space="0" w:color="B41E8E"/>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B41E8E"/>
          <w:left w:val="single" w:sz="8" w:space="0" w:color="B41E8E"/>
          <w:bottom w:val="single" w:sz="8" w:space="0" w:color="B41E8E"/>
          <w:right w:val="single" w:sz="8" w:space="0" w:color="B41E8E"/>
          <w:insideV w:val="single" w:sz="8" w:space="0" w:color="auto"/>
        </w:tcBorders>
        <w:shd w:val="clear" w:color="auto" w:fill="F4BFE6"/>
      </w:tcPr>
    </w:tblStylePr>
    <w:tblStylePr w:type="band2Horz">
      <w:tblPr/>
      <w:tcPr>
        <w:tcBorders>
          <w:top w:val="single" w:sz="8" w:space="0" w:color="B41E8E"/>
          <w:left w:val="single" w:sz="8" w:space="0" w:color="B41E8E"/>
          <w:bottom w:val="single" w:sz="8" w:space="0" w:color="B41E8E"/>
          <w:right w:val="single" w:sz="8" w:space="0" w:color="B41E8E"/>
          <w:insideV w:val="single" w:sz="8" w:space="0" w:color="auto"/>
        </w:tcBorders>
      </w:tcPr>
    </w:tblStylePr>
  </w:style>
  <w:style w:type="table" w:styleId="LightGrid-Accent3">
    <w:name w:val="Light Grid Accent 3"/>
    <w:basedOn w:val="TableNormal"/>
    <w:uiPriority w:val="62"/>
    <w:tblPr>
      <w:tblBorders>
        <w:top w:val="single" w:sz="8" w:space="0" w:color="8DC63F"/>
        <w:left w:val="single" w:sz="8" w:space="0" w:color="8DC63F"/>
        <w:bottom w:val="single" w:sz="8" w:space="0" w:color="8DC63F"/>
        <w:right w:val="single" w:sz="8" w:space="0" w:color="8DC63F"/>
        <w:insideH w:val="single" w:sz="8" w:space="0" w:color="8DC63F"/>
        <w:insideV w:val="single" w:sz="8" w:space="0" w:color="8DC63F"/>
      </w:tblBorders>
    </w:tblPr>
    <w:tblStylePr w:type="firstRow">
      <w:pPr>
        <w:spacing w:before="0" w:after="0" w:line="240" w:lineRule="auto"/>
      </w:pPr>
      <w:rPr>
        <w:rFonts w:ascii="Sitka Text" w:eastAsia="Times New Roman" w:hAnsi="Sitka Text" w:cs="Times New Roman"/>
        <w:b/>
        <w:bCs/>
      </w:rPr>
      <w:tblPr/>
      <w:tcPr>
        <w:tcBorders>
          <w:top w:val="single" w:sz="8" w:space="0" w:color="8DC63F"/>
          <w:left w:val="single" w:sz="8" w:space="0" w:color="8DC63F"/>
          <w:bottom w:val="single" w:sz="18" w:space="0" w:color="8DC63F"/>
          <w:right w:val="single" w:sz="8" w:space="0" w:color="8DC63F"/>
          <w:insideH w:val="nil"/>
          <w:insideV w:val="single" w:sz="8" w:space="0" w:color="auto"/>
        </w:tcBorders>
      </w:tcPr>
    </w:tblStylePr>
    <w:tblStylePr w:type="lastRow">
      <w:pPr>
        <w:spacing w:before="0" w:after="0" w:line="240" w:lineRule="auto"/>
      </w:pPr>
      <w:rPr>
        <w:rFonts w:ascii="Sitka Text" w:eastAsia="Times New Roman" w:hAnsi="Sitka Text" w:cs="Times New Roman"/>
        <w:b/>
        <w:bCs/>
      </w:rPr>
      <w:tblPr/>
      <w:tcPr>
        <w:tcBorders>
          <w:top w:val="double" w:sz="6" w:space="0" w:color="8DC63F"/>
          <w:left w:val="single" w:sz="8" w:space="0" w:color="8DC63F"/>
          <w:bottom w:val="single" w:sz="8" w:space="0" w:color="8DC63F"/>
          <w:right w:val="single" w:sz="8" w:space="0" w:color="8DC63F"/>
          <w:insideH w:val="nil"/>
          <w:insideV w:val="single" w:sz="8" w:space="0" w:color="auto"/>
        </w:tcBorders>
      </w:tcPr>
    </w:tblStylePr>
    <w:tblStylePr w:type="firstCol">
      <w:rPr>
        <w:rFonts w:ascii="Sitka Text" w:eastAsia="Times New Roman" w:hAnsi="Sitka Text" w:cs="Times New Roman"/>
        <w:b/>
        <w:bCs/>
      </w:rPr>
    </w:tblStylePr>
    <w:tblStylePr w:type="lastCol">
      <w:rPr>
        <w:rFonts w:ascii="Sitka Text" w:eastAsia="Times New Roman" w:hAnsi="Sitka Text" w:cs="Times New Roman"/>
        <w:b/>
        <w:bCs/>
      </w:rPr>
      <w:tblPr/>
      <w:tcPr>
        <w:tcBorders>
          <w:top w:val="single" w:sz="8" w:space="0" w:color="8DC63F"/>
          <w:left w:val="single" w:sz="8" w:space="0" w:color="8DC63F"/>
          <w:bottom w:val="single" w:sz="8" w:space="0" w:color="8DC63F"/>
          <w:right w:val="single" w:sz="8" w:space="0" w:color="8DC63F"/>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8DC63F"/>
          <w:left w:val="single" w:sz="8" w:space="0" w:color="8DC63F"/>
          <w:bottom w:val="single" w:sz="8" w:space="0" w:color="8DC63F"/>
          <w:right w:val="single" w:sz="8" w:space="0" w:color="8DC63F"/>
          <w:insideV w:val="single" w:sz="8" w:space="0" w:color="auto"/>
        </w:tcBorders>
        <w:shd w:val="clear" w:color="auto" w:fill="E2F1CF"/>
      </w:tcPr>
    </w:tblStylePr>
    <w:tblStylePr w:type="band2Horz">
      <w:tblPr/>
      <w:tcPr>
        <w:tcBorders>
          <w:top w:val="single" w:sz="8" w:space="0" w:color="8DC63F"/>
          <w:left w:val="single" w:sz="8" w:space="0" w:color="8DC63F"/>
          <w:bottom w:val="single" w:sz="8" w:space="0" w:color="8DC63F"/>
          <w:right w:val="single" w:sz="8" w:space="0" w:color="8DC63F"/>
          <w:insideV w:val="single" w:sz="8" w:space="0" w:color="auto"/>
        </w:tcBorders>
      </w:tcPr>
    </w:tblStylePr>
  </w:style>
  <w:style w:type="table" w:styleId="LightGrid-Accent4">
    <w:name w:val="Light Grid Accent 4"/>
    <w:basedOn w:val="TableNormal"/>
    <w:uiPriority w:val="62"/>
    <w:tblPr>
      <w:tblBorders>
        <w:top w:val="single" w:sz="8" w:space="0" w:color="00ACCD"/>
        <w:left w:val="single" w:sz="8" w:space="0" w:color="00ACCD"/>
        <w:bottom w:val="single" w:sz="8" w:space="0" w:color="00ACCD"/>
        <w:right w:val="single" w:sz="8" w:space="0" w:color="00ACCD"/>
        <w:insideH w:val="single" w:sz="8" w:space="0" w:color="00ACCD"/>
        <w:insideV w:val="single" w:sz="8" w:space="0" w:color="00ACCD"/>
      </w:tblBorders>
    </w:tblPr>
    <w:tblStylePr w:type="firstRow">
      <w:pPr>
        <w:spacing w:before="0" w:after="0" w:line="240" w:lineRule="auto"/>
      </w:pPr>
      <w:rPr>
        <w:rFonts w:ascii="Sitka Text" w:eastAsia="Times New Roman" w:hAnsi="Sitka Text" w:cs="Times New Roman"/>
        <w:b/>
        <w:bCs/>
      </w:rPr>
      <w:tblPr/>
      <w:tcPr>
        <w:tcBorders>
          <w:top w:val="single" w:sz="8" w:space="0" w:color="00ACCD"/>
          <w:left w:val="single" w:sz="8" w:space="0" w:color="00ACCD"/>
          <w:bottom w:val="single" w:sz="18" w:space="0" w:color="00ACCD"/>
          <w:right w:val="single" w:sz="8" w:space="0" w:color="00ACCD"/>
          <w:insideH w:val="nil"/>
          <w:insideV w:val="single" w:sz="8" w:space="0" w:color="auto"/>
        </w:tcBorders>
      </w:tcPr>
    </w:tblStylePr>
    <w:tblStylePr w:type="lastRow">
      <w:pPr>
        <w:spacing w:before="0" w:after="0" w:line="240" w:lineRule="auto"/>
      </w:pPr>
      <w:rPr>
        <w:rFonts w:ascii="Sitka Text" w:eastAsia="Times New Roman" w:hAnsi="Sitka Text" w:cs="Times New Roman"/>
        <w:b/>
        <w:bCs/>
      </w:rPr>
      <w:tblPr/>
      <w:tcPr>
        <w:tcBorders>
          <w:top w:val="double" w:sz="6" w:space="0" w:color="00ACCD"/>
          <w:left w:val="single" w:sz="8" w:space="0" w:color="00ACCD"/>
          <w:bottom w:val="single" w:sz="8" w:space="0" w:color="00ACCD"/>
          <w:right w:val="single" w:sz="8" w:space="0" w:color="00ACCD"/>
          <w:insideH w:val="nil"/>
          <w:insideV w:val="single" w:sz="8" w:space="0" w:color="auto"/>
        </w:tcBorders>
      </w:tcPr>
    </w:tblStylePr>
    <w:tblStylePr w:type="firstCol">
      <w:rPr>
        <w:rFonts w:ascii="Sitka Text" w:eastAsia="Times New Roman" w:hAnsi="Sitka Text" w:cs="Times New Roman"/>
        <w:b/>
        <w:bCs/>
      </w:rPr>
    </w:tblStylePr>
    <w:tblStylePr w:type="lastCol">
      <w:rPr>
        <w:rFonts w:ascii="Sitka Text" w:eastAsia="Times New Roman" w:hAnsi="Sitka Text" w:cs="Times New Roman"/>
        <w:b/>
        <w:bCs/>
      </w:rPr>
      <w:tblPr/>
      <w:tcPr>
        <w:tcBorders>
          <w:top w:val="single" w:sz="8" w:space="0" w:color="00ACCD"/>
          <w:left w:val="single" w:sz="8" w:space="0" w:color="00ACCD"/>
          <w:bottom w:val="single" w:sz="8" w:space="0" w:color="00ACCD"/>
          <w:right w:val="single" w:sz="8" w:space="0" w:color="00ACCD"/>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00ACCD"/>
          <w:left w:val="single" w:sz="8" w:space="0" w:color="00ACCD"/>
          <w:bottom w:val="single" w:sz="8" w:space="0" w:color="00ACCD"/>
          <w:right w:val="single" w:sz="8" w:space="0" w:color="00ACCD"/>
          <w:insideV w:val="single" w:sz="8" w:space="0" w:color="auto"/>
        </w:tcBorders>
        <w:shd w:val="clear" w:color="auto" w:fill="B3F2FF"/>
      </w:tcPr>
    </w:tblStylePr>
    <w:tblStylePr w:type="band2Horz">
      <w:tblPr/>
      <w:tcPr>
        <w:tcBorders>
          <w:top w:val="single" w:sz="8" w:space="0" w:color="00ACCD"/>
          <w:left w:val="single" w:sz="8" w:space="0" w:color="00ACCD"/>
          <w:bottom w:val="single" w:sz="8" w:space="0" w:color="00ACCD"/>
          <w:right w:val="single" w:sz="8" w:space="0" w:color="00ACCD"/>
          <w:insideV w:val="single" w:sz="8" w:space="0" w:color="auto"/>
        </w:tcBorders>
      </w:tcPr>
    </w:tblStylePr>
  </w:style>
  <w:style w:type="table" w:styleId="LightGrid-Accent5">
    <w:name w:val="Light Grid Accent 5"/>
    <w:basedOn w:val="TableNormal"/>
    <w:uiPriority w:val="62"/>
    <w:tblPr>
      <w:tblBorders>
        <w:top w:val="single" w:sz="8" w:space="0" w:color="F58220"/>
        <w:left w:val="single" w:sz="8" w:space="0" w:color="F58220"/>
        <w:bottom w:val="single" w:sz="8" w:space="0" w:color="F58220"/>
        <w:right w:val="single" w:sz="8" w:space="0" w:color="F58220"/>
        <w:insideH w:val="single" w:sz="8" w:space="0" w:color="F58220"/>
        <w:insideV w:val="single" w:sz="8" w:space="0" w:color="F58220"/>
      </w:tblBorders>
    </w:tblPr>
    <w:tblStylePr w:type="firstRow">
      <w:pPr>
        <w:spacing w:before="0" w:after="0" w:line="240" w:lineRule="auto"/>
      </w:pPr>
      <w:rPr>
        <w:rFonts w:ascii="Sitka Text" w:eastAsia="Times New Roman" w:hAnsi="Sitka Text" w:cs="Times New Roman"/>
        <w:b/>
        <w:bCs/>
      </w:rPr>
      <w:tblPr/>
      <w:tcPr>
        <w:tcBorders>
          <w:top w:val="single" w:sz="8" w:space="0" w:color="F58220"/>
          <w:left w:val="single" w:sz="8" w:space="0" w:color="F58220"/>
          <w:bottom w:val="single" w:sz="18" w:space="0" w:color="F58220"/>
          <w:right w:val="single" w:sz="8" w:space="0" w:color="F58220"/>
          <w:insideH w:val="nil"/>
          <w:insideV w:val="single" w:sz="8" w:space="0" w:color="auto"/>
        </w:tcBorders>
      </w:tcPr>
    </w:tblStylePr>
    <w:tblStylePr w:type="lastRow">
      <w:pPr>
        <w:spacing w:before="0" w:after="0" w:line="240" w:lineRule="auto"/>
      </w:pPr>
      <w:rPr>
        <w:rFonts w:ascii="Sitka Text" w:eastAsia="Times New Roman" w:hAnsi="Sitka Text" w:cs="Times New Roman"/>
        <w:b/>
        <w:bCs/>
      </w:rPr>
      <w:tblPr/>
      <w:tcPr>
        <w:tcBorders>
          <w:top w:val="double" w:sz="6" w:space="0" w:color="F58220"/>
          <w:left w:val="single" w:sz="8" w:space="0" w:color="F58220"/>
          <w:bottom w:val="single" w:sz="8" w:space="0" w:color="F58220"/>
          <w:right w:val="single" w:sz="8" w:space="0" w:color="F58220"/>
          <w:insideH w:val="nil"/>
          <w:insideV w:val="single" w:sz="8" w:space="0" w:color="auto"/>
        </w:tcBorders>
      </w:tcPr>
    </w:tblStylePr>
    <w:tblStylePr w:type="firstCol">
      <w:rPr>
        <w:rFonts w:ascii="Sitka Text" w:eastAsia="Times New Roman" w:hAnsi="Sitka Text" w:cs="Times New Roman"/>
        <w:b/>
        <w:bCs/>
      </w:rPr>
    </w:tblStylePr>
    <w:tblStylePr w:type="lastCol">
      <w:rPr>
        <w:rFonts w:ascii="Sitka Text" w:eastAsia="Times New Roman" w:hAnsi="Sitka Text" w:cs="Times New Roman"/>
        <w:b/>
        <w:bCs/>
      </w:rPr>
      <w:tblPr/>
      <w:tcPr>
        <w:tcBorders>
          <w:top w:val="single" w:sz="8" w:space="0" w:color="F58220"/>
          <w:left w:val="single" w:sz="8" w:space="0" w:color="F58220"/>
          <w:bottom w:val="single" w:sz="8" w:space="0" w:color="F58220"/>
          <w:right w:val="single" w:sz="8" w:space="0" w:color="F58220"/>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F58220"/>
          <w:left w:val="single" w:sz="8" w:space="0" w:color="F58220"/>
          <w:bottom w:val="single" w:sz="8" w:space="0" w:color="F58220"/>
          <w:right w:val="single" w:sz="8" w:space="0" w:color="F58220"/>
          <w:insideV w:val="single" w:sz="8" w:space="0" w:color="auto"/>
        </w:tcBorders>
        <w:shd w:val="clear" w:color="auto" w:fill="FCDFC7"/>
      </w:tcPr>
    </w:tblStylePr>
    <w:tblStylePr w:type="band2Horz">
      <w:tblPr/>
      <w:tcPr>
        <w:tcBorders>
          <w:top w:val="single" w:sz="8" w:space="0" w:color="F58220"/>
          <w:left w:val="single" w:sz="8" w:space="0" w:color="F58220"/>
          <w:bottom w:val="single" w:sz="8" w:space="0" w:color="F58220"/>
          <w:right w:val="single" w:sz="8" w:space="0" w:color="F58220"/>
          <w:insideV w:val="single" w:sz="8" w:space="0" w:color="auto"/>
        </w:tcBorders>
      </w:tcPr>
    </w:tblStylePr>
  </w:style>
  <w:style w:type="table" w:styleId="LightGrid-Accent6">
    <w:name w:val="Light Grid Accent 6"/>
    <w:basedOn w:val="TableNormal"/>
    <w:uiPriority w:val="62"/>
    <w:tblPr>
      <w:tblBorders>
        <w:top w:val="single" w:sz="8" w:space="0" w:color="EEC216"/>
        <w:left w:val="single" w:sz="8" w:space="0" w:color="EEC216"/>
        <w:bottom w:val="single" w:sz="8" w:space="0" w:color="EEC216"/>
        <w:right w:val="single" w:sz="8" w:space="0" w:color="EEC216"/>
        <w:insideH w:val="single" w:sz="8" w:space="0" w:color="EEC216"/>
        <w:insideV w:val="single" w:sz="8" w:space="0" w:color="EEC216"/>
      </w:tblBorders>
    </w:tblPr>
    <w:tblStylePr w:type="firstRow">
      <w:pPr>
        <w:spacing w:before="0" w:after="0" w:line="240" w:lineRule="auto"/>
      </w:pPr>
      <w:rPr>
        <w:rFonts w:ascii="Sitka Text" w:eastAsia="Times New Roman" w:hAnsi="Sitka Text" w:cs="Times New Roman"/>
        <w:b/>
        <w:bCs/>
      </w:rPr>
      <w:tblPr/>
      <w:tcPr>
        <w:tcBorders>
          <w:top w:val="single" w:sz="8" w:space="0" w:color="EEC216"/>
          <w:left w:val="single" w:sz="8" w:space="0" w:color="EEC216"/>
          <w:bottom w:val="single" w:sz="18" w:space="0" w:color="EEC216"/>
          <w:right w:val="single" w:sz="8" w:space="0" w:color="EEC216"/>
          <w:insideH w:val="nil"/>
          <w:insideV w:val="single" w:sz="8" w:space="0" w:color="auto"/>
        </w:tcBorders>
      </w:tcPr>
    </w:tblStylePr>
    <w:tblStylePr w:type="lastRow">
      <w:pPr>
        <w:spacing w:before="0" w:after="0" w:line="240" w:lineRule="auto"/>
      </w:pPr>
      <w:rPr>
        <w:rFonts w:ascii="Sitka Text" w:eastAsia="Times New Roman" w:hAnsi="Sitka Text" w:cs="Times New Roman"/>
        <w:b/>
        <w:bCs/>
      </w:rPr>
      <w:tblPr/>
      <w:tcPr>
        <w:tcBorders>
          <w:top w:val="double" w:sz="6" w:space="0" w:color="EEC216"/>
          <w:left w:val="single" w:sz="8" w:space="0" w:color="EEC216"/>
          <w:bottom w:val="single" w:sz="8" w:space="0" w:color="EEC216"/>
          <w:right w:val="single" w:sz="8" w:space="0" w:color="EEC216"/>
          <w:insideH w:val="nil"/>
          <w:insideV w:val="single" w:sz="8" w:space="0" w:color="auto"/>
        </w:tcBorders>
      </w:tcPr>
    </w:tblStylePr>
    <w:tblStylePr w:type="firstCol">
      <w:rPr>
        <w:rFonts w:ascii="Sitka Text" w:eastAsia="Times New Roman" w:hAnsi="Sitka Text" w:cs="Times New Roman"/>
        <w:b/>
        <w:bCs/>
      </w:rPr>
    </w:tblStylePr>
    <w:tblStylePr w:type="lastCol">
      <w:rPr>
        <w:rFonts w:ascii="Sitka Text" w:eastAsia="Times New Roman" w:hAnsi="Sitka Text" w:cs="Times New Roman"/>
        <w:b/>
        <w:bCs/>
      </w:rPr>
      <w:tblPr/>
      <w:tcPr>
        <w:tcBorders>
          <w:top w:val="single" w:sz="8" w:space="0" w:color="EEC216"/>
          <w:left w:val="single" w:sz="8" w:space="0" w:color="EEC216"/>
          <w:bottom w:val="single" w:sz="8" w:space="0" w:color="EEC216"/>
          <w:right w:val="single" w:sz="8" w:space="0" w:color="EEC21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EEC216"/>
          <w:left w:val="single" w:sz="8" w:space="0" w:color="EEC216"/>
          <w:bottom w:val="single" w:sz="8" w:space="0" w:color="EEC216"/>
          <w:right w:val="single" w:sz="8" w:space="0" w:color="EEC216"/>
          <w:insideV w:val="single" w:sz="8" w:space="0" w:color="auto"/>
        </w:tcBorders>
        <w:shd w:val="clear" w:color="auto" w:fill="FAEFC5"/>
      </w:tcPr>
    </w:tblStylePr>
    <w:tblStylePr w:type="band2Horz">
      <w:tblPr/>
      <w:tcPr>
        <w:tcBorders>
          <w:top w:val="single" w:sz="8" w:space="0" w:color="EEC216"/>
          <w:left w:val="single" w:sz="8" w:space="0" w:color="EEC216"/>
          <w:bottom w:val="single" w:sz="8" w:space="0" w:color="EEC216"/>
          <w:right w:val="single" w:sz="8" w:space="0" w:color="EEC216"/>
          <w:insideV w:val="single" w:sz="8" w:space="0" w:color="auto"/>
        </w:tcBorders>
      </w:tcPr>
    </w:tblStylePr>
  </w:style>
  <w:style w:type="table" w:styleId="MediumShading1-Accent2">
    <w:name w:val="Medium Shading 1 Accent 2"/>
    <w:basedOn w:val="TableNormal"/>
    <w:uiPriority w:val="63"/>
    <w:tblPr>
      <w:tblBorders>
        <w:top w:val="single" w:sz="8" w:space="0" w:color="DE3EB5"/>
        <w:left w:val="single" w:sz="8" w:space="0" w:color="DE3EB5"/>
        <w:bottom w:val="single" w:sz="8" w:space="0" w:color="DE3EB5"/>
        <w:right w:val="single" w:sz="8" w:space="0" w:color="DE3EB5"/>
        <w:insideH w:val="single" w:sz="8" w:space="0" w:color="DE3EB5"/>
      </w:tblBorders>
    </w:tblPr>
    <w:tblStylePr w:type="firstRow">
      <w:pPr>
        <w:spacing w:before="0" w:after="0" w:line="240" w:lineRule="auto"/>
        <w:jc w:val="left"/>
      </w:pPr>
      <w:rPr>
        <w:b w:val="0"/>
        <w:bCs/>
        <w:color w:val="FFFFFF"/>
      </w:rPr>
      <w:tblPr/>
      <w:tcPr>
        <w:tcBorders>
          <w:top w:val="single" w:sz="8" w:space="0" w:color="DE3EB5"/>
          <w:left w:val="single" w:sz="8" w:space="0" w:color="DE3EB5"/>
          <w:bottom w:val="single" w:sz="8" w:space="0" w:color="DE3EB5"/>
          <w:right w:val="single" w:sz="8" w:space="0" w:color="DE3EB5"/>
          <w:insideH w:val="nil"/>
          <w:insideV w:val="nil"/>
        </w:tcBorders>
        <w:shd w:val="clear" w:color="auto" w:fill="B41E8E"/>
        <w:vAlign w:val="center"/>
      </w:tcPr>
    </w:tblStylePr>
    <w:tblStylePr w:type="lastRow">
      <w:pPr>
        <w:spacing w:before="0" w:after="0" w:line="240" w:lineRule="auto"/>
      </w:pPr>
      <w:rPr>
        <w:b/>
        <w:bCs/>
      </w:rPr>
      <w:tblPr/>
      <w:tcPr>
        <w:tcBorders>
          <w:top w:val="double" w:sz="6" w:space="0" w:color="DE3EB5"/>
          <w:left w:val="single" w:sz="8" w:space="0" w:color="DE3EB5"/>
          <w:bottom w:val="single" w:sz="8" w:space="0" w:color="DE3EB5"/>
          <w:right w:val="single" w:sz="8" w:space="0" w:color="DE3EB5"/>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F4BFE6"/>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A9D46F"/>
        <w:left w:val="single" w:sz="8" w:space="0" w:color="A9D46F"/>
        <w:bottom w:val="single" w:sz="8" w:space="0" w:color="A9D46F"/>
        <w:right w:val="single" w:sz="8" w:space="0" w:color="A9D46F"/>
        <w:insideH w:val="single" w:sz="8" w:space="0" w:color="A9D46F"/>
      </w:tblBorders>
    </w:tblPr>
    <w:tblStylePr w:type="firstRow">
      <w:pPr>
        <w:spacing w:before="0" w:after="0" w:line="240" w:lineRule="auto"/>
      </w:pPr>
      <w:rPr>
        <w:b/>
        <w:bCs/>
        <w:color w:val="FFFFFF"/>
      </w:rPr>
      <w:tblPr/>
      <w:tcPr>
        <w:tcBorders>
          <w:top w:val="single" w:sz="8" w:space="0" w:color="A9D46F"/>
          <w:left w:val="single" w:sz="8" w:space="0" w:color="A9D46F"/>
          <w:bottom w:val="single" w:sz="8" w:space="0" w:color="A9D46F"/>
          <w:right w:val="single" w:sz="8" w:space="0" w:color="A9D46F"/>
          <w:insideH w:val="nil"/>
          <w:insideV w:val="nil"/>
        </w:tcBorders>
        <w:shd w:val="clear" w:color="auto" w:fill="8DC63F"/>
      </w:tcPr>
    </w:tblStylePr>
    <w:tblStylePr w:type="lastRow">
      <w:pPr>
        <w:spacing w:before="0" w:after="0" w:line="240" w:lineRule="auto"/>
      </w:pPr>
      <w:rPr>
        <w:b/>
        <w:bCs/>
      </w:rPr>
      <w:tblPr/>
      <w:tcPr>
        <w:tcBorders>
          <w:top w:val="double" w:sz="6" w:space="0" w:color="A9D46F"/>
          <w:left w:val="single" w:sz="8" w:space="0" w:color="A9D46F"/>
          <w:bottom w:val="single" w:sz="8" w:space="0" w:color="A9D46F"/>
          <w:right w:val="single" w:sz="8" w:space="0" w:color="A9D46F"/>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2F1C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1AD9FF"/>
        <w:left w:val="single" w:sz="8" w:space="0" w:color="1AD9FF"/>
        <w:bottom w:val="single" w:sz="8" w:space="0" w:color="1AD9FF"/>
        <w:right w:val="single" w:sz="8" w:space="0" w:color="1AD9FF"/>
        <w:insideH w:val="single" w:sz="8" w:space="0" w:color="1AD9FF"/>
      </w:tblBorders>
    </w:tblPr>
    <w:tblStylePr w:type="firstRow">
      <w:pPr>
        <w:spacing w:before="0" w:after="0" w:line="240" w:lineRule="auto"/>
      </w:pPr>
      <w:rPr>
        <w:b/>
        <w:bCs/>
        <w:color w:val="FFFFFF"/>
      </w:rPr>
      <w:tblPr/>
      <w:tcPr>
        <w:tcBorders>
          <w:top w:val="single" w:sz="8" w:space="0" w:color="1AD9FF"/>
          <w:left w:val="single" w:sz="8" w:space="0" w:color="1AD9FF"/>
          <w:bottom w:val="single" w:sz="8" w:space="0" w:color="1AD9FF"/>
          <w:right w:val="single" w:sz="8" w:space="0" w:color="1AD9FF"/>
          <w:insideH w:val="nil"/>
          <w:insideV w:val="nil"/>
        </w:tcBorders>
        <w:shd w:val="clear" w:color="auto" w:fill="00ACCD"/>
      </w:tcPr>
    </w:tblStylePr>
    <w:tblStylePr w:type="lastRow">
      <w:pPr>
        <w:spacing w:before="0" w:after="0" w:line="240" w:lineRule="auto"/>
      </w:pPr>
      <w:rPr>
        <w:b/>
        <w:bCs/>
      </w:rPr>
      <w:tblPr/>
      <w:tcPr>
        <w:tcBorders>
          <w:top w:val="double" w:sz="6" w:space="0" w:color="1AD9FF"/>
          <w:left w:val="single" w:sz="8" w:space="0" w:color="1AD9FF"/>
          <w:bottom w:val="single" w:sz="8" w:space="0" w:color="1AD9FF"/>
          <w:right w:val="single" w:sz="8" w:space="0" w:color="1AD9FF"/>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B3F2F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F7A157"/>
        <w:left w:val="single" w:sz="8" w:space="0" w:color="F7A157"/>
        <w:bottom w:val="single" w:sz="8" w:space="0" w:color="F7A157"/>
        <w:right w:val="single" w:sz="8" w:space="0" w:color="F7A157"/>
        <w:insideH w:val="single" w:sz="8" w:space="0" w:color="F7A157"/>
      </w:tblBorders>
    </w:tblPr>
    <w:tblStylePr w:type="firstRow">
      <w:pPr>
        <w:spacing w:before="0" w:after="0" w:line="240" w:lineRule="auto"/>
      </w:pPr>
      <w:rPr>
        <w:b/>
        <w:bCs/>
        <w:color w:val="FFFFFF"/>
      </w:rPr>
      <w:tblPr/>
      <w:tcPr>
        <w:tcBorders>
          <w:top w:val="single" w:sz="8" w:space="0" w:color="F7A157"/>
          <w:left w:val="single" w:sz="8" w:space="0" w:color="F7A157"/>
          <w:bottom w:val="single" w:sz="8" w:space="0" w:color="F7A157"/>
          <w:right w:val="single" w:sz="8" w:space="0" w:color="F7A157"/>
          <w:insideH w:val="nil"/>
          <w:insideV w:val="nil"/>
        </w:tcBorders>
        <w:shd w:val="clear" w:color="auto" w:fill="F58220"/>
      </w:tcPr>
    </w:tblStylePr>
    <w:tblStylePr w:type="lastRow">
      <w:pPr>
        <w:spacing w:before="0" w:after="0" w:line="240" w:lineRule="auto"/>
      </w:pPr>
      <w:rPr>
        <w:b/>
        <w:bCs/>
      </w:rPr>
      <w:tblPr/>
      <w:tcPr>
        <w:tcBorders>
          <w:top w:val="double" w:sz="6" w:space="0" w:color="F7A157"/>
          <w:left w:val="single" w:sz="8" w:space="0" w:color="F7A157"/>
          <w:bottom w:val="single" w:sz="8" w:space="0" w:color="F7A157"/>
          <w:right w:val="single" w:sz="8" w:space="0" w:color="F7A157"/>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FCDFC7"/>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2D150"/>
        <w:left w:val="single" w:sz="8" w:space="0" w:color="F2D150"/>
        <w:bottom w:val="single" w:sz="8" w:space="0" w:color="F2D150"/>
        <w:right w:val="single" w:sz="8" w:space="0" w:color="F2D150"/>
        <w:insideH w:val="single" w:sz="8" w:space="0" w:color="F2D150"/>
      </w:tblBorders>
    </w:tblPr>
    <w:tblStylePr w:type="firstRow">
      <w:pPr>
        <w:spacing w:before="0" w:after="0" w:line="240" w:lineRule="auto"/>
      </w:pPr>
      <w:rPr>
        <w:b/>
        <w:bCs/>
        <w:color w:val="auto"/>
      </w:rPr>
      <w:tblPr/>
      <w:tcPr>
        <w:tcBorders>
          <w:top w:val="single" w:sz="8" w:space="0" w:color="F2D150"/>
          <w:left w:val="single" w:sz="8" w:space="0" w:color="F2D150"/>
          <w:bottom w:val="single" w:sz="8" w:space="0" w:color="F2D150"/>
          <w:right w:val="single" w:sz="8" w:space="0" w:color="F2D150"/>
          <w:insideH w:val="nil"/>
          <w:insideV w:val="nil"/>
        </w:tcBorders>
        <w:shd w:val="clear" w:color="auto" w:fill="EEC216"/>
      </w:tcPr>
    </w:tblStylePr>
    <w:tblStylePr w:type="lastRow">
      <w:pPr>
        <w:spacing w:before="0" w:after="0" w:line="240" w:lineRule="auto"/>
      </w:pPr>
      <w:rPr>
        <w:b/>
        <w:bCs/>
      </w:rPr>
      <w:tblPr/>
      <w:tcPr>
        <w:tcBorders>
          <w:top w:val="double" w:sz="6" w:space="0" w:color="F2D150"/>
          <w:left w:val="single" w:sz="8" w:space="0" w:color="F2D150"/>
          <w:bottom w:val="single" w:sz="8" w:space="0" w:color="F2D150"/>
          <w:right w:val="single" w:sz="8" w:space="0" w:color="F2D15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AEFC5"/>
      </w:tcPr>
    </w:tblStylePr>
    <w:tblStylePr w:type="band2Horz">
      <w:tblPr/>
      <w:tcPr>
        <w:tcBorders>
          <w:insideH w:val="nil"/>
          <w:insideV w:val="nil"/>
        </w:tcBorders>
      </w:tcPr>
    </w:tblStylePr>
  </w:style>
  <w:style w:type="paragraph" w:styleId="ListParagraph">
    <w:name w:val="List Paragraph"/>
    <w:basedOn w:val="Normal"/>
    <w:uiPriority w:val="34"/>
    <w:qFormat/>
    <w:pPr>
      <w:numPr>
        <w:numId w:val="11"/>
      </w:numPr>
      <w:contextualSpacing/>
    </w:pPr>
    <w:rPr>
      <w:rFonts w:eastAsia="Times New Roman" w:cs="Times New Roman"/>
      <w:szCs w:val="24"/>
    </w:rPr>
  </w:style>
  <w:style w:type="character" w:customStyle="1" w:styleId="MacroTextChar">
    <w:name w:val="Macro Text Char"/>
    <w:basedOn w:val="DefaultParagraphFont"/>
    <w:link w:val="MacroText"/>
    <w:uiPriority w:val="99"/>
    <w:semiHidden/>
    <w:rPr>
      <w:rFonts w:ascii="Consolas" w:hAnsi="Consolas" w:cs="Consolas"/>
      <w:lang w:val="fi-FI" w:eastAsia="en-US" w:bidi="ar-SA"/>
    </w:rPr>
  </w:style>
  <w:style w:type="character" w:customStyle="1" w:styleId="DocumentMapChar">
    <w:name w:val="Document Map Char"/>
    <w:basedOn w:val="DefaultParagraphFont"/>
    <w:link w:val="DocumentMap"/>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rPr>
      <w:sz w:val="16"/>
    </w:rPr>
  </w:style>
  <w:style w:type="character" w:customStyle="1" w:styleId="SubtitleChar">
    <w:name w:val="Subtitle Char"/>
    <w:basedOn w:val="DefaultParagraphFont"/>
    <w:link w:val="Subtitle"/>
    <w:uiPriority w:val="11"/>
    <w:qFormat/>
    <w:rPr>
      <w:rFonts w:eastAsia="Times New Roman"/>
      <w:iCs/>
      <w:szCs w:val="24"/>
      <w:lang w:eastAsia="en-US"/>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SignatureChar">
    <w:name w:val="Signature Char"/>
    <w:basedOn w:val="DefaultParagraphFont"/>
    <w:link w:val="Signature"/>
    <w:uiPriority w:val="99"/>
    <w:semiHidden/>
    <w:qFormat/>
    <w:rPr>
      <w:rFonts w:ascii="Georgia" w:hAnsi="Georgia"/>
      <w:i/>
      <w:sz w:val="20"/>
    </w:rPr>
  </w:style>
  <w:style w:type="paragraph" w:styleId="IntenseQuote">
    <w:name w:val="Intense Quote"/>
    <w:basedOn w:val="Normal"/>
    <w:next w:val="Normal"/>
    <w:link w:val="IntenseQuoteChar"/>
    <w:uiPriority w:val="30"/>
    <w:qFormat/>
    <w:pPr>
      <w:spacing w:before="200" w:after="280"/>
      <w:ind w:left="936" w:right="936"/>
    </w:pPr>
    <w:rPr>
      <w:rFonts w:ascii="Georgia" w:hAnsi="Georgia"/>
      <w:b/>
      <w:bCs/>
      <w:i/>
      <w:iCs/>
      <w:color w:val="0D0D0D"/>
      <w:lang w:eastAsia="fi-FI"/>
    </w:rPr>
  </w:style>
  <w:style w:type="character" w:customStyle="1" w:styleId="IntenseQuoteChar">
    <w:name w:val="Intense Quote Char"/>
    <w:basedOn w:val="DefaultParagraphFont"/>
    <w:link w:val="IntenseQuote"/>
    <w:uiPriority w:val="30"/>
    <w:qFormat/>
    <w:rPr>
      <w:rFonts w:ascii="Georgia" w:hAnsi="Georgia"/>
      <w:b/>
      <w:bCs/>
      <w:i/>
      <w:iCs/>
      <w:color w:val="0D0D0D"/>
    </w:rPr>
  </w:style>
  <w:style w:type="character" w:customStyle="1" w:styleId="HTMLPreformattedChar">
    <w:name w:val="HTML Preformatted Char"/>
    <w:basedOn w:val="DefaultParagraphFont"/>
    <w:link w:val="HTMLPreformatted"/>
    <w:uiPriority w:val="99"/>
    <w:semiHidden/>
    <w:qFormat/>
    <w:rPr>
      <w:rFonts w:ascii="Consolas" w:hAnsi="Consolas" w:cs="Consolas"/>
      <w:sz w:val="20"/>
      <w:szCs w:val="20"/>
    </w:rPr>
  </w:style>
  <w:style w:type="character" w:customStyle="1" w:styleId="HTMLAddressChar">
    <w:name w:val="HTML Address Char"/>
    <w:basedOn w:val="DefaultParagraphFont"/>
    <w:link w:val="HTMLAddress"/>
    <w:uiPriority w:val="99"/>
    <w:semiHidden/>
    <w:qFormat/>
    <w:rPr>
      <w:i/>
      <w:iCs/>
    </w:rPr>
  </w:style>
  <w:style w:type="character" w:customStyle="1" w:styleId="NoteHeadingChar">
    <w:name w:val="Note Heading Char"/>
    <w:basedOn w:val="DefaultParagraphFont"/>
    <w:link w:val="NoteHeading"/>
    <w:uiPriority w:val="99"/>
    <w:semiHidden/>
    <w:qFormat/>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styleId="Quote">
    <w:name w:val="Quote"/>
    <w:basedOn w:val="Normal"/>
    <w:next w:val="Normal"/>
    <w:link w:val="QuoteChar"/>
    <w:uiPriority w:val="29"/>
    <w:qFormat/>
    <w:pPr>
      <w:spacing w:line="240" w:lineRule="auto"/>
      <w:ind w:left="2608" w:right="1559"/>
      <w:jc w:val="both"/>
    </w:pPr>
    <w:rPr>
      <w:iCs/>
      <w:color w:val="000000"/>
    </w:rPr>
  </w:style>
  <w:style w:type="character" w:customStyle="1" w:styleId="QuoteChar">
    <w:name w:val="Quote Char"/>
    <w:basedOn w:val="DefaultParagraphFont"/>
    <w:link w:val="Quote"/>
    <w:uiPriority w:val="29"/>
    <w:rPr>
      <w:rFonts w:asciiTheme="minorHAnsi" w:hAnsiTheme="minorHAnsi"/>
      <w:iCs/>
      <w:color w:val="000000"/>
      <w:lang w:eastAsia="en-US"/>
    </w:rPr>
  </w:style>
  <w:style w:type="character" w:customStyle="1" w:styleId="BodyTextChar">
    <w:name w:val="Body Text Char"/>
    <w:basedOn w:val="DefaultParagraphFont"/>
    <w:link w:val="BodyText"/>
    <w:uiPriority w:val="99"/>
    <w:semiHidden/>
  </w:style>
  <w:style w:type="character" w:customStyle="1" w:styleId="BodyText2Char">
    <w:name w:val="Body Text 2 Char"/>
    <w:basedOn w:val="DefaultParagraphFont"/>
    <w:link w:val="BodyText2"/>
    <w:uiPriority w:val="99"/>
    <w:semiHidden/>
  </w:style>
  <w:style w:type="character" w:customStyle="1" w:styleId="BodyText3Char">
    <w:name w:val="Body Text 3 Char"/>
    <w:basedOn w:val="DefaultParagraphFont"/>
    <w:link w:val="BodyText3"/>
    <w:uiPriority w:val="99"/>
    <w:semiHidden/>
    <w:rPr>
      <w:sz w:val="16"/>
      <w:szCs w:val="16"/>
    </w:rPr>
  </w:style>
  <w:style w:type="character" w:customStyle="1" w:styleId="BodyTextFirstIndentChar">
    <w:name w:val="Body Text First Indent Char"/>
    <w:basedOn w:val="BodyTextChar"/>
    <w:link w:val="BodyTextFirstIndent"/>
    <w:uiPriority w:val="99"/>
    <w:semiHidden/>
  </w:style>
  <w:style w:type="character" w:customStyle="1" w:styleId="BodyTextIndentChar">
    <w:name w:val="Body Text Indent Char"/>
    <w:basedOn w:val="DefaultParagraphFont"/>
    <w:link w:val="BodyTextIndent"/>
    <w:uiPriority w:val="99"/>
    <w:semiHidden/>
  </w:style>
  <w:style w:type="character" w:customStyle="1" w:styleId="BodyTextFirstIndent2Char">
    <w:name w:val="Body Text First Indent 2 Char"/>
    <w:basedOn w:val="BodyTextIndentChar"/>
    <w:link w:val="BodyTextFirstIndent2"/>
    <w:uiPriority w:val="99"/>
    <w:semiHidden/>
  </w:style>
  <w:style w:type="character" w:customStyle="1" w:styleId="ClosingChar">
    <w:name w:val="Closing Char"/>
    <w:basedOn w:val="DefaultParagraphFont"/>
    <w:link w:val="Closing"/>
    <w:uiPriority w:val="99"/>
    <w:semiHidden/>
  </w:style>
  <w:style w:type="character" w:customStyle="1" w:styleId="EndnoteTextChar">
    <w:name w:val="Endnote Text Char"/>
    <w:basedOn w:val="DefaultParagraphFont"/>
    <w:link w:val="EndnoteText"/>
    <w:uiPriority w:val="99"/>
    <w:semiHidden/>
    <w:rPr>
      <w:sz w:val="20"/>
      <w:szCs w:val="20"/>
    </w:rPr>
  </w:style>
  <w:style w:type="paragraph" w:customStyle="1" w:styleId="Bibliography1">
    <w:name w:val="Bibliography1"/>
    <w:basedOn w:val="Lhteet"/>
    <w:next w:val="Normal"/>
    <w:uiPriority w:val="37"/>
    <w:unhideWhenUsed/>
    <w:qFormat/>
  </w:style>
  <w:style w:type="paragraph" w:customStyle="1" w:styleId="Lhteet">
    <w:name w:val="Lähteet"/>
    <w:basedOn w:val="Normal"/>
    <w:link w:val="LhteetChar"/>
    <w:uiPriority w:val="4"/>
    <w:qFormat/>
    <w:pPr>
      <w:spacing w:after="200" w:line="276" w:lineRule="auto"/>
    </w:pPr>
  </w:style>
  <w:style w:type="character" w:customStyle="1" w:styleId="TitleChar">
    <w:name w:val="Title Char"/>
    <w:basedOn w:val="DefaultParagraphFont"/>
    <w:link w:val="Title"/>
    <w:uiPriority w:val="10"/>
    <w:rPr>
      <w:caps/>
      <w:sz w:val="22"/>
      <w:lang w:eastAsia="en-US"/>
    </w:rPr>
  </w:style>
  <w:style w:type="character" w:customStyle="1" w:styleId="Heading1Char">
    <w:name w:val="Heading 1 Char"/>
    <w:basedOn w:val="DefaultParagraphFont"/>
    <w:link w:val="Heading1"/>
    <w:uiPriority w:val="1"/>
    <w:rPr>
      <w:rFonts w:asciiTheme="minorHAnsi" w:eastAsia="Times New Roman" w:hAnsiTheme="minorHAnsi"/>
      <w:bCs/>
      <w:caps/>
      <w:sz w:val="22"/>
      <w:szCs w:val="28"/>
      <w:lang w:val="en-US" w:eastAsia="en-US"/>
    </w:rPr>
  </w:style>
  <w:style w:type="character" w:customStyle="1" w:styleId="Heading2Char">
    <w:name w:val="Heading 2 Char"/>
    <w:basedOn w:val="DefaultParagraphFont"/>
    <w:link w:val="Heading2"/>
    <w:uiPriority w:val="1"/>
    <w:rPr>
      <w:rFonts w:asciiTheme="minorHAnsi" w:eastAsia="Times New Roman" w:hAnsiTheme="minorHAnsi"/>
      <w:bCs/>
      <w:szCs w:val="28"/>
      <w:lang w:val="en-US" w:eastAsia="en-US"/>
    </w:rPr>
  </w:style>
  <w:style w:type="character" w:customStyle="1" w:styleId="Heading3Char">
    <w:name w:val="Heading 3 Char"/>
    <w:basedOn w:val="DefaultParagraphFont"/>
    <w:link w:val="Heading3"/>
    <w:uiPriority w:val="1"/>
    <w:rPr>
      <w:rFonts w:asciiTheme="minorHAnsi" w:eastAsia="Times New Roman" w:hAnsiTheme="minorHAnsi"/>
      <w:bCs/>
      <w:szCs w:val="28"/>
      <w:lang w:val="en-US" w:eastAsia="en-US"/>
    </w:rPr>
  </w:style>
  <w:style w:type="character" w:customStyle="1" w:styleId="Heading4Char">
    <w:name w:val="Heading 4 Char"/>
    <w:basedOn w:val="DefaultParagraphFont"/>
    <w:link w:val="Heading4"/>
    <w:uiPriority w:val="3"/>
    <w:rPr>
      <w:rFonts w:asciiTheme="minorHAnsi" w:eastAsia="Times New Roman" w:hAnsiTheme="minorHAnsi" w:cs="Times New Roman"/>
      <w:bCs/>
      <w:iCs/>
      <w:color w:val="000000"/>
      <w:lang w:val="en-US" w:eastAsia="en-US"/>
    </w:rPr>
  </w:style>
  <w:style w:type="character" w:customStyle="1" w:styleId="Heading5Char">
    <w:name w:val="Heading 5 Char"/>
    <w:basedOn w:val="DefaultParagraphFont"/>
    <w:link w:val="Heading5"/>
    <w:uiPriority w:val="3"/>
    <w:rPr>
      <w:rFonts w:asciiTheme="minorHAnsi" w:eastAsia="Times New Roman" w:hAnsiTheme="minorHAnsi" w:cs="Times New Roman"/>
      <w:i/>
      <w:color w:val="3B3B3B"/>
      <w:sz w:val="22"/>
      <w:lang w:val="en-US" w:eastAsia="en-US"/>
    </w:rPr>
  </w:style>
  <w:style w:type="character" w:customStyle="1" w:styleId="Heading6Char">
    <w:name w:val="Heading 6 Char"/>
    <w:basedOn w:val="DefaultParagraphFont"/>
    <w:link w:val="Heading6"/>
    <w:uiPriority w:val="3"/>
    <w:rPr>
      <w:rFonts w:asciiTheme="minorHAnsi" w:eastAsia="Times New Roman" w:hAnsiTheme="minorHAnsi" w:cs="Times New Roman"/>
      <w:i/>
      <w:iCs/>
      <w:color w:val="5C5C5C"/>
      <w:sz w:val="18"/>
      <w:lang w:val="en-US" w:eastAsia="en-US"/>
    </w:rPr>
  </w:style>
  <w:style w:type="character" w:customStyle="1" w:styleId="Heading7Char">
    <w:name w:val="Heading 7 Char"/>
    <w:basedOn w:val="DefaultParagraphFont"/>
    <w:link w:val="Heading7"/>
    <w:uiPriority w:val="3"/>
    <w:rPr>
      <w:rFonts w:asciiTheme="minorHAnsi" w:eastAsia="Times New Roman" w:hAnsiTheme="minorHAnsi"/>
      <w:iCs/>
      <w:caps/>
      <w:color w:val="5C5C5C"/>
      <w:sz w:val="18"/>
      <w:lang w:val="en-US" w:eastAsia="en-US"/>
    </w:rPr>
  </w:style>
  <w:style w:type="character" w:customStyle="1" w:styleId="Heading8Char">
    <w:name w:val="Heading 8 Char"/>
    <w:basedOn w:val="DefaultParagraphFont"/>
    <w:link w:val="Heading8"/>
    <w:uiPriority w:val="3"/>
    <w:rPr>
      <w:rFonts w:asciiTheme="minorHAnsi" w:eastAsia="Times New Roman" w:hAnsiTheme="minorHAnsi" w:cs="Times New Roman"/>
      <w:color w:val="404040"/>
      <w:sz w:val="18"/>
      <w:lang w:val="en-US" w:eastAsia="en-US"/>
    </w:rPr>
  </w:style>
  <w:style w:type="character" w:customStyle="1" w:styleId="Heading9Char">
    <w:name w:val="Heading 9 Char"/>
    <w:basedOn w:val="DefaultParagraphFont"/>
    <w:link w:val="Heading9"/>
    <w:uiPriority w:val="3"/>
    <w:rPr>
      <w:rFonts w:asciiTheme="minorHAnsi" w:eastAsia="Times New Roman" w:hAnsiTheme="minorHAnsi" w:cs="Times New Roman"/>
      <w:color w:val="000000"/>
      <w:szCs w:val="28"/>
      <w:lang w:val="en-US" w:eastAsia="en-US"/>
    </w:rPr>
  </w:style>
  <w:style w:type="character" w:customStyle="1" w:styleId="DateChar">
    <w:name w:val="Date Char"/>
    <w:basedOn w:val="DefaultParagraphFont"/>
    <w:link w:val="Date"/>
    <w:uiPriority w:val="99"/>
    <w:semiHidden/>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Indent2Char">
    <w:name w:val="Body Text Indent 2 Char"/>
    <w:basedOn w:val="DefaultParagraphFont"/>
    <w:link w:val="BodyTextIndent2"/>
    <w:uiPriority w:val="99"/>
    <w:semiHidden/>
  </w:style>
  <w:style w:type="character" w:customStyle="1" w:styleId="BodyTextIndent3Char">
    <w:name w:val="Body Text Indent 3 Char"/>
    <w:basedOn w:val="DefaultParagraphFont"/>
    <w:link w:val="BodyTextIndent3"/>
    <w:uiPriority w:val="99"/>
    <w:semiHidden/>
    <w:rPr>
      <w:sz w:val="16"/>
      <w:szCs w:val="16"/>
    </w:rPr>
  </w:style>
  <w:style w:type="paragraph" w:customStyle="1" w:styleId="TOCHeading1">
    <w:name w:val="TOC Heading1"/>
    <w:basedOn w:val="Heading1"/>
    <w:next w:val="Normal"/>
    <w:uiPriority w:val="39"/>
    <w:unhideWhenUsed/>
    <w:qFormat/>
    <w:pPr>
      <w:numPr>
        <w:numId w:val="0"/>
      </w:numPr>
      <w:spacing w:after="240"/>
      <w:outlineLvl w:val="9"/>
    </w:pPr>
  </w:style>
  <w:style w:type="character" w:customStyle="1" w:styleId="SalutationChar">
    <w:name w:val="Salutation Char"/>
    <w:basedOn w:val="DefaultParagraphFont"/>
    <w:link w:val="Salutation"/>
    <w:uiPriority w:val="99"/>
    <w:semiHidden/>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character" w:customStyle="1" w:styleId="E-mailSignatureChar">
    <w:name w:val="E-mail Signature Char"/>
    <w:basedOn w:val="DefaultParagraphFont"/>
    <w:link w:val="E-mailSignature"/>
    <w:uiPriority w:val="99"/>
    <w:semiHidden/>
  </w:style>
  <w:style w:type="character" w:customStyle="1" w:styleId="MessageHeaderChar">
    <w:name w:val="Message Header Char"/>
    <w:basedOn w:val="DefaultParagraphFont"/>
    <w:link w:val="MessageHeader"/>
    <w:uiPriority w:val="99"/>
    <w:semiHidden/>
    <w:rPr>
      <w:rFonts w:ascii="Tahoma" w:eastAsia="Times New Roman" w:hAnsi="Tahoma" w:cs="Times New Roman"/>
      <w:sz w:val="20"/>
      <w:szCs w:val="24"/>
      <w:shd w:val="pct20" w:color="auto" w:fill="auto"/>
    </w:rPr>
  </w:style>
  <w:style w:type="paragraph" w:customStyle="1" w:styleId="Revision1">
    <w:name w:val="Revision1"/>
    <w:hidden/>
    <w:uiPriority w:val="99"/>
    <w:semiHidden/>
    <w:rPr>
      <w:rFonts w:ascii="Tahoma" w:eastAsia="Tahoma" w:hAnsi="Tahoma" w:cs="Tahoma"/>
      <w:lang w:val="fi-FI" w:eastAsia="en-US"/>
    </w:rPr>
  </w:style>
  <w:style w:type="character" w:customStyle="1" w:styleId="IntenseEmphasis1">
    <w:name w:val="Intense Emphasis1"/>
    <w:basedOn w:val="DefaultParagraphFont"/>
    <w:uiPriority w:val="21"/>
    <w:qFormat/>
    <w:rPr>
      <w:b/>
      <w:bCs/>
      <w:i/>
      <w:iCs/>
      <w:color w:val="0D0D0D"/>
    </w:rPr>
  </w:style>
  <w:style w:type="character" w:customStyle="1" w:styleId="SubtleReference1">
    <w:name w:val="Subtle Reference1"/>
    <w:basedOn w:val="DefaultParagraphFont"/>
    <w:uiPriority w:val="31"/>
    <w:qFormat/>
    <w:rPr>
      <w:caps/>
      <w:color w:val="000000"/>
      <w:spacing w:val="20"/>
      <w:u w:val="none"/>
    </w:rPr>
  </w:style>
  <w:style w:type="character" w:customStyle="1" w:styleId="IntenseReference1">
    <w:name w:val="Intense Reference1"/>
    <w:basedOn w:val="DefaultParagraphFont"/>
    <w:uiPriority w:val="32"/>
    <w:qFormat/>
    <w:rPr>
      <w:b/>
      <w:bCs/>
      <w:color w:val="0D0D0D"/>
      <w:spacing w:val="0"/>
      <w:u w:val="none"/>
    </w:rPr>
  </w:style>
  <w:style w:type="character" w:customStyle="1" w:styleId="BookTitle1">
    <w:name w:val="Book Title1"/>
    <w:basedOn w:val="DefaultParagraphFont"/>
    <w:uiPriority w:val="33"/>
    <w:qFormat/>
    <w:rPr>
      <w:b/>
      <w:bCs/>
      <w:smallCaps/>
      <w:spacing w:val="5"/>
    </w:rPr>
  </w:style>
  <w:style w:type="character" w:customStyle="1" w:styleId="SubtleEmphasis1">
    <w:name w:val="Subtle Emphasis1"/>
    <w:basedOn w:val="DefaultParagraphFont"/>
    <w:uiPriority w:val="19"/>
    <w:qFormat/>
    <w:rPr>
      <w:i/>
      <w:iCs/>
      <w:color w:val="3B3B3B"/>
    </w:rPr>
  </w:style>
  <w:style w:type="table" w:customStyle="1" w:styleId="Vaaleavarjostus1">
    <w:name w:val="Vaalea varjostus1"/>
    <w:basedOn w:val="TableNormal"/>
    <w:uiPriority w:val="60"/>
    <w:rPr>
      <w:color w:val="000000"/>
    </w:rPr>
    <w:tblPr>
      <w:tblBorders>
        <w:top w:val="single" w:sz="8" w:space="0" w:color="000000"/>
        <w:bottom w:val="single" w:sz="8" w:space="0" w:color="000000"/>
      </w:tblBorders>
    </w:tblPr>
    <w:tcPr>
      <w:shd w:val="clear" w:color="auto" w:fill="FFFFFF"/>
    </w:tcPr>
    <w:tblStylePr w:type="firstRow">
      <w:pPr>
        <w:spacing w:before="0" w:after="0" w:line="240" w:lineRule="auto"/>
      </w:pPr>
      <w:rPr>
        <w:b/>
        <w:bCs/>
      </w:rPr>
      <w:tblPr/>
      <w:tcPr>
        <w:tcBorders>
          <w:top w:val="single" w:sz="4" w:space="0" w:color="auto"/>
          <w:left w:val="nil"/>
          <w:bottom w:val="nil"/>
          <w:right w:val="nil"/>
          <w:insideH w:val="nil"/>
          <w:insideV w:val="nil"/>
        </w:tcBorders>
        <w:shd w:val="clear" w:color="auto" w:fill="F2F2F2"/>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Pr/>
      <w:tcPr>
        <w:tcBorders>
          <w:right w:val="single" w:sz="4" w:space="0" w:color="auto"/>
        </w:tcBorders>
        <w:shd w:val="clear" w:color="auto" w:fill="FFFFFF"/>
      </w:tcPr>
    </w:tblStylePr>
    <w:tblStylePr w:type="lastCol">
      <w:rPr>
        <w:b/>
        <w:bCs/>
      </w:rPr>
    </w:tblStylePr>
    <w:tblStylePr w:type="band1Vert">
      <w:tblPr/>
      <w:tcPr>
        <w:shd w:val="clear" w:color="auto" w:fill="FFFFFF"/>
      </w:tcPr>
    </w:tblStylePr>
    <w:tblStylePr w:type="band2Vert">
      <w:tblPr/>
      <w:tcPr>
        <w:shd w:val="clear" w:color="auto" w:fill="FFFFFF"/>
      </w:tcPr>
    </w:tblStylePr>
    <w:tblStylePr w:type="band1Horz">
      <w:tblPr/>
      <w:tcPr>
        <w:tcBorders>
          <w:top w:val="single" w:sz="4" w:space="0" w:color="auto"/>
        </w:tcBorders>
        <w:shd w:val="clear" w:color="auto" w:fill="FFFFFF"/>
      </w:tcPr>
    </w:tblStylePr>
    <w:tblStylePr w:type="band2Horz">
      <w:tblPr/>
      <w:tcPr>
        <w:tcBorders>
          <w:top w:val="single" w:sz="4" w:space="0" w:color="auto"/>
        </w:tcBorders>
        <w:shd w:val="clear" w:color="auto" w:fill="FFFFFF"/>
      </w:tcPr>
    </w:tblStylePr>
  </w:style>
  <w:style w:type="table" w:customStyle="1" w:styleId="Vaaleavarjostus-korostus11">
    <w:name w:val="Vaalea varjostus - korostus 11"/>
    <w:basedOn w:val="TableNormal"/>
    <w:uiPriority w:val="60"/>
    <w:rPr>
      <w:color w:val="000000"/>
    </w:rPr>
    <w:tblPr>
      <w:tblBorders>
        <w:top w:val="single" w:sz="8" w:space="0" w:color="EC008C"/>
        <w:bottom w:val="single" w:sz="8" w:space="0" w:color="EC008C"/>
      </w:tblBorders>
    </w:tblPr>
    <w:tcPr>
      <w:shd w:val="clear" w:color="auto" w:fill="FFFFFF"/>
    </w:tcPr>
    <w:tblStylePr w:type="firstRow">
      <w:pPr>
        <w:spacing w:before="0" w:after="0" w:line="240" w:lineRule="auto"/>
      </w:pPr>
      <w:rPr>
        <w:b/>
        <w:bCs/>
      </w:rPr>
      <w:tblPr/>
      <w:tcPr>
        <w:shd w:val="clear" w:color="auto" w:fill="FFC8E8"/>
      </w:tcPr>
    </w:tblStylePr>
    <w:tblStylePr w:type="lastRow">
      <w:pPr>
        <w:spacing w:before="0" w:after="0" w:line="240" w:lineRule="auto"/>
      </w:pPr>
      <w:rPr>
        <w:b/>
        <w:bCs/>
        <w:sz w:val="20"/>
      </w:rPr>
      <w:tblPr/>
      <w:tcPr>
        <w:tcBorders>
          <w:top w:val="single" w:sz="8" w:space="0" w:color="EC008C"/>
          <w:left w:val="nil"/>
          <w:bottom w:val="single" w:sz="8" w:space="0" w:color="EC008C"/>
          <w:right w:val="nil"/>
          <w:insideH w:val="nil"/>
          <w:insideV w:val="nil"/>
        </w:tcBorders>
      </w:tcPr>
    </w:tblStylePr>
    <w:tblStylePr w:type="firstCol">
      <w:rPr>
        <w:b/>
        <w:bCs/>
        <w:sz w:val="20"/>
      </w:rPr>
      <w:tblPr/>
      <w:tcPr>
        <w:tcBorders>
          <w:right w:val="single" w:sz="4" w:space="0" w:color="EC008C"/>
        </w:tcBorders>
        <w:shd w:val="clear" w:color="auto" w:fill="FFFFFF"/>
      </w:tcPr>
    </w:tblStylePr>
    <w:tblStylePr w:type="lastCol">
      <w:rPr>
        <w:b/>
        <w:bCs/>
      </w:rPr>
    </w:tblStylePr>
    <w:tblStylePr w:type="band1Vert">
      <w:tblPr/>
      <w:tcPr>
        <w:tcBorders>
          <w:top w:val="single" w:sz="4" w:space="0" w:color="EC008C"/>
        </w:tcBorders>
        <w:shd w:val="clear" w:color="auto" w:fill="FFFFFF"/>
      </w:tcPr>
    </w:tblStylePr>
    <w:tblStylePr w:type="band1Horz">
      <w:tblPr/>
      <w:tcPr>
        <w:tcBorders>
          <w:top w:val="single" w:sz="4" w:space="0" w:color="EC008C"/>
        </w:tcBorders>
        <w:shd w:val="clear" w:color="auto" w:fill="FFFFFF"/>
      </w:tcPr>
    </w:tblStylePr>
    <w:tblStylePr w:type="band2Horz">
      <w:rPr>
        <w:b w:val="0"/>
      </w:rPr>
      <w:tblPr/>
      <w:tcPr>
        <w:tcBorders>
          <w:top w:val="single" w:sz="4" w:space="0" w:color="EC008C"/>
        </w:tcBorders>
        <w:shd w:val="clear" w:color="auto" w:fill="FFFFFF"/>
      </w:tcPr>
    </w:tblStylePr>
  </w:style>
  <w:style w:type="table" w:customStyle="1" w:styleId="Vaalealuettelo1">
    <w:name w:val="Vaalea luettelo1"/>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auto"/>
      </w:rPr>
      <w:tblPr/>
      <w:tcPr>
        <w:shd w:val="clear" w:color="auto" w:fill="D9D9D9"/>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Pr/>
      <w:tcPr>
        <w:shd w:val="clear" w:color="auto" w:fill="F2F2F2"/>
      </w:tc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Vaalealuettelo-korostus11">
    <w:name w:val="Vaalea luettelo - korostus 11"/>
    <w:basedOn w:val="TableNormal"/>
    <w:uiPriority w:val="61"/>
    <w:tblPr>
      <w:tblBorders>
        <w:top w:val="single" w:sz="8" w:space="0" w:color="EC008C"/>
        <w:left w:val="single" w:sz="8" w:space="0" w:color="EC008C"/>
        <w:bottom w:val="single" w:sz="8" w:space="0" w:color="EC008C"/>
        <w:right w:val="single" w:sz="8" w:space="0" w:color="EC008C"/>
      </w:tblBorders>
    </w:tblPr>
    <w:tblStylePr w:type="firstRow">
      <w:pPr>
        <w:spacing w:before="0" w:after="0" w:line="240" w:lineRule="auto"/>
      </w:pPr>
      <w:rPr>
        <w:b/>
        <w:bCs/>
        <w:color w:val="FFFFFF"/>
      </w:rPr>
      <w:tblPr/>
      <w:tcPr>
        <w:tcBorders>
          <w:top w:val="single" w:sz="4" w:space="0" w:color="EC008C"/>
          <w:left w:val="single" w:sz="4" w:space="0" w:color="EC008C"/>
          <w:bottom w:val="single" w:sz="4" w:space="0" w:color="EC008C"/>
          <w:right w:val="single" w:sz="4" w:space="0" w:color="EC008C"/>
        </w:tcBorders>
        <w:shd w:val="clear" w:color="auto" w:fill="EC008C"/>
      </w:tcPr>
    </w:tblStylePr>
    <w:tblStylePr w:type="lastRow">
      <w:pPr>
        <w:spacing w:before="0" w:after="0" w:line="240" w:lineRule="auto"/>
      </w:pPr>
      <w:rPr>
        <w:b/>
        <w:bCs/>
      </w:rPr>
      <w:tblPr/>
      <w:tcPr>
        <w:tcBorders>
          <w:top w:val="double" w:sz="6" w:space="0" w:color="EC008C"/>
          <w:left w:val="single" w:sz="8" w:space="0" w:color="EC008C"/>
          <w:bottom w:val="single" w:sz="8" w:space="0" w:color="EC008C"/>
          <w:right w:val="single" w:sz="8" w:space="0" w:color="EC008C"/>
        </w:tcBorders>
      </w:tcPr>
    </w:tblStylePr>
    <w:tblStylePr w:type="firstCol">
      <w:rPr>
        <w:b/>
        <w:bCs/>
      </w:rPr>
      <w:tblPr/>
      <w:tcPr>
        <w:shd w:val="clear" w:color="auto" w:fill="FFC8E8"/>
      </w:tcPr>
    </w:tblStylePr>
    <w:tblStylePr w:type="lastCol">
      <w:rPr>
        <w:b/>
        <w:bCs/>
      </w:rPr>
    </w:tblStylePr>
    <w:tblStylePr w:type="band1Vert">
      <w:tblPr/>
      <w:tcPr>
        <w:tcBorders>
          <w:top w:val="single" w:sz="8" w:space="0" w:color="EC008C"/>
          <w:left w:val="single" w:sz="8" w:space="0" w:color="EC008C"/>
          <w:bottom w:val="single" w:sz="8" w:space="0" w:color="EC008C"/>
          <w:right w:val="single" w:sz="8" w:space="0" w:color="EC008C"/>
        </w:tcBorders>
      </w:tcPr>
    </w:tblStylePr>
    <w:tblStylePr w:type="band1Horz">
      <w:tblPr/>
      <w:tcPr>
        <w:tcBorders>
          <w:top w:val="single" w:sz="8" w:space="0" w:color="EC008C"/>
          <w:left w:val="single" w:sz="8" w:space="0" w:color="EC008C"/>
          <w:bottom w:val="single" w:sz="8" w:space="0" w:color="EC008C"/>
          <w:right w:val="single" w:sz="8" w:space="0" w:color="EC008C"/>
        </w:tcBorders>
      </w:tcPr>
    </w:tblStylePr>
  </w:style>
  <w:style w:type="table" w:customStyle="1" w:styleId="Vaalearuudukko1">
    <w:name w:val="Vaalea ruudukko1"/>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auto"/>
    </w:tcPr>
    <w:tblStylePr w:type="firstRow">
      <w:pPr>
        <w:spacing w:before="0" w:after="0" w:line="240" w:lineRule="auto"/>
      </w:pPr>
      <w:rPr>
        <w:rFonts w:ascii="Sitka Text" w:eastAsia="Times New Roman" w:hAnsi="Sitka Tex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Sitka Text" w:eastAsia="Times New Roman" w:hAnsi="Sitka Tex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Sitka Text" w:eastAsia="Times New Roman" w:hAnsi="Sitka Text" w:cs="Times New Roman"/>
        <w:b/>
        <w:bCs/>
      </w:rPr>
    </w:tblStylePr>
    <w:tblStylePr w:type="lastCol">
      <w:rPr>
        <w:rFonts w:ascii="Sitka Text" w:eastAsia="Times New Roman" w:hAnsi="Sitka Tex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Horz">
      <w:tblPr/>
      <w:tcPr>
        <w:shd w:val="clear" w:color="auto" w:fill="D9D9D9"/>
      </w:tcPr>
    </w:tblStylePr>
    <w:tblStylePr w:type="band2Horz">
      <w:tblPr/>
      <w:tcPr>
        <w:shd w:val="clear" w:color="auto" w:fill="FFFFFF"/>
      </w:tcPr>
    </w:tblStylePr>
  </w:style>
  <w:style w:type="table" w:customStyle="1" w:styleId="Vaalearuudukko-korostus11">
    <w:name w:val="Vaalea ruudukko - korostus 11"/>
    <w:basedOn w:val="TableNormal"/>
    <w:uiPriority w:val="62"/>
    <w:tblPr>
      <w:tblBorders>
        <w:top w:val="single" w:sz="8" w:space="0" w:color="EC008C"/>
        <w:left w:val="single" w:sz="8" w:space="0" w:color="EC008C"/>
        <w:bottom w:val="single" w:sz="8" w:space="0" w:color="EC008C"/>
        <w:right w:val="single" w:sz="8" w:space="0" w:color="EC008C"/>
        <w:insideH w:val="single" w:sz="8" w:space="0" w:color="EC008C"/>
        <w:insideV w:val="single" w:sz="8" w:space="0" w:color="EC008C"/>
      </w:tblBorders>
    </w:tblPr>
    <w:tblStylePr w:type="firstRow">
      <w:pPr>
        <w:spacing w:before="0" w:after="0" w:line="240" w:lineRule="auto"/>
      </w:pPr>
      <w:rPr>
        <w:rFonts w:ascii="Sitka Text" w:eastAsia="Times New Roman" w:hAnsi="Sitka Text" w:cs="Times New Roman"/>
        <w:b/>
        <w:bCs/>
      </w:rPr>
      <w:tblPr/>
      <w:tcPr>
        <w:tcBorders>
          <w:top w:val="single" w:sz="8" w:space="0" w:color="EC008C"/>
          <w:left w:val="single" w:sz="8" w:space="0" w:color="EC008C"/>
          <w:bottom w:val="single" w:sz="18" w:space="0" w:color="EC008C"/>
          <w:right w:val="single" w:sz="8" w:space="0" w:color="EC008C"/>
          <w:insideH w:val="nil"/>
          <w:insideV w:val="single" w:sz="8" w:space="0" w:color="auto"/>
        </w:tcBorders>
      </w:tcPr>
    </w:tblStylePr>
    <w:tblStylePr w:type="lastRow">
      <w:pPr>
        <w:spacing w:before="0" w:after="0" w:line="240" w:lineRule="auto"/>
      </w:pPr>
      <w:rPr>
        <w:rFonts w:ascii="Sitka Text" w:eastAsia="Times New Roman" w:hAnsi="Sitka Text" w:cs="Times New Roman"/>
        <w:b/>
        <w:bCs/>
      </w:rPr>
      <w:tblPr/>
      <w:tcPr>
        <w:tcBorders>
          <w:top w:val="double" w:sz="6" w:space="0" w:color="EC008C"/>
          <w:left w:val="single" w:sz="8" w:space="0" w:color="EC008C"/>
          <w:bottom w:val="single" w:sz="8" w:space="0" w:color="EC008C"/>
          <w:right w:val="single" w:sz="8" w:space="0" w:color="EC008C"/>
          <w:insideH w:val="nil"/>
          <w:insideV w:val="single" w:sz="8" w:space="0" w:color="auto"/>
        </w:tcBorders>
      </w:tcPr>
    </w:tblStylePr>
    <w:tblStylePr w:type="firstCol">
      <w:rPr>
        <w:rFonts w:ascii="Sitka Text" w:eastAsia="Times New Roman" w:hAnsi="Sitka Text" w:cs="Times New Roman"/>
        <w:b/>
        <w:bCs/>
      </w:rPr>
    </w:tblStylePr>
    <w:tblStylePr w:type="lastCol">
      <w:rPr>
        <w:rFonts w:ascii="Sitka Text" w:eastAsia="Times New Roman" w:hAnsi="Sitka Text" w:cs="Times New Roman"/>
        <w:b/>
        <w:bCs/>
      </w:rPr>
      <w:tblPr/>
      <w:tcPr>
        <w:tcBorders>
          <w:top w:val="single" w:sz="8" w:space="0" w:color="EC008C"/>
          <w:left w:val="single" w:sz="8" w:space="0" w:color="EC008C"/>
          <w:bottom w:val="single" w:sz="8" w:space="0" w:color="EC008C"/>
          <w:right w:val="single" w:sz="8" w:space="0" w:color="EC008C"/>
        </w:tcBorders>
      </w:tcPr>
    </w:tblStylePr>
    <w:tblStylePr w:type="band1Horz">
      <w:tblPr/>
      <w:tcPr>
        <w:tcBorders>
          <w:top w:val="single" w:sz="8" w:space="0" w:color="EC008C"/>
          <w:left w:val="single" w:sz="8" w:space="0" w:color="EC008C"/>
          <w:bottom w:val="single" w:sz="8" w:space="0" w:color="EC008C"/>
          <w:right w:val="single" w:sz="8" w:space="0" w:color="EC008C"/>
          <w:insideV w:val="single" w:sz="8" w:space="0" w:color="auto"/>
        </w:tcBorders>
        <w:shd w:val="clear" w:color="auto" w:fill="FFBBE3"/>
      </w:tcPr>
    </w:tblStylePr>
    <w:tblStylePr w:type="band2Horz">
      <w:tblPr/>
      <w:tcPr>
        <w:tcBorders>
          <w:top w:val="single" w:sz="8" w:space="0" w:color="EC008C"/>
          <w:left w:val="single" w:sz="8" w:space="0" w:color="EC008C"/>
          <w:bottom w:val="single" w:sz="8" w:space="0" w:color="EC008C"/>
          <w:right w:val="single" w:sz="8" w:space="0" w:color="EC008C"/>
          <w:insideV w:val="single" w:sz="8" w:space="0" w:color="auto"/>
        </w:tcBorders>
      </w:tcPr>
    </w:tblStylePr>
  </w:style>
  <w:style w:type="table" w:customStyle="1" w:styleId="Normaalivarjostus11">
    <w:name w:val="Normaali varjostus 1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Normaalivarjostus1-korostus11">
    <w:name w:val="Normaali varjostus 1 - korostus 11"/>
    <w:basedOn w:val="TableNormal"/>
    <w:uiPriority w:val="63"/>
    <w:tblPr>
      <w:tblBorders>
        <w:top w:val="single" w:sz="8" w:space="0" w:color="FF31AB"/>
        <w:left w:val="single" w:sz="8" w:space="0" w:color="FF31AB"/>
        <w:bottom w:val="single" w:sz="8" w:space="0" w:color="FF31AB"/>
        <w:right w:val="single" w:sz="8" w:space="0" w:color="FF31AB"/>
        <w:insideH w:val="single" w:sz="8" w:space="0" w:color="FF31AB"/>
      </w:tblBorders>
    </w:tblPr>
    <w:tblStylePr w:type="firstRow">
      <w:pPr>
        <w:spacing w:before="0" w:after="0" w:line="240" w:lineRule="auto"/>
      </w:pPr>
      <w:rPr>
        <w:b/>
        <w:bCs/>
        <w:color w:val="FFFFFF"/>
      </w:rPr>
      <w:tblPr/>
      <w:tcPr>
        <w:tcBorders>
          <w:top w:val="single" w:sz="8" w:space="0" w:color="FF31AB"/>
          <w:left w:val="single" w:sz="8" w:space="0" w:color="FF31AB"/>
          <w:bottom w:val="single" w:sz="8" w:space="0" w:color="FF31AB"/>
          <w:right w:val="single" w:sz="8" w:space="0" w:color="FF31AB"/>
          <w:insideH w:val="nil"/>
          <w:insideV w:val="nil"/>
        </w:tcBorders>
        <w:shd w:val="clear" w:color="auto" w:fill="EC008C"/>
      </w:tcPr>
    </w:tblStylePr>
    <w:tblStylePr w:type="lastRow">
      <w:pPr>
        <w:spacing w:before="0" w:after="0" w:line="240" w:lineRule="auto"/>
      </w:pPr>
      <w:rPr>
        <w:b/>
        <w:bCs/>
      </w:rPr>
      <w:tblPr/>
      <w:tcPr>
        <w:tcBorders>
          <w:top w:val="double" w:sz="6" w:space="0" w:color="FF31AB"/>
          <w:left w:val="single" w:sz="8" w:space="0" w:color="FF31AB"/>
          <w:bottom w:val="single" w:sz="8" w:space="0" w:color="FF31AB"/>
          <w:right w:val="single" w:sz="8" w:space="0" w:color="FF31AB"/>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FBBE3"/>
      </w:tcPr>
    </w:tblStylePr>
    <w:tblStylePr w:type="band2Horz">
      <w:tblPr/>
      <w:tcPr>
        <w:tcBorders>
          <w:insideH w:val="nil"/>
          <w:insideV w:val="nil"/>
        </w:tcBorders>
      </w:tcPr>
    </w:tblStylePr>
  </w:style>
  <w:style w:type="paragraph" w:customStyle="1" w:styleId="Tiivistelmabstract">
    <w:name w:val="Tiivistelmä_abstract"/>
    <w:uiPriority w:val="4"/>
    <w:rPr>
      <w:rFonts w:ascii="Arial" w:eastAsia="Times New Roman" w:hAnsi="Arial" w:cs="Arial"/>
      <w:sz w:val="24"/>
      <w:szCs w:val="24"/>
      <w:lang w:val="fi-FI" w:eastAsia="fi-FI"/>
    </w:rPr>
  </w:style>
  <w:style w:type="character" w:styleId="PlaceholderText">
    <w:name w:val="Placeholder Text"/>
    <w:uiPriority w:val="99"/>
    <w:semiHidden/>
    <w:rPr>
      <w:color w:val="808080"/>
    </w:rPr>
  </w:style>
  <w:style w:type="paragraph" w:customStyle="1" w:styleId="Tiivistelmt">
    <w:name w:val="Tiivistelmät"/>
    <w:basedOn w:val="Normal"/>
    <w:uiPriority w:val="4"/>
    <w:qFormat/>
    <w:pPr>
      <w:spacing w:line="240" w:lineRule="auto"/>
    </w:pPr>
    <w:rPr>
      <w:rFonts w:eastAsia="Times New Roman"/>
      <w:szCs w:val="22"/>
      <w:lang w:val="en-GB" w:eastAsia="fi-FI"/>
    </w:rPr>
  </w:style>
  <w:style w:type="paragraph" w:customStyle="1" w:styleId="JUTTULeipteksti">
    <w:name w:val="JUTTU Leipäteksti"/>
    <w:basedOn w:val="Normal"/>
    <w:uiPriority w:val="99"/>
    <w:pPr>
      <w:autoSpaceDE w:val="0"/>
      <w:autoSpaceDN w:val="0"/>
      <w:adjustRightInd w:val="0"/>
      <w:spacing w:line="220" w:lineRule="atLeast"/>
      <w:textAlignment w:val="center"/>
    </w:pPr>
    <w:rPr>
      <w:rFonts w:ascii="Melior LT Std" w:hAnsi="Melior LT Std" w:cs="Melior LT Std"/>
      <w:color w:val="000000"/>
      <w:w w:val="99"/>
      <w:sz w:val="18"/>
      <w:szCs w:val="18"/>
      <w:lang w:eastAsia="fi-FI"/>
    </w:rPr>
  </w:style>
  <w:style w:type="paragraph" w:customStyle="1" w:styleId="Kansilehdenpotsikko">
    <w:name w:val="Kansilehden pääotsikko"/>
    <w:basedOn w:val="Normal"/>
    <w:uiPriority w:val="4"/>
    <w:qFormat/>
    <w:pPr>
      <w:spacing w:after="0" w:line="240" w:lineRule="auto"/>
      <w:ind w:left="0"/>
    </w:pPr>
    <w:rPr>
      <w:caps/>
      <w:color w:val="EE3E8A" w:themeColor="accent1"/>
      <w:sz w:val="64"/>
      <w:szCs w:val="64"/>
    </w:rPr>
  </w:style>
  <w:style w:type="paragraph" w:customStyle="1" w:styleId="Kansilehdenalaotsikko">
    <w:name w:val="Kansilehden alaotsikko"/>
    <w:basedOn w:val="Normal"/>
    <w:uiPriority w:val="4"/>
    <w:qFormat/>
    <w:pPr>
      <w:spacing w:before="120" w:after="0" w:line="276" w:lineRule="auto"/>
      <w:ind w:left="0"/>
    </w:pPr>
    <w:rPr>
      <w:sz w:val="32"/>
    </w:rPr>
  </w:style>
  <w:style w:type="paragraph" w:customStyle="1" w:styleId="Palkkitekstikannessa">
    <w:name w:val="Palkkiteksti kannessa"/>
    <w:basedOn w:val="Normal"/>
    <w:uiPriority w:val="5"/>
    <w:qFormat/>
    <w:pPr>
      <w:jc w:val="both"/>
    </w:pPr>
    <w:rPr>
      <w:color w:val="FFFFFF" w:themeColor="background1"/>
      <w:spacing w:val="40"/>
    </w:rPr>
  </w:style>
  <w:style w:type="paragraph" w:customStyle="1" w:styleId="Sisllysluettelonmuuotsikko">
    <w:name w:val="Sisällysluettelon muu otsikko"/>
    <w:basedOn w:val="Title"/>
    <w:link w:val="SisllysluettelonmuuotsikkoChar"/>
    <w:uiPriority w:val="5"/>
    <w:qFormat/>
    <w:pPr>
      <w:spacing w:line="360" w:lineRule="auto"/>
    </w:pPr>
  </w:style>
  <w:style w:type="paragraph" w:customStyle="1" w:styleId="Muuotsikko-eisisllysluetteloon">
    <w:name w:val="Muu otsikko - ei sisällysluetteloon"/>
    <w:next w:val="Normal"/>
    <w:uiPriority w:val="4"/>
    <w:qFormat/>
    <w:pPr>
      <w:spacing w:after="160" w:line="360" w:lineRule="auto"/>
    </w:pPr>
    <w:rPr>
      <w:rFonts w:ascii="Tahoma" w:eastAsia="Tahoma" w:hAnsi="Tahoma" w:cs="Tahoma"/>
      <w:caps/>
      <w:sz w:val="22"/>
      <w:lang w:val="fi-FI" w:eastAsia="en-US"/>
    </w:rPr>
  </w:style>
  <w:style w:type="character" w:customStyle="1" w:styleId="SisllysluettelonmuuotsikkoChar">
    <w:name w:val="Sisällysluettelon muu otsikko Char"/>
    <w:basedOn w:val="TitleChar"/>
    <w:link w:val="Sisllysluettelonmuuotsikko"/>
    <w:uiPriority w:val="5"/>
    <w:rPr>
      <w:rFonts w:asciiTheme="minorHAnsi" w:hAnsiTheme="minorHAnsi"/>
      <w:caps/>
      <w:sz w:val="22"/>
      <w:lang w:val="en-US" w:eastAsia="en-US"/>
    </w:rPr>
  </w:style>
  <w:style w:type="paragraph" w:customStyle="1" w:styleId="Default">
    <w:name w:val="Default"/>
    <w:pPr>
      <w:autoSpaceDE w:val="0"/>
      <w:autoSpaceDN w:val="0"/>
      <w:adjustRightInd w:val="0"/>
    </w:pPr>
    <w:rPr>
      <w:rFonts w:ascii="Calibri" w:eastAsia="Tahoma" w:hAnsi="Calibri" w:cs="Calibri"/>
      <w:color w:val="000000"/>
      <w:sz w:val="24"/>
      <w:szCs w:val="24"/>
      <w:lang w:val="fi-FI" w:eastAsia="fi-FI"/>
    </w:rPr>
  </w:style>
  <w:style w:type="character" w:customStyle="1" w:styleId="fieldlabelspan">
    <w:name w:val="fieldlabelspan"/>
    <w:basedOn w:val="DefaultParagraphFont"/>
    <w:uiPriority w:val="2"/>
  </w:style>
  <w:style w:type="character" w:customStyle="1" w:styleId="subfielddata">
    <w:name w:val="subfielddata"/>
    <w:basedOn w:val="DefaultParagraphFont"/>
    <w:uiPriority w:val="6"/>
  </w:style>
  <w:style w:type="character" w:customStyle="1" w:styleId="highlight">
    <w:name w:val="highlight"/>
    <w:basedOn w:val="DefaultParagraphFont"/>
    <w:uiPriority w:val="3"/>
  </w:style>
  <w:style w:type="paragraph" w:customStyle="1" w:styleId="Tekijntiedot">
    <w:name w:val="Tekijän_tiedot"/>
    <w:uiPriority w:val="4"/>
    <w:pPr>
      <w:jc w:val="center"/>
    </w:pPr>
    <w:rPr>
      <w:rFonts w:ascii="Arial" w:eastAsia="Times New Roman" w:hAnsi="Arial"/>
      <w:b/>
      <w:bCs/>
      <w:sz w:val="24"/>
      <w:lang w:val="fi-FI" w:eastAsia="fi-FI"/>
    </w:rPr>
  </w:style>
  <w:style w:type="paragraph" w:customStyle="1" w:styleId="Raferences">
    <w:name w:val="Raferences"/>
    <w:basedOn w:val="Lhteet"/>
    <w:next w:val="Normal"/>
    <w:uiPriority w:val="2"/>
    <w:qFormat/>
  </w:style>
  <w:style w:type="table" w:customStyle="1" w:styleId="TaulukkoRuudukko1">
    <w:name w:val="Taulukko Ruudukko1"/>
    <w:basedOn w:val="TableNormal"/>
    <w:uiPriority w:val="5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ga">
    <w:name w:val="Nega"/>
    <w:basedOn w:val="DefaultParagraphFont"/>
    <w:uiPriority w:val="2"/>
    <w:rPr>
      <w:rFonts w:asciiTheme="minorHAnsi" w:hAnsiTheme="minorHAnsi"/>
      <w:b/>
      <w:caps/>
      <w:color w:val="FFFFFF" w:themeColor="background1"/>
      <w:sz w:val="24"/>
      <w:lang w:val="en-US"/>
    </w:rPr>
  </w:style>
  <w:style w:type="character" w:customStyle="1" w:styleId="LhteetChar">
    <w:name w:val="Lähteet Char"/>
    <w:basedOn w:val="DefaultParagraphFont"/>
    <w:link w:val="Lhteet"/>
    <w:uiPriority w:val="4"/>
    <w:rPr>
      <w:rFonts w:asciiTheme="minorHAnsi" w:hAnsiTheme="minorHAnsi"/>
      <w:lang w:val="en-US"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itlepageThesistitle">
    <w:name w:val="Title page Thesis title"/>
    <w:basedOn w:val="Normal"/>
    <w:uiPriority w:val="3"/>
    <w:qFormat/>
    <w:pPr>
      <w:spacing w:after="0" w:line="240" w:lineRule="auto"/>
      <w:ind w:left="0"/>
    </w:pPr>
    <w:rPr>
      <w:rFonts w:ascii="Tahoma" w:hAnsi="Tahoma"/>
      <w:caps/>
      <w:color w:val="EE3E8A" w:themeColor="accent1"/>
      <w:sz w:val="64"/>
      <w:szCs w:val="64"/>
    </w:rPr>
  </w:style>
  <w:style w:type="paragraph" w:customStyle="1" w:styleId="TitlepageSubtitle">
    <w:name w:val="Title page Subtitle"/>
    <w:basedOn w:val="Normal"/>
    <w:uiPriority w:val="3"/>
    <w:qFormat/>
    <w:pPr>
      <w:spacing w:before="120" w:after="0" w:line="276" w:lineRule="auto"/>
      <w:ind w:left="0"/>
    </w:pPr>
    <w:rPr>
      <w:rFonts w:ascii="Tahoma" w:hAnsi="Tahoma"/>
      <w:sz w:val="32"/>
    </w:rPr>
  </w:style>
  <w:style w:type="paragraph" w:customStyle="1" w:styleId="Otherheading-notappearingintheTableofContents">
    <w:name w:val="Other heading - not appearing in the Table of Contents"/>
    <w:basedOn w:val="Muuotsikko-eisisllysluetteloon"/>
    <w:uiPriority w:val="1"/>
    <w:qFormat/>
  </w:style>
  <w:style w:type="paragraph" w:customStyle="1" w:styleId="Abstractheader">
    <w:name w:val="Abstract header"/>
    <w:basedOn w:val="Tiivistelmt"/>
    <w:uiPriority w:val="3"/>
    <w:qFormat/>
    <w:pPr>
      <w:ind w:left="7824" w:hanging="7824"/>
    </w:pPr>
    <w:rPr>
      <w:rFonts w:asciiTheme="majorHAnsi" w:hAnsiTheme="majorHAnsi" w:cstheme="majorHAnsi"/>
      <w:lang w:val="en-US"/>
    </w:rPr>
  </w:style>
  <w:style w:type="paragraph" w:customStyle="1" w:styleId="otherheading-notappearinginthetableofcontents0">
    <w:name w:val="otherheading-notappearinginthetableofcontents"/>
    <w:basedOn w:val="Normal"/>
    <w:pPr>
      <w:spacing w:before="100" w:beforeAutospacing="1" w:after="100" w:afterAutospacing="1" w:line="240" w:lineRule="auto"/>
      <w:ind w:left="0"/>
    </w:pPr>
    <w:rPr>
      <w:rFonts w:ascii="Times New Roman" w:eastAsia="Times New Roman" w:hAnsi="Times New Roman" w:cs="Times New Roman"/>
      <w:sz w:val="24"/>
      <w:szCs w:val="24"/>
      <w:lang w:eastAsia="zh-CN"/>
    </w:rPr>
  </w:style>
  <w:style w:type="character" w:styleId="UnresolvedMention">
    <w:name w:val="Unresolved Mention"/>
    <w:basedOn w:val="DefaultParagraphFont"/>
    <w:uiPriority w:val="99"/>
    <w:semiHidden/>
    <w:unhideWhenUsed/>
    <w:rsid w:val="00F878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100141">
      <w:bodyDiv w:val="1"/>
      <w:marLeft w:val="0"/>
      <w:marRight w:val="0"/>
      <w:marTop w:val="0"/>
      <w:marBottom w:val="0"/>
      <w:divBdr>
        <w:top w:val="none" w:sz="0" w:space="0" w:color="auto"/>
        <w:left w:val="none" w:sz="0" w:space="0" w:color="auto"/>
        <w:bottom w:val="none" w:sz="0" w:space="0" w:color="auto"/>
        <w:right w:val="none" w:sz="0" w:space="0" w:color="auto"/>
      </w:divBdr>
    </w:div>
    <w:div w:id="996231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jpeg"/><Relationship Id="rId21" Type="http://schemas.openxmlformats.org/officeDocument/2006/relationships/image" Target="media/image9.jpeg"/><Relationship Id="rId34" Type="http://schemas.openxmlformats.org/officeDocument/2006/relationships/chart" Target="charts/chart2.xml"/><Relationship Id="rId42" Type="http://schemas.openxmlformats.org/officeDocument/2006/relationships/hyperlink" Target="https://www.tvilight.com"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hart" Target="charts/chart4.xml"/><Relationship Id="rId40" Type="http://schemas.openxmlformats.org/officeDocument/2006/relationships/hyperlink" Target="https://tvilight.com/fi/products/street-light-motion-sensor/zhaga-d4i-iot-street-light-motion-sensor-citysense_lite/" TargetMode="Externa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sv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chart" Target="charts/chart3.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1.xml"/><Relationship Id="rId38" Type="http://schemas.openxmlformats.org/officeDocument/2006/relationships/image" Target="media/image22.jpe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tvilight.com/fi/products/street-light-motion-sensor/zhaga-d4i-iot-street-light-motion-sensor-citysense_lit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ba6bf183432bb1e/Documents/Thesis_Data_Read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1ba6bf183432bb1e/Documents/Thesis_Data_Read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1ba6bf183432bb1e/Documents/Thesis_Data_Read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1ba6bf183432bb1e/Documents/Thesis_Data_Read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lineChart>
        <c:grouping val="standard"/>
        <c:varyColors val="0"/>
        <c:ser>
          <c:idx val="0"/>
          <c:order val="0"/>
          <c:tx>
            <c:strRef>
              <c:f>'SERIAL_THESIS (4)'!$B$1</c:f>
              <c:strCache>
                <c:ptCount val="1"/>
                <c:pt idx="0">
                  <c:v>Ultrasonic(cm)</c:v>
                </c:pt>
              </c:strCache>
            </c:strRef>
          </c:tx>
          <c:spPr>
            <a:ln w="28575" cap="rnd">
              <a:solidFill>
                <a:schemeClr val="accent1"/>
              </a:solidFill>
              <a:prstDash val="sysDot"/>
              <a:round/>
            </a:ln>
            <a:effectLst/>
          </c:spPr>
          <c:marker>
            <c:symbol val="none"/>
          </c:marker>
          <c:cat>
            <c:numRef>
              <c:f>'SERIAL_THESIS (4)'!$A$2:$A$194</c:f>
              <c:numCache>
                <c:formatCode>General</c:formatCode>
                <c:ptCount val="193"/>
                <c:pt idx="0">
                  <c:v>0.55766203703703698</c:v>
                </c:pt>
                <c:pt idx="1">
                  <c:v>0.55766203703703698</c:v>
                </c:pt>
                <c:pt idx="2">
                  <c:v>0.55766203703703698</c:v>
                </c:pt>
                <c:pt idx="3">
                  <c:v>0.55935185185185199</c:v>
                </c:pt>
                <c:pt idx="4">
                  <c:v>0.55935185185185199</c:v>
                </c:pt>
                <c:pt idx="5">
                  <c:v>0.55935185185185199</c:v>
                </c:pt>
                <c:pt idx="6">
                  <c:v>0.55935185185185199</c:v>
                </c:pt>
                <c:pt idx="7">
                  <c:v>0.55951388888888898</c:v>
                </c:pt>
                <c:pt idx="8">
                  <c:v>0.55958333333333299</c:v>
                </c:pt>
                <c:pt idx="9">
                  <c:v>0.67173611111111098</c:v>
                </c:pt>
                <c:pt idx="10">
                  <c:v>0.67173611111111098</c:v>
                </c:pt>
                <c:pt idx="11">
                  <c:v>0.67239583333333297</c:v>
                </c:pt>
                <c:pt idx="12">
                  <c:v>0.67261574074074104</c:v>
                </c:pt>
                <c:pt idx="13">
                  <c:v>0.67261574074074104</c:v>
                </c:pt>
                <c:pt idx="14">
                  <c:v>0.67261574074074104</c:v>
                </c:pt>
                <c:pt idx="15">
                  <c:v>0.67261574074074104</c:v>
                </c:pt>
                <c:pt idx="16">
                  <c:v>0.69943287037037005</c:v>
                </c:pt>
                <c:pt idx="17">
                  <c:v>0.69943287037037005</c:v>
                </c:pt>
                <c:pt idx="18">
                  <c:v>0.69944444444444398</c:v>
                </c:pt>
                <c:pt idx="19">
                  <c:v>0.69944444444444398</c:v>
                </c:pt>
                <c:pt idx="20">
                  <c:v>0.69944444444444398</c:v>
                </c:pt>
                <c:pt idx="21">
                  <c:v>0.69944444444444398</c:v>
                </c:pt>
                <c:pt idx="22">
                  <c:v>0.69944444444444398</c:v>
                </c:pt>
                <c:pt idx="23">
                  <c:v>0.69944444444444398</c:v>
                </c:pt>
                <c:pt idx="24">
                  <c:v>0.69944444444444398</c:v>
                </c:pt>
                <c:pt idx="25">
                  <c:v>0.69944444444444398</c:v>
                </c:pt>
                <c:pt idx="26">
                  <c:v>0.69944444444444398</c:v>
                </c:pt>
                <c:pt idx="27">
                  <c:v>0.69944444444444398</c:v>
                </c:pt>
                <c:pt idx="28">
                  <c:v>0.69944444444444398</c:v>
                </c:pt>
                <c:pt idx="29">
                  <c:v>0.69944444444444398</c:v>
                </c:pt>
                <c:pt idx="30">
                  <c:v>0.69945601851851802</c:v>
                </c:pt>
                <c:pt idx="31">
                  <c:v>0.69945601851851802</c:v>
                </c:pt>
                <c:pt idx="32">
                  <c:v>0.69945601851851802</c:v>
                </c:pt>
                <c:pt idx="33">
                  <c:v>0.69945601851851802</c:v>
                </c:pt>
                <c:pt idx="34">
                  <c:v>0.69945601851851802</c:v>
                </c:pt>
                <c:pt idx="35">
                  <c:v>0.69945601851851802</c:v>
                </c:pt>
                <c:pt idx="36">
                  <c:v>0.69945601851851802</c:v>
                </c:pt>
                <c:pt idx="37">
                  <c:v>0.69945601851851802</c:v>
                </c:pt>
                <c:pt idx="38">
                  <c:v>0.69945601851851802</c:v>
                </c:pt>
                <c:pt idx="39">
                  <c:v>0.69945601851851802</c:v>
                </c:pt>
                <c:pt idx="40">
                  <c:v>0.69945601851851802</c:v>
                </c:pt>
                <c:pt idx="41">
                  <c:v>0.69945601851851802</c:v>
                </c:pt>
                <c:pt idx="42">
                  <c:v>0.69946759259259295</c:v>
                </c:pt>
                <c:pt idx="43">
                  <c:v>0.69946759259259295</c:v>
                </c:pt>
                <c:pt idx="44">
                  <c:v>0.69946759259259295</c:v>
                </c:pt>
                <c:pt idx="45">
                  <c:v>0.69946759259259295</c:v>
                </c:pt>
                <c:pt idx="46">
                  <c:v>0.69946759259259295</c:v>
                </c:pt>
                <c:pt idx="47">
                  <c:v>0.69947916666666698</c:v>
                </c:pt>
                <c:pt idx="48">
                  <c:v>0.69947916666666698</c:v>
                </c:pt>
                <c:pt idx="49">
                  <c:v>0.69947916666666698</c:v>
                </c:pt>
                <c:pt idx="50">
                  <c:v>0.69947916666666698</c:v>
                </c:pt>
                <c:pt idx="51">
                  <c:v>0.69947916666666698</c:v>
                </c:pt>
                <c:pt idx="52">
                  <c:v>0.69947916666666698</c:v>
                </c:pt>
                <c:pt idx="53">
                  <c:v>0.70039351851851805</c:v>
                </c:pt>
                <c:pt idx="54">
                  <c:v>0.70039351851851805</c:v>
                </c:pt>
                <c:pt idx="55">
                  <c:v>0.70039351851851805</c:v>
                </c:pt>
                <c:pt idx="56">
                  <c:v>0.70039351851851805</c:v>
                </c:pt>
                <c:pt idx="57">
                  <c:v>0.70039351851851805</c:v>
                </c:pt>
                <c:pt idx="58">
                  <c:v>0.70039351851851805</c:v>
                </c:pt>
                <c:pt idx="59">
                  <c:v>0.70039351851851805</c:v>
                </c:pt>
                <c:pt idx="60">
                  <c:v>0.70039351851851805</c:v>
                </c:pt>
                <c:pt idx="61">
                  <c:v>0.70039351851851805</c:v>
                </c:pt>
                <c:pt idx="62">
                  <c:v>0.70039351851851805</c:v>
                </c:pt>
                <c:pt idx="63">
                  <c:v>0.70039351851851805</c:v>
                </c:pt>
                <c:pt idx="64">
                  <c:v>0.70039351851851805</c:v>
                </c:pt>
                <c:pt idx="65">
                  <c:v>0.70039351851851805</c:v>
                </c:pt>
                <c:pt idx="66">
                  <c:v>0.70040509259259298</c:v>
                </c:pt>
                <c:pt idx="67">
                  <c:v>0.70040509259259298</c:v>
                </c:pt>
                <c:pt idx="68">
                  <c:v>0.70040509259259298</c:v>
                </c:pt>
                <c:pt idx="69">
                  <c:v>0.70038194444444402</c:v>
                </c:pt>
                <c:pt idx="70">
                  <c:v>0.70038194444444402</c:v>
                </c:pt>
                <c:pt idx="71">
                  <c:v>0.70038194444444402</c:v>
                </c:pt>
                <c:pt idx="72">
                  <c:v>0.70039351851851805</c:v>
                </c:pt>
                <c:pt idx="73">
                  <c:v>0.70039351851851805</c:v>
                </c:pt>
                <c:pt idx="74">
                  <c:v>0.70039351851851805</c:v>
                </c:pt>
                <c:pt idx="75">
                  <c:v>0.70039351851851805</c:v>
                </c:pt>
                <c:pt idx="76">
                  <c:v>0.70039351851851805</c:v>
                </c:pt>
                <c:pt idx="77">
                  <c:v>0.70039351851851805</c:v>
                </c:pt>
                <c:pt idx="78">
                  <c:v>0.70039351851851805</c:v>
                </c:pt>
                <c:pt idx="79">
                  <c:v>0.70039351851851805</c:v>
                </c:pt>
                <c:pt idx="80">
                  <c:v>0.70039351851851805</c:v>
                </c:pt>
                <c:pt idx="81">
                  <c:v>0.70039351851851805</c:v>
                </c:pt>
                <c:pt idx="82">
                  <c:v>0.70039351851851805</c:v>
                </c:pt>
                <c:pt idx="83">
                  <c:v>0.70039351851851805</c:v>
                </c:pt>
                <c:pt idx="84">
                  <c:v>0.70039351851851805</c:v>
                </c:pt>
                <c:pt idx="85">
                  <c:v>0.70039351851851805</c:v>
                </c:pt>
                <c:pt idx="86">
                  <c:v>0.70039351851851805</c:v>
                </c:pt>
                <c:pt idx="87">
                  <c:v>0.70040509259259298</c:v>
                </c:pt>
                <c:pt idx="88">
                  <c:v>0.70040509259259298</c:v>
                </c:pt>
                <c:pt idx="89">
                  <c:v>0.70040509259259298</c:v>
                </c:pt>
                <c:pt idx="90">
                  <c:v>0.70035879629629605</c:v>
                </c:pt>
                <c:pt idx="91">
                  <c:v>0.70035879629629605</c:v>
                </c:pt>
                <c:pt idx="92">
                  <c:v>0.70035879629629605</c:v>
                </c:pt>
                <c:pt idx="93">
                  <c:v>0.70035879629629605</c:v>
                </c:pt>
                <c:pt idx="94">
                  <c:v>0.70035879629629605</c:v>
                </c:pt>
                <c:pt idx="95">
                  <c:v>0.70035879629629605</c:v>
                </c:pt>
                <c:pt idx="96">
                  <c:v>0.70035879629629605</c:v>
                </c:pt>
                <c:pt idx="97">
                  <c:v>0.70035879629629605</c:v>
                </c:pt>
                <c:pt idx="98">
                  <c:v>0.70035879629629605</c:v>
                </c:pt>
                <c:pt idx="99">
                  <c:v>0.70035879629629605</c:v>
                </c:pt>
                <c:pt idx="100">
                  <c:v>0.70035879629629605</c:v>
                </c:pt>
                <c:pt idx="101">
                  <c:v>0.70037037037036998</c:v>
                </c:pt>
                <c:pt idx="102">
                  <c:v>0.70037037037036998</c:v>
                </c:pt>
                <c:pt idx="103">
                  <c:v>0.7003125</c:v>
                </c:pt>
                <c:pt idx="104">
                  <c:v>0.7003125</c:v>
                </c:pt>
                <c:pt idx="105">
                  <c:v>0.7003125</c:v>
                </c:pt>
                <c:pt idx="106">
                  <c:v>0.70032407407407404</c:v>
                </c:pt>
                <c:pt idx="107">
                  <c:v>0.70032407407407404</c:v>
                </c:pt>
                <c:pt idx="108">
                  <c:v>0.70032407407407404</c:v>
                </c:pt>
                <c:pt idx="109">
                  <c:v>0.70032407407407404</c:v>
                </c:pt>
                <c:pt idx="110">
                  <c:v>0.70032407407407404</c:v>
                </c:pt>
                <c:pt idx="111">
                  <c:v>0.70032407407407404</c:v>
                </c:pt>
                <c:pt idx="112">
                  <c:v>0.70032407407407404</c:v>
                </c:pt>
                <c:pt idx="113">
                  <c:v>0.70032407407407404</c:v>
                </c:pt>
                <c:pt idx="114">
                  <c:v>0.70032407407407404</c:v>
                </c:pt>
                <c:pt idx="115">
                  <c:v>0.70032407407407404</c:v>
                </c:pt>
                <c:pt idx="116">
                  <c:v>0.70032407407407404</c:v>
                </c:pt>
                <c:pt idx="117">
                  <c:v>0.70032407407407404</c:v>
                </c:pt>
                <c:pt idx="118">
                  <c:v>0.70032407407407404</c:v>
                </c:pt>
                <c:pt idx="119">
                  <c:v>0.70033564814814797</c:v>
                </c:pt>
                <c:pt idx="120">
                  <c:v>0.70033564814814797</c:v>
                </c:pt>
                <c:pt idx="121">
                  <c:v>0.70033564814814797</c:v>
                </c:pt>
                <c:pt idx="122">
                  <c:v>0.70028935185185204</c:v>
                </c:pt>
                <c:pt idx="123">
                  <c:v>0.70028935185185204</c:v>
                </c:pt>
                <c:pt idx="124">
                  <c:v>0.70030092592592597</c:v>
                </c:pt>
                <c:pt idx="125">
                  <c:v>0.70016203703703705</c:v>
                </c:pt>
                <c:pt idx="126">
                  <c:v>0.70016203703703705</c:v>
                </c:pt>
                <c:pt idx="127">
                  <c:v>0.70016203703703705</c:v>
                </c:pt>
                <c:pt idx="128">
                  <c:v>0.70016203703703705</c:v>
                </c:pt>
                <c:pt idx="129">
                  <c:v>0.70016203703703705</c:v>
                </c:pt>
                <c:pt idx="130">
                  <c:v>0.70016203703703705</c:v>
                </c:pt>
                <c:pt idx="131">
                  <c:v>0.70016203703703705</c:v>
                </c:pt>
                <c:pt idx="132">
                  <c:v>0.70016203703703705</c:v>
                </c:pt>
                <c:pt idx="133">
                  <c:v>0.70016203703703705</c:v>
                </c:pt>
                <c:pt idx="134">
                  <c:v>0.70016203703703705</c:v>
                </c:pt>
                <c:pt idx="135">
                  <c:v>0.70016203703703705</c:v>
                </c:pt>
                <c:pt idx="136">
                  <c:v>0.70017361111111098</c:v>
                </c:pt>
                <c:pt idx="137">
                  <c:v>0.70017361111111098</c:v>
                </c:pt>
                <c:pt idx="138">
                  <c:v>0.70017361111111098</c:v>
                </c:pt>
                <c:pt idx="139">
                  <c:v>0.70017361111111098</c:v>
                </c:pt>
                <c:pt idx="140">
                  <c:v>0.70017361111111098</c:v>
                </c:pt>
                <c:pt idx="141">
                  <c:v>0.70017361111111098</c:v>
                </c:pt>
                <c:pt idx="142">
                  <c:v>0.70017361111111098</c:v>
                </c:pt>
                <c:pt idx="143">
                  <c:v>0.70017361111111098</c:v>
                </c:pt>
                <c:pt idx="144">
                  <c:v>0.70017361111111098</c:v>
                </c:pt>
                <c:pt idx="145">
                  <c:v>0.70017361111111098</c:v>
                </c:pt>
                <c:pt idx="146">
                  <c:v>0.70017361111111098</c:v>
                </c:pt>
                <c:pt idx="147">
                  <c:v>0.70017361111111098</c:v>
                </c:pt>
                <c:pt idx="148">
                  <c:v>0.70017361111111098</c:v>
                </c:pt>
                <c:pt idx="149">
                  <c:v>0.70018518518518502</c:v>
                </c:pt>
                <c:pt idx="150">
                  <c:v>0.70018518518518502</c:v>
                </c:pt>
                <c:pt idx="151">
                  <c:v>0.70018518518518502</c:v>
                </c:pt>
                <c:pt idx="152">
                  <c:v>0.70018518518518502</c:v>
                </c:pt>
                <c:pt idx="153">
                  <c:v>0.70018518518518502</c:v>
                </c:pt>
                <c:pt idx="154">
                  <c:v>0.70018518518518502</c:v>
                </c:pt>
                <c:pt idx="155">
                  <c:v>0.70018518518518502</c:v>
                </c:pt>
                <c:pt idx="156">
                  <c:v>0.70018518518518502</c:v>
                </c:pt>
                <c:pt idx="157">
                  <c:v>0.70018518518518502</c:v>
                </c:pt>
                <c:pt idx="158">
                  <c:v>0.70018518518518502</c:v>
                </c:pt>
                <c:pt idx="159">
                  <c:v>0.70018518518518502</c:v>
                </c:pt>
                <c:pt idx="160">
                  <c:v>0.70018518518518502</c:v>
                </c:pt>
                <c:pt idx="161">
                  <c:v>0.70018518518518502</c:v>
                </c:pt>
                <c:pt idx="162">
                  <c:v>0.70019675925925895</c:v>
                </c:pt>
                <c:pt idx="163">
                  <c:v>0.70019675925925895</c:v>
                </c:pt>
                <c:pt idx="164">
                  <c:v>0.70019675925925895</c:v>
                </c:pt>
                <c:pt idx="165">
                  <c:v>0.70019675925925895</c:v>
                </c:pt>
                <c:pt idx="166">
                  <c:v>0.70019675925925895</c:v>
                </c:pt>
                <c:pt idx="167">
                  <c:v>0.70019675925925895</c:v>
                </c:pt>
                <c:pt idx="168">
                  <c:v>0.70019675925925895</c:v>
                </c:pt>
                <c:pt idx="169">
                  <c:v>0.70019675925925895</c:v>
                </c:pt>
                <c:pt idx="170">
                  <c:v>0.70019675925925895</c:v>
                </c:pt>
                <c:pt idx="171">
                  <c:v>0.70019675925925895</c:v>
                </c:pt>
                <c:pt idx="172">
                  <c:v>0.70019675925925895</c:v>
                </c:pt>
                <c:pt idx="173">
                  <c:v>0.70019675925925895</c:v>
                </c:pt>
                <c:pt idx="174">
                  <c:v>0.70019675925925895</c:v>
                </c:pt>
                <c:pt idx="175">
                  <c:v>0.70019675925925895</c:v>
                </c:pt>
                <c:pt idx="176">
                  <c:v>0.70020833333333299</c:v>
                </c:pt>
                <c:pt idx="177">
                  <c:v>0.70020833333333299</c:v>
                </c:pt>
                <c:pt idx="178">
                  <c:v>0.70020833333333299</c:v>
                </c:pt>
                <c:pt idx="179">
                  <c:v>0.70020833333333299</c:v>
                </c:pt>
                <c:pt idx="180">
                  <c:v>0.70020833333333299</c:v>
                </c:pt>
                <c:pt idx="181">
                  <c:v>0.70020833333333299</c:v>
                </c:pt>
                <c:pt idx="182">
                  <c:v>0.70020833333333299</c:v>
                </c:pt>
                <c:pt idx="183">
                  <c:v>0.70020833333333299</c:v>
                </c:pt>
                <c:pt idx="184">
                  <c:v>0.70020833333333299</c:v>
                </c:pt>
                <c:pt idx="185">
                  <c:v>0.70020833333333299</c:v>
                </c:pt>
                <c:pt idx="186">
                  <c:v>0.70020833333333299</c:v>
                </c:pt>
                <c:pt idx="187">
                  <c:v>0.70020833333333299</c:v>
                </c:pt>
                <c:pt idx="188">
                  <c:v>0.70021990740740703</c:v>
                </c:pt>
                <c:pt idx="189">
                  <c:v>0.70021990740740703</c:v>
                </c:pt>
                <c:pt idx="190">
                  <c:v>0.70021990740740703</c:v>
                </c:pt>
              </c:numCache>
            </c:numRef>
          </c:cat>
          <c:val>
            <c:numRef>
              <c:f>'SERIAL_THESIS (4)'!$B$2:$B$194</c:f>
              <c:numCache>
                <c:formatCode>General</c:formatCode>
                <c:ptCount val="193"/>
                <c:pt idx="0">
                  <c:v>212.36</c:v>
                </c:pt>
                <c:pt idx="1">
                  <c:v>211.11</c:v>
                </c:pt>
                <c:pt idx="2">
                  <c:v>211.92</c:v>
                </c:pt>
                <c:pt idx="3">
                  <c:v>279.97000000000003</c:v>
                </c:pt>
                <c:pt idx="4">
                  <c:v>280.08</c:v>
                </c:pt>
                <c:pt idx="5">
                  <c:v>279.14</c:v>
                </c:pt>
                <c:pt idx="6">
                  <c:v>279.92</c:v>
                </c:pt>
                <c:pt idx="7">
                  <c:v>202.81</c:v>
                </c:pt>
                <c:pt idx="8">
                  <c:v>392.61</c:v>
                </c:pt>
                <c:pt idx="9">
                  <c:v>288</c:v>
                </c:pt>
                <c:pt idx="10">
                  <c:v>283.97000000000003</c:v>
                </c:pt>
                <c:pt idx="11">
                  <c:v>303.35000000000002</c:v>
                </c:pt>
                <c:pt idx="12">
                  <c:v>265.77999999999997</c:v>
                </c:pt>
                <c:pt idx="13">
                  <c:v>268.39999999999998</c:v>
                </c:pt>
                <c:pt idx="14">
                  <c:v>267.19</c:v>
                </c:pt>
                <c:pt idx="15">
                  <c:v>276.27</c:v>
                </c:pt>
                <c:pt idx="16">
                  <c:v>20.18</c:v>
                </c:pt>
                <c:pt idx="17">
                  <c:v>16.37</c:v>
                </c:pt>
                <c:pt idx="18">
                  <c:v>15.54</c:v>
                </c:pt>
                <c:pt idx="19">
                  <c:v>400</c:v>
                </c:pt>
                <c:pt idx="20">
                  <c:v>17.27</c:v>
                </c:pt>
                <c:pt idx="21">
                  <c:v>20.23</c:v>
                </c:pt>
                <c:pt idx="22">
                  <c:v>22.95</c:v>
                </c:pt>
                <c:pt idx="23">
                  <c:v>400</c:v>
                </c:pt>
                <c:pt idx="24">
                  <c:v>400</c:v>
                </c:pt>
                <c:pt idx="25">
                  <c:v>286.87</c:v>
                </c:pt>
                <c:pt idx="26">
                  <c:v>229.09</c:v>
                </c:pt>
                <c:pt idx="27">
                  <c:v>58.56</c:v>
                </c:pt>
                <c:pt idx="28">
                  <c:v>61.64</c:v>
                </c:pt>
                <c:pt idx="29">
                  <c:v>45.29</c:v>
                </c:pt>
                <c:pt idx="30">
                  <c:v>269.54000000000002</c:v>
                </c:pt>
                <c:pt idx="31">
                  <c:v>64.5</c:v>
                </c:pt>
                <c:pt idx="32">
                  <c:v>79</c:v>
                </c:pt>
                <c:pt idx="33">
                  <c:v>63.48</c:v>
                </c:pt>
                <c:pt idx="34">
                  <c:v>62.07</c:v>
                </c:pt>
                <c:pt idx="35">
                  <c:v>66.91</c:v>
                </c:pt>
                <c:pt idx="36">
                  <c:v>64.67</c:v>
                </c:pt>
                <c:pt idx="37">
                  <c:v>229.23</c:v>
                </c:pt>
                <c:pt idx="38">
                  <c:v>228.8</c:v>
                </c:pt>
                <c:pt idx="39">
                  <c:v>229.69</c:v>
                </c:pt>
                <c:pt idx="40">
                  <c:v>230.52</c:v>
                </c:pt>
                <c:pt idx="41">
                  <c:v>228.41</c:v>
                </c:pt>
                <c:pt idx="42">
                  <c:v>37.06</c:v>
                </c:pt>
                <c:pt idx="43">
                  <c:v>35.82</c:v>
                </c:pt>
                <c:pt idx="44">
                  <c:v>400</c:v>
                </c:pt>
                <c:pt idx="45">
                  <c:v>27.88</c:v>
                </c:pt>
                <c:pt idx="46">
                  <c:v>28.65</c:v>
                </c:pt>
                <c:pt idx="47">
                  <c:v>27.27</c:v>
                </c:pt>
                <c:pt idx="48">
                  <c:v>41.5</c:v>
                </c:pt>
                <c:pt idx="49">
                  <c:v>41.14</c:v>
                </c:pt>
                <c:pt idx="50">
                  <c:v>400</c:v>
                </c:pt>
                <c:pt idx="51">
                  <c:v>228.8</c:v>
                </c:pt>
                <c:pt idx="52">
                  <c:v>227.92</c:v>
                </c:pt>
                <c:pt idx="53">
                  <c:v>32.78</c:v>
                </c:pt>
                <c:pt idx="54">
                  <c:v>32.61</c:v>
                </c:pt>
                <c:pt idx="55">
                  <c:v>31.6</c:v>
                </c:pt>
                <c:pt idx="56">
                  <c:v>32.79</c:v>
                </c:pt>
                <c:pt idx="57">
                  <c:v>31.77</c:v>
                </c:pt>
                <c:pt idx="58">
                  <c:v>31.65</c:v>
                </c:pt>
                <c:pt idx="59">
                  <c:v>31.53</c:v>
                </c:pt>
                <c:pt idx="60">
                  <c:v>31.89</c:v>
                </c:pt>
                <c:pt idx="61">
                  <c:v>267.52999999999997</c:v>
                </c:pt>
                <c:pt idx="62">
                  <c:v>31.36</c:v>
                </c:pt>
                <c:pt idx="63">
                  <c:v>268.38</c:v>
                </c:pt>
                <c:pt idx="64">
                  <c:v>31.77</c:v>
                </c:pt>
                <c:pt idx="65">
                  <c:v>30.36</c:v>
                </c:pt>
                <c:pt idx="66">
                  <c:v>29.34</c:v>
                </c:pt>
                <c:pt idx="67">
                  <c:v>30.34</c:v>
                </c:pt>
                <c:pt idx="68">
                  <c:v>29.24</c:v>
                </c:pt>
                <c:pt idx="69">
                  <c:v>400</c:v>
                </c:pt>
                <c:pt idx="70">
                  <c:v>400</c:v>
                </c:pt>
                <c:pt idx="71">
                  <c:v>265.39999999999998</c:v>
                </c:pt>
                <c:pt idx="72">
                  <c:v>230.96</c:v>
                </c:pt>
                <c:pt idx="73">
                  <c:v>228.84</c:v>
                </c:pt>
                <c:pt idx="74">
                  <c:v>32.78</c:v>
                </c:pt>
                <c:pt idx="75">
                  <c:v>32.61</c:v>
                </c:pt>
                <c:pt idx="76">
                  <c:v>31.6</c:v>
                </c:pt>
                <c:pt idx="77">
                  <c:v>32.79</c:v>
                </c:pt>
                <c:pt idx="78">
                  <c:v>31.77</c:v>
                </c:pt>
                <c:pt idx="79">
                  <c:v>31.65</c:v>
                </c:pt>
                <c:pt idx="80">
                  <c:v>31.53</c:v>
                </c:pt>
                <c:pt idx="81">
                  <c:v>31.89</c:v>
                </c:pt>
                <c:pt idx="82">
                  <c:v>267.52999999999997</c:v>
                </c:pt>
                <c:pt idx="83">
                  <c:v>31.36</c:v>
                </c:pt>
                <c:pt idx="84">
                  <c:v>268.38</c:v>
                </c:pt>
                <c:pt idx="85">
                  <c:v>31.77</c:v>
                </c:pt>
                <c:pt idx="86">
                  <c:v>30.36</c:v>
                </c:pt>
                <c:pt idx="87">
                  <c:v>29.34</c:v>
                </c:pt>
                <c:pt idx="88">
                  <c:v>30.34</c:v>
                </c:pt>
                <c:pt idx="89">
                  <c:v>29.24</c:v>
                </c:pt>
                <c:pt idx="90">
                  <c:v>229.26</c:v>
                </c:pt>
                <c:pt idx="91">
                  <c:v>72.010000000000005</c:v>
                </c:pt>
                <c:pt idx="92">
                  <c:v>285.20999999999998</c:v>
                </c:pt>
                <c:pt idx="93">
                  <c:v>229.24</c:v>
                </c:pt>
                <c:pt idx="94">
                  <c:v>228.4</c:v>
                </c:pt>
                <c:pt idx="95">
                  <c:v>43.57</c:v>
                </c:pt>
                <c:pt idx="96">
                  <c:v>38.11</c:v>
                </c:pt>
                <c:pt idx="97">
                  <c:v>34.200000000000003</c:v>
                </c:pt>
                <c:pt idx="98">
                  <c:v>32.61</c:v>
                </c:pt>
                <c:pt idx="99">
                  <c:v>284.26</c:v>
                </c:pt>
                <c:pt idx="100">
                  <c:v>400</c:v>
                </c:pt>
                <c:pt idx="101">
                  <c:v>229.24</c:v>
                </c:pt>
                <c:pt idx="102">
                  <c:v>228.85</c:v>
                </c:pt>
                <c:pt idx="103">
                  <c:v>228.4</c:v>
                </c:pt>
                <c:pt idx="104">
                  <c:v>228.82</c:v>
                </c:pt>
                <c:pt idx="105">
                  <c:v>230.95</c:v>
                </c:pt>
                <c:pt idx="106">
                  <c:v>230.95</c:v>
                </c:pt>
                <c:pt idx="107">
                  <c:v>229.24</c:v>
                </c:pt>
                <c:pt idx="108">
                  <c:v>227.94</c:v>
                </c:pt>
                <c:pt idx="109">
                  <c:v>229.26</c:v>
                </c:pt>
                <c:pt idx="110">
                  <c:v>230.54</c:v>
                </c:pt>
                <c:pt idx="111">
                  <c:v>228.4</c:v>
                </c:pt>
                <c:pt idx="112">
                  <c:v>72.42</c:v>
                </c:pt>
                <c:pt idx="113">
                  <c:v>266.63</c:v>
                </c:pt>
                <c:pt idx="114">
                  <c:v>47.7</c:v>
                </c:pt>
                <c:pt idx="115">
                  <c:v>51.92</c:v>
                </c:pt>
                <c:pt idx="116">
                  <c:v>51.63</c:v>
                </c:pt>
                <c:pt idx="117">
                  <c:v>45.99</c:v>
                </c:pt>
                <c:pt idx="118">
                  <c:v>53.99</c:v>
                </c:pt>
                <c:pt idx="119">
                  <c:v>400</c:v>
                </c:pt>
                <c:pt idx="120">
                  <c:v>49.2</c:v>
                </c:pt>
                <c:pt idx="121">
                  <c:v>278</c:v>
                </c:pt>
                <c:pt idx="122">
                  <c:v>33.799999999999997</c:v>
                </c:pt>
                <c:pt idx="123">
                  <c:v>30.12</c:v>
                </c:pt>
                <c:pt idx="124">
                  <c:v>37.35</c:v>
                </c:pt>
                <c:pt idx="125">
                  <c:v>230.5</c:v>
                </c:pt>
                <c:pt idx="126">
                  <c:v>228.36</c:v>
                </c:pt>
                <c:pt idx="127">
                  <c:v>227.48</c:v>
                </c:pt>
                <c:pt idx="128">
                  <c:v>227.48</c:v>
                </c:pt>
                <c:pt idx="129">
                  <c:v>228.36</c:v>
                </c:pt>
                <c:pt idx="130">
                  <c:v>229.65</c:v>
                </c:pt>
                <c:pt idx="131">
                  <c:v>227.94</c:v>
                </c:pt>
                <c:pt idx="132">
                  <c:v>227.46</c:v>
                </c:pt>
                <c:pt idx="133">
                  <c:v>227.94</c:v>
                </c:pt>
                <c:pt idx="134">
                  <c:v>228.36</c:v>
                </c:pt>
                <c:pt idx="135">
                  <c:v>230.08</c:v>
                </c:pt>
                <c:pt idx="136">
                  <c:v>227.94</c:v>
                </c:pt>
                <c:pt idx="137">
                  <c:v>227.92</c:v>
                </c:pt>
                <c:pt idx="138">
                  <c:v>227.92</c:v>
                </c:pt>
                <c:pt idx="139">
                  <c:v>227.49</c:v>
                </c:pt>
                <c:pt idx="140">
                  <c:v>229.23</c:v>
                </c:pt>
                <c:pt idx="141">
                  <c:v>227.94</c:v>
                </c:pt>
                <c:pt idx="142">
                  <c:v>227.92</c:v>
                </c:pt>
                <c:pt idx="143">
                  <c:v>227.92</c:v>
                </c:pt>
                <c:pt idx="144">
                  <c:v>228.38</c:v>
                </c:pt>
                <c:pt idx="145">
                  <c:v>230.5</c:v>
                </c:pt>
                <c:pt idx="146">
                  <c:v>227.48</c:v>
                </c:pt>
                <c:pt idx="147">
                  <c:v>227.48</c:v>
                </c:pt>
                <c:pt idx="148">
                  <c:v>227.49</c:v>
                </c:pt>
                <c:pt idx="149">
                  <c:v>227.48</c:v>
                </c:pt>
                <c:pt idx="150">
                  <c:v>228.8</c:v>
                </c:pt>
                <c:pt idx="151">
                  <c:v>227.49</c:v>
                </c:pt>
                <c:pt idx="152">
                  <c:v>227.49</c:v>
                </c:pt>
                <c:pt idx="153">
                  <c:v>229.23</c:v>
                </c:pt>
                <c:pt idx="154">
                  <c:v>228.8</c:v>
                </c:pt>
                <c:pt idx="155">
                  <c:v>228.4</c:v>
                </c:pt>
                <c:pt idx="156">
                  <c:v>228.8</c:v>
                </c:pt>
                <c:pt idx="157">
                  <c:v>227.48</c:v>
                </c:pt>
                <c:pt idx="158">
                  <c:v>227.51</c:v>
                </c:pt>
                <c:pt idx="159">
                  <c:v>227.51</c:v>
                </c:pt>
                <c:pt idx="160">
                  <c:v>229.24</c:v>
                </c:pt>
                <c:pt idx="161">
                  <c:v>228.4</c:v>
                </c:pt>
                <c:pt idx="162">
                  <c:v>227.51</c:v>
                </c:pt>
                <c:pt idx="163">
                  <c:v>229.65</c:v>
                </c:pt>
                <c:pt idx="164">
                  <c:v>227.51</c:v>
                </c:pt>
                <c:pt idx="165">
                  <c:v>228.82</c:v>
                </c:pt>
                <c:pt idx="166">
                  <c:v>227.95</c:v>
                </c:pt>
                <c:pt idx="167">
                  <c:v>227.48</c:v>
                </c:pt>
                <c:pt idx="168">
                  <c:v>227.95</c:v>
                </c:pt>
                <c:pt idx="169">
                  <c:v>227.05</c:v>
                </c:pt>
                <c:pt idx="170">
                  <c:v>229.67</c:v>
                </c:pt>
                <c:pt idx="171">
                  <c:v>228.36</c:v>
                </c:pt>
                <c:pt idx="172">
                  <c:v>227.95</c:v>
                </c:pt>
                <c:pt idx="173">
                  <c:v>227.07</c:v>
                </c:pt>
                <c:pt idx="174">
                  <c:v>227.97</c:v>
                </c:pt>
                <c:pt idx="175">
                  <c:v>229.24</c:v>
                </c:pt>
                <c:pt idx="176">
                  <c:v>227.97</c:v>
                </c:pt>
                <c:pt idx="177">
                  <c:v>226.64</c:v>
                </c:pt>
                <c:pt idx="178">
                  <c:v>228.79</c:v>
                </c:pt>
                <c:pt idx="179">
                  <c:v>146.85</c:v>
                </c:pt>
                <c:pt idx="180">
                  <c:v>283.89999999999998</c:v>
                </c:pt>
                <c:pt idx="181">
                  <c:v>400</c:v>
                </c:pt>
                <c:pt idx="182">
                  <c:v>127.99</c:v>
                </c:pt>
                <c:pt idx="183">
                  <c:v>229.21</c:v>
                </c:pt>
                <c:pt idx="184">
                  <c:v>126.14</c:v>
                </c:pt>
                <c:pt idx="185">
                  <c:v>228.38</c:v>
                </c:pt>
                <c:pt idx="186">
                  <c:v>227.07</c:v>
                </c:pt>
                <c:pt idx="187">
                  <c:v>120.58</c:v>
                </c:pt>
                <c:pt idx="188">
                  <c:v>228.38</c:v>
                </c:pt>
                <c:pt idx="189">
                  <c:v>141.03</c:v>
                </c:pt>
                <c:pt idx="190">
                  <c:v>149.99</c:v>
                </c:pt>
              </c:numCache>
            </c:numRef>
          </c:val>
          <c:smooth val="0"/>
          <c:extLst>
            <c:ext xmlns:c16="http://schemas.microsoft.com/office/drawing/2014/chart" uri="{C3380CC4-5D6E-409C-BE32-E72D297353CC}">
              <c16:uniqueId val="{00000000-3459-4199-A236-65FBBCF72B43}"/>
            </c:ext>
          </c:extLst>
        </c:ser>
        <c:dLbls>
          <c:showLegendKey val="0"/>
          <c:showVal val="0"/>
          <c:showCatName val="0"/>
          <c:showSerName val="0"/>
          <c:showPercent val="0"/>
          <c:showBubbleSize val="0"/>
        </c:dLbls>
        <c:smooth val="0"/>
        <c:axId val="1143661039"/>
        <c:axId val="1143662959"/>
      </c:lineChart>
      <c:catAx>
        <c:axId val="114366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NG"/>
          </a:p>
        </c:txPr>
        <c:crossAx val="1143662959"/>
        <c:crosses val="autoZero"/>
        <c:auto val="1"/>
        <c:lblAlgn val="ctr"/>
        <c:lblOffset val="100"/>
        <c:noMultiLvlLbl val="0"/>
      </c:catAx>
      <c:valAx>
        <c:axId val="114366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NG"/>
          </a:p>
        </c:txPr>
        <c:crossAx val="1143661039"/>
        <c:crosses val="autoZero"/>
        <c:crossBetween val="between"/>
      </c:valAx>
      <c:spPr>
        <a:noFill/>
        <a:ln>
          <a:noFill/>
        </a:ln>
        <a:effectLst/>
      </c:spPr>
    </c:plotArea>
    <c:plotVisOnly val="1"/>
    <c:dispBlanksAs val="gap"/>
    <c:showDLblsOverMax val="0"/>
    <c:extLst>
      <c:ext uri="{0b15fc19-7d7d-44ad-8c2d-2c3a37ce22c3}">
        <chartProps xmlns="https://web.wps.cn/et/2018/main" chartId="{7befe335-54d5-4743-bdf3-da064868a20a}"/>
      </c:ext>
    </c:extLst>
  </c:chart>
  <c:spPr>
    <a:solidFill>
      <a:schemeClr val="bg1"/>
    </a:solidFill>
    <a:ln w="9525" cap="flat" cmpd="sng" algn="ctr">
      <a:solidFill>
        <a:schemeClr val="tx1">
          <a:lumMod val="15000"/>
          <a:lumOff val="85000"/>
        </a:schemeClr>
      </a:solidFill>
      <a:prstDash val="sysDot"/>
      <a:round/>
    </a:ln>
    <a:effectLst/>
  </c:spPr>
  <c:txPr>
    <a:bodyPr/>
    <a:lstStyle/>
    <a:p>
      <a:pPr>
        <a:defRPr lang="en-US"/>
      </a:pPr>
      <a:endParaRPr lang="en-N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lineChart>
        <c:grouping val="standard"/>
        <c:varyColors val="0"/>
        <c:ser>
          <c:idx val="0"/>
          <c:order val="0"/>
          <c:tx>
            <c:strRef>
              <c:f>'SERIAL_THESIS (4)'!$F$1</c:f>
              <c:strCache>
                <c:ptCount val="1"/>
                <c:pt idx="0">
                  <c:v>PIR</c:v>
                </c:pt>
              </c:strCache>
            </c:strRef>
          </c:tx>
          <c:spPr>
            <a:ln w="28575" cap="rnd">
              <a:solidFill>
                <a:schemeClr val="accent1"/>
              </a:solidFill>
              <a:prstDash val="sysDot"/>
              <a:round/>
            </a:ln>
            <a:effectLst/>
          </c:spPr>
          <c:marker>
            <c:symbol val="none"/>
          </c:marker>
          <c:cat>
            <c:numRef>
              <c:f>'SERIAL_THESIS (4)'!$A$2:$A$194</c:f>
              <c:numCache>
                <c:formatCode>General</c:formatCode>
                <c:ptCount val="193"/>
                <c:pt idx="0">
                  <c:v>0.55766203703703698</c:v>
                </c:pt>
                <c:pt idx="1">
                  <c:v>0.55766203703703698</c:v>
                </c:pt>
                <c:pt idx="2">
                  <c:v>0.55766203703703698</c:v>
                </c:pt>
                <c:pt idx="3">
                  <c:v>0.55935185185185199</c:v>
                </c:pt>
                <c:pt idx="4">
                  <c:v>0.55935185185185199</c:v>
                </c:pt>
                <c:pt idx="5">
                  <c:v>0.55935185185185199</c:v>
                </c:pt>
                <c:pt idx="6">
                  <c:v>0.55935185185185199</c:v>
                </c:pt>
                <c:pt idx="7">
                  <c:v>0.55951388888888898</c:v>
                </c:pt>
                <c:pt idx="8">
                  <c:v>0.55958333333333299</c:v>
                </c:pt>
                <c:pt idx="9">
                  <c:v>0.67173611111111098</c:v>
                </c:pt>
                <c:pt idx="10">
                  <c:v>0.67173611111111098</c:v>
                </c:pt>
                <c:pt idx="11">
                  <c:v>0.67239583333333297</c:v>
                </c:pt>
                <c:pt idx="12">
                  <c:v>0.67261574074074104</c:v>
                </c:pt>
                <c:pt idx="13">
                  <c:v>0.67261574074074104</c:v>
                </c:pt>
                <c:pt idx="14">
                  <c:v>0.67261574074074104</c:v>
                </c:pt>
                <c:pt idx="15">
                  <c:v>0.67261574074074104</c:v>
                </c:pt>
                <c:pt idx="16">
                  <c:v>0.69943287037037005</c:v>
                </c:pt>
                <c:pt idx="17">
                  <c:v>0.69943287037037005</c:v>
                </c:pt>
                <c:pt idx="18">
                  <c:v>0.69944444444444398</c:v>
                </c:pt>
                <c:pt idx="19">
                  <c:v>0.69944444444444398</c:v>
                </c:pt>
                <c:pt idx="20">
                  <c:v>0.69944444444444398</c:v>
                </c:pt>
                <c:pt idx="21">
                  <c:v>0.69944444444444398</c:v>
                </c:pt>
                <c:pt idx="22">
                  <c:v>0.69944444444444398</c:v>
                </c:pt>
                <c:pt idx="23">
                  <c:v>0.69944444444444398</c:v>
                </c:pt>
                <c:pt idx="24">
                  <c:v>0.69944444444444398</c:v>
                </c:pt>
                <c:pt idx="25">
                  <c:v>0.69944444444444398</c:v>
                </c:pt>
                <c:pt idx="26">
                  <c:v>0.69944444444444398</c:v>
                </c:pt>
                <c:pt idx="27">
                  <c:v>0.69944444444444398</c:v>
                </c:pt>
                <c:pt idx="28">
                  <c:v>0.69944444444444398</c:v>
                </c:pt>
                <c:pt idx="29">
                  <c:v>0.69944444444444398</c:v>
                </c:pt>
                <c:pt idx="30">
                  <c:v>0.69945601851851802</c:v>
                </c:pt>
                <c:pt idx="31">
                  <c:v>0.69945601851851802</c:v>
                </c:pt>
                <c:pt idx="32">
                  <c:v>0.69945601851851802</c:v>
                </c:pt>
                <c:pt idx="33">
                  <c:v>0.69945601851851802</c:v>
                </c:pt>
                <c:pt idx="34">
                  <c:v>0.69945601851851802</c:v>
                </c:pt>
                <c:pt idx="35">
                  <c:v>0.69945601851851802</c:v>
                </c:pt>
                <c:pt idx="36">
                  <c:v>0.69945601851851802</c:v>
                </c:pt>
                <c:pt idx="37">
                  <c:v>0.69945601851851802</c:v>
                </c:pt>
                <c:pt idx="38">
                  <c:v>0.69945601851851802</c:v>
                </c:pt>
                <c:pt idx="39">
                  <c:v>0.69945601851851802</c:v>
                </c:pt>
                <c:pt idx="40">
                  <c:v>0.69945601851851802</c:v>
                </c:pt>
                <c:pt idx="41">
                  <c:v>0.69945601851851802</c:v>
                </c:pt>
                <c:pt idx="42">
                  <c:v>0.69946759259259295</c:v>
                </c:pt>
                <c:pt idx="43">
                  <c:v>0.69946759259259295</c:v>
                </c:pt>
                <c:pt idx="44">
                  <c:v>0.69946759259259295</c:v>
                </c:pt>
                <c:pt idx="45">
                  <c:v>0.69946759259259295</c:v>
                </c:pt>
                <c:pt idx="46">
                  <c:v>0.69946759259259295</c:v>
                </c:pt>
                <c:pt idx="47">
                  <c:v>0.69947916666666698</c:v>
                </c:pt>
                <c:pt idx="48">
                  <c:v>0.69947916666666698</c:v>
                </c:pt>
                <c:pt idx="49">
                  <c:v>0.69947916666666698</c:v>
                </c:pt>
                <c:pt idx="50">
                  <c:v>0.69947916666666698</c:v>
                </c:pt>
                <c:pt idx="51">
                  <c:v>0.69947916666666698</c:v>
                </c:pt>
                <c:pt idx="52">
                  <c:v>0.69947916666666698</c:v>
                </c:pt>
                <c:pt idx="53">
                  <c:v>0.70039351851851805</c:v>
                </c:pt>
                <c:pt idx="54">
                  <c:v>0.70039351851851805</c:v>
                </c:pt>
                <c:pt idx="55">
                  <c:v>0.70039351851851805</c:v>
                </c:pt>
                <c:pt idx="56">
                  <c:v>0.70039351851851805</c:v>
                </c:pt>
                <c:pt idx="57">
                  <c:v>0.70039351851851805</c:v>
                </c:pt>
                <c:pt idx="58">
                  <c:v>0.70039351851851805</c:v>
                </c:pt>
                <c:pt idx="59">
                  <c:v>0.70039351851851805</c:v>
                </c:pt>
                <c:pt idx="60">
                  <c:v>0.70039351851851805</c:v>
                </c:pt>
                <c:pt idx="61">
                  <c:v>0.70039351851851805</c:v>
                </c:pt>
                <c:pt idx="62">
                  <c:v>0.70039351851851805</c:v>
                </c:pt>
                <c:pt idx="63">
                  <c:v>0.70039351851851805</c:v>
                </c:pt>
                <c:pt idx="64">
                  <c:v>0.70039351851851805</c:v>
                </c:pt>
                <c:pt idx="65">
                  <c:v>0.70039351851851805</c:v>
                </c:pt>
                <c:pt idx="66">
                  <c:v>0.70040509259259298</c:v>
                </c:pt>
                <c:pt idx="67">
                  <c:v>0.70040509259259298</c:v>
                </c:pt>
                <c:pt idx="68">
                  <c:v>0.70040509259259298</c:v>
                </c:pt>
                <c:pt idx="69">
                  <c:v>0.70038194444444402</c:v>
                </c:pt>
                <c:pt idx="70">
                  <c:v>0.70038194444444402</c:v>
                </c:pt>
                <c:pt idx="71">
                  <c:v>0.70038194444444402</c:v>
                </c:pt>
                <c:pt idx="72">
                  <c:v>0.70039351851851805</c:v>
                </c:pt>
                <c:pt idx="73">
                  <c:v>0.70039351851851805</c:v>
                </c:pt>
                <c:pt idx="74">
                  <c:v>0.70039351851851805</c:v>
                </c:pt>
                <c:pt idx="75">
                  <c:v>0.70039351851851805</c:v>
                </c:pt>
                <c:pt idx="76">
                  <c:v>0.70039351851851805</c:v>
                </c:pt>
                <c:pt idx="77">
                  <c:v>0.70039351851851805</c:v>
                </c:pt>
                <c:pt idx="78">
                  <c:v>0.70039351851851805</c:v>
                </c:pt>
                <c:pt idx="79">
                  <c:v>0.70039351851851805</c:v>
                </c:pt>
                <c:pt idx="80">
                  <c:v>0.70039351851851805</c:v>
                </c:pt>
                <c:pt idx="81">
                  <c:v>0.70039351851851805</c:v>
                </c:pt>
                <c:pt idx="82">
                  <c:v>0.70039351851851805</c:v>
                </c:pt>
                <c:pt idx="83">
                  <c:v>0.70039351851851805</c:v>
                </c:pt>
                <c:pt idx="84">
                  <c:v>0.70039351851851805</c:v>
                </c:pt>
                <c:pt idx="85">
                  <c:v>0.70039351851851805</c:v>
                </c:pt>
                <c:pt idx="86">
                  <c:v>0.70039351851851805</c:v>
                </c:pt>
                <c:pt idx="87">
                  <c:v>0.70040509259259298</c:v>
                </c:pt>
                <c:pt idx="88">
                  <c:v>0.70040509259259298</c:v>
                </c:pt>
                <c:pt idx="89">
                  <c:v>0.70040509259259298</c:v>
                </c:pt>
                <c:pt idx="90">
                  <c:v>0.70035879629629605</c:v>
                </c:pt>
                <c:pt idx="91">
                  <c:v>0.70035879629629605</c:v>
                </c:pt>
                <c:pt idx="92">
                  <c:v>0.70035879629629605</c:v>
                </c:pt>
                <c:pt idx="93">
                  <c:v>0.70035879629629605</c:v>
                </c:pt>
                <c:pt idx="94">
                  <c:v>0.70035879629629605</c:v>
                </c:pt>
                <c:pt idx="95">
                  <c:v>0.70035879629629605</c:v>
                </c:pt>
                <c:pt idx="96">
                  <c:v>0.70035879629629605</c:v>
                </c:pt>
                <c:pt idx="97">
                  <c:v>0.70035879629629605</c:v>
                </c:pt>
                <c:pt idx="98">
                  <c:v>0.70035879629629605</c:v>
                </c:pt>
                <c:pt idx="99">
                  <c:v>0.70035879629629605</c:v>
                </c:pt>
                <c:pt idx="100">
                  <c:v>0.70035879629629605</c:v>
                </c:pt>
                <c:pt idx="101">
                  <c:v>0.70037037037036998</c:v>
                </c:pt>
                <c:pt idx="102">
                  <c:v>0.70037037037036998</c:v>
                </c:pt>
                <c:pt idx="103">
                  <c:v>0.7003125</c:v>
                </c:pt>
                <c:pt idx="104">
                  <c:v>0.7003125</c:v>
                </c:pt>
                <c:pt idx="105">
                  <c:v>0.7003125</c:v>
                </c:pt>
                <c:pt idx="106">
                  <c:v>0.70032407407407404</c:v>
                </c:pt>
                <c:pt idx="107">
                  <c:v>0.70032407407407404</c:v>
                </c:pt>
                <c:pt idx="108">
                  <c:v>0.70032407407407404</c:v>
                </c:pt>
                <c:pt idx="109">
                  <c:v>0.70032407407407404</c:v>
                </c:pt>
                <c:pt idx="110">
                  <c:v>0.70032407407407404</c:v>
                </c:pt>
                <c:pt idx="111">
                  <c:v>0.70032407407407404</c:v>
                </c:pt>
                <c:pt idx="112">
                  <c:v>0.70032407407407404</c:v>
                </c:pt>
                <c:pt idx="113">
                  <c:v>0.70032407407407404</c:v>
                </c:pt>
                <c:pt idx="114">
                  <c:v>0.70032407407407404</c:v>
                </c:pt>
                <c:pt idx="115">
                  <c:v>0.70032407407407404</c:v>
                </c:pt>
                <c:pt idx="116">
                  <c:v>0.70032407407407404</c:v>
                </c:pt>
                <c:pt idx="117">
                  <c:v>0.70032407407407404</c:v>
                </c:pt>
                <c:pt idx="118">
                  <c:v>0.70032407407407404</c:v>
                </c:pt>
                <c:pt idx="119">
                  <c:v>0.70033564814814797</c:v>
                </c:pt>
                <c:pt idx="120">
                  <c:v>0.70033564814814797</c:v>
                </c:pt>
                <c:pt idx="121">
                  <c:v>0.70033564814814797</c:v>
                </c:pt>
                <c:pt idx="122">
                  <c:v>0.70028935185185204</c:v>
                </c:pt>
                <c:pt idx="123">
                  <c:v>0.70028935185185204</c:v>
                </c:pt>
                <c:pt idx="124">
                  <c:v>0.70030092592592597</c:v>
                </c:pt>
                <c:pt idx="125">
                  <c:v>0.70016203703703705</c:v>
                </c:pt>
                <c:pt idx="126">
                  <c:v>0.70016203703703705</c:v>
                </c:pt>
                <c:pt idx="127">
                  <c:v>0.70016203703703705</c:v>
                </c:pt>
                <c:pt idx="128">
                  <c:v>0.70016203703703705</c:v>
                </c:pt>
                <c:pt idx="129">
                  <c:v>0.70016203703703705</c:v>
                </c:pt>
                <c:pt idx="130">
                  <c:v>0.70016203703703705</c:v>
                </c:pt>
                <c:pt idx="131">
                  <c:v>0.70016203703703705</c:v>
                </c:pt>
                <c:pt idx="132">
                  <c:v>0.70016203703703705</c:v>
                </c:pt>
                <c:pt idx="133">
                  <c:v>0.70016203703703705</c:v>
                </c:pt>
                <c:pt idx="134">
                  <c:v>0.70016203703703705</c:v>
                </c:pt>
                <c:pt idx="135">
                  <c:v>0.70016203703703705</c:v>
                </c:pt>
                <c:pt idx="136">
                  <c:v>0.70017361111111098</c:v>
                </c:pt>
                <c:pt idx="137">
                  <c:v>0.70017361111111098</c:v>
                </c:pt>
                <c:pt idx="138">
                  <c:v>0.70017361111111098</c:v>
                </c:pt>
                <c:pt idx="139">
                  <c:v>0.70017361111111098</c:v>
                </c:pt>
                <c:pt idx="140">
                  <c:v>0.70017361111111098</c:v>
                </c:pt>
                <c:pt idx="141">
                  <c:v>0.70017361111111098</c:v>
                </c:pt>
                <c:pt idx="142">
                  <c:v>0.70017361111111098</c:v>
                </c:pt>
                <c:pt idx="143">
                  <c:v>0.70017361111111098</c:v>
                </c:pt>
                <c:pt idx="144">
                  <c:v>0.70017361111111098</c:v>
                </c:pt>
                <c:pt idx="145">
                  <c:v>0.70017361111111098</c:v>
                </c:pt>
                <c:pt idx="146">
                  <c:v>0.70017361111111098</c:v>
                </c:pt>
                <c:pt idx="147">
                  <c:v>0.70017361111111098</c:v>
                </c:pt>
                <c:pt idx="148">
                  <c:v>0.70017361111111098</c:v>
                </c:pt>
                <c:pt idx="149">
                  <c:v>0.70018518518518502</c:v>
                </c:pt>
                <c:pt idx="150">
                  <c:v>0.70018518518518502</c:v>
                </c:pt>
                <c:pt idx="151">
                  <c:v>0.70018518518518502</c:v>
                </c:pt>
                <c:pt idx="152">
                  <c:v>0.70018518518518502</c:v>
                </c:pt>
                <c:pt idx="153">
                  <c:v>0.70018518518518502</c:v>
                </c:pt>
                <c:pt idx="154">
                  <c:v>0.70018518518518502</c:v>
                </c:pt>
                <c:pt idx="155">
                  <c:v>0.70018518518518502</c:v>
                </c:pt>
                <c:pt idx="156">
                  <c:v>0.70018518518518502</c:v>
                </c:pt>
                <c:pt idx="157">
                  <c:v>0.70018518518518502</c:v>
                </c:pt>
                <c:pt idx="158">
                  <c:v>0.70018518518518502</c:v>
                </c:pt>
                <c:pt idx="159">
                  <c:v>0.70018518518518502</c:v>
                </c:pt>
                <c:pt idx="160">
                  <c:v>0.70018518518518502</c:v>
                </c:pt>
                <c:pt idx="161">
                  <c:v>0.70018518518518502</c:v>
                </c:pt>
                <c:pt idx="162">
                  <c:v>0.70019675925925895</c:v>
                </c:pt>
                <c:pt idx="163">
                  <c:v>0.70019675925925895</c:v>
                </c:pt>
                <c:pt idx="164">
                  <c:v>0.70019675925925895</c:v>
                </c:pt>
                <c:pt idx="165">
                  <c:v>0.70019675925925895</c:v>
                </c:pt>
                <c:pt idx="166">
                  <c:v>0.70019675925925895</c:v>
                </c:pt>
                <c:pt idx="167">
                  <c:v>0.70019675925925895</c:v>
                </c:pt>
                <c:pt idx="168">
                  <c:v>0.70019675925925895</c:v>
                </c:pt>
                <c:pt idx="169">
                  <c:v>0.70019675925925895</c:v>
                </c:pt>
                <c:pt idx="170">
                  <c:v>0.70019675925925895</c:v>
                </c:pt>
                <c:pt idx="171">
                  <c:v>0.70019675925925895</c:v>
                </c:pt>
                <c:pt idx="172">
                  <c:v>0.70019675925925895</c:v>
                </c:pt>
                <c:pt idx="173">
                  <c:v>0.70019675925925895</c:v>
                </c:pt>
                <c:pt idx="174">
                  <c:v>0.70019675925925895</c:v>
                </c:pt>
                <c:pt idx="175">
                  <c:v>0.70019675925925895</c:v>
                </c:pt>
                <c:pt idx="176">
                  <c:v>0.70020833333333299</c:v>
                </c:pt>
                <c:pt idx="177">
                  <c:v>0.70020833333333299</c:v>
                </c:pt>
                <c:pt idx="178">
                  <c:v>0.70020833333333299</c:v>
                </c:pt>
                <c:pt idx="179">
                  <c:v>0.70020833333333299</c:v>
                </c:pt>
                <c:pt idx="180">
                  <c:v>0.70020833333333299</c:v>
                </c:pt>
                <c:pt idx="181">
                  <c:v>0.70020833333333299</c:v>
                </c:pt>
                <c:pt idx="182">
                  <c:v>0.70020833333333299</c:v>
                </c:pt>
                <c:pt idx="183">
                  <c:v>0.70020833333333299</c:v>
                </c:pt>
                <c:pt idx="184">
                  <c:v>0.70020833333333299</c:v>
                </c:pt>
                <c:pt idx="185">
                  <c:v>0.70020833333333299</c:v>
                </c:pt>
                <c:pt idx="186">
                  <c:v>0.70020833333333299</c:v>
                </c:pt>
                <c:pt idx="187">
                  <c:v>0.70020833333333299</c:v>
                </c:pt>
                <c:pt idx="188">
                  <c:v>0.70021990740740703</c:v>
                </c:pt>
                <c:pt idx="189">
                  <c:v>0.70021990740740703</c:v>
                </c:pt>
                <c:pt idx="190">
                  <c:v>0.70021990740740703</c:v>
                </c:pt>
              </c:numCache>
            </c:numRef>
          </c:cat>
          <c:val>
            <c:numRef>
              <c:f>'SERIAL_THESIS (4)'!$F$2:$F$194</c:f>
              <c:numCache>
                <c:formatCode>General</c:formatCode>
                <c:ptCount val="193"/>
                <c:pt idx="0">
                  <c:v>1</c:v>
                </c:pt>
                <c:pt idx="1">
                  <c:v>0</c:v>
                </c:pt>
                <c:pt idx="2">
                  <c:v>1</c:v>
                </c:pt>
                <c:pt idx="3">
                  <c:v>1</c:v>
                </c:pt>
                <c:pt idx="4">
                  <c:v>0</c:v>
                </c:pt>
                <c:pt idx="5">
                  <c:v>0</c:v>
                </c:pt>
                <c:pt idx="6">
                  <c:v>1</c:v>
                </c:pt>
                <c:pt idx="7">
                  <c:v>1</c:v>
                </c:pt>
                <c:pt idx="8">
                  <c:v>0</c:v>
                </c:pt>
                <c:pt idx="9">
                  <c:v>1</c:v>
                </c:pt>
                <c:pt idx="10">
                  <c:v>0</c:v>
                </c:pt>
                <c:pt idx="11">
                  <c:v>0</c:v>
                </c:pt>
                <c:pt idx="12">
                  <c:v>1</c:v>
                </c:pt>
                <c:pt idx="13">
                  <c:v>0</c:v>
                </c:pt>
                <c:pt idx="14">
                  <c:v>1</c:v>
                </c:pt>
                <c:pt idx="15">
                  <c:v>1</c:v>
                </c:pt>
                <c:pt idx="16">
                  <c:v>0</c:v>
                </c:pt>
                <c:pt idx="17">
                  <c:v>0</c:v>
                </c:pt>
                <c:pt idx="18">
                  <c:v>1</c:v>
                </c:pt>
                <c:pt idx="19">
                  <c:v>1</c:v>
                </c:pt>
                <c:pt idx="20">
                  <c:v>0</c:v>
                </c:pt>
                <c:pt idx="21">
                  <c:v>1</c:v>
                </c:pt>
                <c:pt idx="22">
                  <c:v>0</c:v>
                </c:pt>
                <c:pt idx="23">
                  <c:v>0</c:v>
                </c:pt>
                <c:pt idx="24">
                  <c:v>1</c:v>
                </c:pt>
                <c:pt idx="25">
                  <c:v>1</c:v>
                </c:pt>
                <c:pt idx="26">
                  <c:v>1</c:v>
                </c:pt>
                <c:pt idx="27">
                  <c:v>0</c:v>
                </c:pt>
                <c:pt idx="28">
                  <c:v>0</c:v>
                </c:pt>
                <c:pt idx="29">
                  <c:v>0</c:v>
                </c:pt>
                <c:pt idx="30">
                  <c:v>1</c:v>
                </c:pt>
                <c:pt idx="31">
                  <c:v>1</c:v>
                </c:pt>
                <c:pt idx="32">
                  <c:v>0</c:v>
                </c:pt>
                <c:pt idx="33">
                  <c:v>0</c:v>
                </c:pt>
                <c:pt idx="34">
                  <c:v>1</c:v>
                </c:pt>
                <c:pt idx="35">
                  <c:v>1</c:v>
                </c:pt>
                <c:pt idx="36">
                  <c:v>0</c:v>
                </c:pt>
                <c:pt idx="37">
                  <c:v>1</c:v>
                </c:pt>
                <c:pt idx="38">
                  <c:v>1</c:v>
                </c:pt>
                <c:pt idx="39">
                  <c:v>0</c:v>
                </c:pt>
                <c:pt idx="40">
                  <c:v>1</c:v>
                </c:pt>
                <c:pt idx="41">
                  <c:v>0</c:v>
                </c:pt>
                <c:pt idx="42">
                  <c:v>1</c:v>
                </c:pt>
                <c:pt idx="43">
                  <c:v>0</c:v>
                </c:pt>
                <c:pt idx="44">
                  <c:v>0</c:v>
                </c:pt>
                <c:pt idx="45">
                  <c:v>1</c:v>
                </c:pt>
                <c:pt idx="46">
                  <c:v>1</c:v>
                </c:pt>
                <c:pt idx="47">
                  <c:v>0</c:v>
                </c:pt>
                <c:pt idx="48">
                  <c:v>1</c:v>
                </c:pt>
                <c:pt idx="49">
                  <c:v>1</c:v>
                </c:pt>
                <c:pt idx="50">
                  <c:v>0</c:v>
                </c:pt>
                <c:pt idx="51">
                  <c:v>1</c:v>
                </c:pt>
                <c:pt idx="52">
                  <c:v>0</c:v>
                </c:pt>
                <c:pt idx="53">
                  <c:v>1</c:v>
                </c:pt>
                <c:pt idx="54">
                  <c:v>1</c:v>
                </c:pt>
                <c:pt idx="55">
                  <c:v>0</c:v>
                </c:pt>
                <c:pt idx="56">
                  <c:v>0</c:v>
                </c:pt>
                <c:pt idx="57">
                  <c:v>1</c:v>
                </c:pt>
                <c:pt idx="58">
                  <c:v>0</c:v>
                </c:pt>
                <c:pt idx="59">
                  <c:v>1</c:v>
                </c:pt>
                <c:pt idx="60">
                  <c:v>1</c:v>
                </c:pt>
                <c:pt idx="61">
                  <c:v>0</c:v>
                </c:pt>
                <c:pt idx="62">
                  <c:v>1</c:v>
                </c:pt>
                <c:pt idx="63">
                  <c:v>0</c:v>
                </c:pt>
                <c:pt idx="64">
                  <c:v>1</c:v>
                </c:pt>
                <c:pt idx="65">
                  <c:v>0</c:v>
                </c:pt>
                <c:pt idx="66">
                  <c:v>0</c:v>
                </c:pt>
                <c:pt idx="67">
                  <c:v>1</c:v>
                </c:pt>
                <c:pt idx="68">
                  <c:v>1</c:v>
                </c:pt>
                <c:pt idx="69">
                  <c:v>0</c:v>
                </c:pt>
                <c:pt idx="70">
                  <c:v>1</c:v>
                </c:pt>
                <c:pt idx="71">
                  <c:v>1</c:v>
                </c:pt>
                <c:pt idx="72">
                  <c:v>1</c:v>
                </c:pt>
                <c:pt idx="73">
                  <c:v>0</c:v>
                </c:pt>
                <c:pt idx="74">
                  <c:v>1</c:v>
                </c:pt>
                <c:pt idx="75">
                  <c:v>0</c:v>
                </c:pt>
                <c:pt idx="76">
                  <c:v>0</c:v>
                </c:pt>
                <c:pt idx="77">
                  <c:v>1</c:v>
                </c:pt>
                <c:pt idx="78">
                  <c:v>1</c:v>
                </c:pt>
                <c:pt idx="79">
                  <c:v>1</c:v>
                </c:pt>
                <c:pt idx="80">
                  <c:v>1</c:v>
                </c:pt>
                <c:pt idx="81">
                  <c:v>1</c:v>
                </c:pt>
                <c:pt idx="82">
                  <c:v>1</c:v>
                </c:pt>
                <c:pt idx="83">
                  <c:v>1</c:v>
                </c:pt>
                <c:pt idx="84">
                  <c:v>1</c:v>
                </c:pt>
                <c:pt idx="85">
                  <c:v>1</c:v>
                </c:pt>
                <c:pt idx="86">
                  <c:v>0</c:v>
                </c:pt>
                <c:pt idx="87">
                  <c:v>1</c:v>
                </c:pt>
                <c:pt idx="88">
                  <c:v>1</c:v>
                </c:pt>
                <c:pt idx="89">
                  <c:v>0</c:v>
                </c:pt>
                <c:pt idx="90">
                  <c:v>1</c:v>
                </c:pt>
                <c:pt idx="91">
                  <c:v>1</c:v>
                </c:pt>
                <c:pt idx="92">
                  <c:v>0</c:v>
                </c:pt>
                <c:pt idx="93">
                  <c:v>0</c:v>
                </c:pt>
                <c:pt idx="94">
                  <c:v>1</c:v>
                </c:pt>
                <c:pt idx="95">
                  <c:v>1</c:v>
                </c:pt>
                <c:pt idx="96">
                  <c:v>0</c:v>
                </c:pt>
                <c:pt idx="97">
                  <c:v>1</c:v>
                </c:pt>
                <c:pt idx="98">
                  <c:v>0</c:v>
                </c:pt>
                <c:pt idx="99">
                  <c:v>1</c:v>
                </c:pt>
                <c:pt idx="100">
                  <c:v>1</c:v>
                </c:pt>
                <c:pt idx="101">
                  <c:v>1</c:v>
                </c:pt>
                <c:pt idx="102">
                  <c:v>1</c:v>
                </c:pt>
                <c:pt idx="103">
                  <c:v>1</c:v>
                </c:pt>
                <c:pt idx="104">
                  <c:v>0</c:v>
                </c:pt>
                <c:pt idx="105">
                  <c:v>0</c:v>
                </c:pt>
                <c:pt idx="106">
                  <c:v>1</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0</c:v>
                </c:pt>
                <c:pt idx="130">
                  <c:v>0</c:v>
                </c:pt>
                <c:pt idx="131">
                  <c:v>1</c:v>
                </c:pt>
                <c:pt idx="132">
                  <c:v>1</c:v>
                </c:pt>
                <c:pt idx="133">
                  <c:v>0</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numCache>
            </c:numRef>
          </c:val>
          <c:smooth val="0"/>
          <c:extLst>
            <c:ext xmlns:c16="http://schemas.microsoft.com/office/drawing/2014/chart" uri="{C3380CC4-5D6E-409C-BE32-E72D297353CC}">
              <c16:uniqueId val="{00000000-843A-49C5-8E2B-A1D27BB33608}"/>
            </c:ext>
          </c:extLst>
        </c:ser>
        <c:dLbls>
          <c:showLegendKey val="0"/>
          <c:showVal val="0"/>
          <c:showCatName val="0"/>
          <c:showSerName val="0"/>
          <c:showPercent val="0"/>
          <c:showBubbleSize val="0"/>
        </c:dLbls>
        <c:smooth val="0"/>
        <c:axId val="1391719008"/>
        <c:axId val="1391720448"/>
      </c:lineChart>
      <c:catAx>
        <c:axId val="1391719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NG"/>
          </a:p>
        </c:txPr>
        <c:crossAx val="1391720448"/>
        <c:crosses val="autoZero"/>
        <c:auto val="1"/>
        <c:lblAlgn val="ctr"/>
        <c:lblOffset val="100"/>
        <c:noMultiLvlLbl val="0"/>
      </c:catAx>
      <c:valAx>
        <c:axId val="1391720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NG"/>
          </a:p>
        </c:txPr>
        <c:crossAx val="1391719008"/>
        <c:crosses val="autoZero"/>
        <c:crossBetween val="between"/>
      </c:valAx>
      <c:spPr>
        <a:noFill/>
        <a:ln>
          <a:noFill/>
        </a:ln>
        <a:effectLst/>
      </c:spPr>
    </c:plotArea>
    <c:plotVisOnly val="1"/>
    <c:dispBlanksAs val="gap"/>
    <c:showDLblsOverMax val="0"/>
    <c:extLst>
      <c:ext uri="{0b15fc19-7d7d-44ad-8c2d-2c3a37ce22c3}">
        <chartProps xmlns="https://web.wps.cn/et/2018/main" chartId="{dc7470a2-792e-4a4e-9389-239484103933}"/>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NG"/>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918744531933502"/>
          <c:y val="3.2407407407407399E-2"/>
        </c:manualLayout>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lineChart>
        <c:grouping val="standard"/>
        <c:varyColors val="0"/>
        <c:ser>
          <c:idx val="0"/>
          <c:order val="0"/>
          <c:tx>
            <c:strRef>
              <c:f>'SERIAL_THESIS (4)'!$E$1</c:f>
              <c:strCache>
                <c:ptCount val="1"/>
                <c:pt idx="0">
                  <c:v>Radar Analog</c:v>
                </c:pt>
              </c:strCache>
            </c:strRef>
          </c:tx>
          <c:spPr>
            <a:ln w="28575" cap="rnd">
              <a:solidFill>
                <a:schemeClr val="accent1"/>
              </a:solidFill>
              <a:prstDash val="sysDot"/>
              <a:round/>
            </a:ln>
            <a:effectLst/>
          </c:spPr>
          <c:marker>
            <c:symbol val="none"/>
          </c:marker>
          <c:dPt>
            <c:idx val="47"/>
            <c:marker>
              <c:symbol val="none"/>
            </c:marker>
            <c:bubble3D val="0"/>
            <c:spPr>
              <a:ln w="28575" cap="rnd">
                <a:solidFill>
                  <a:schemeClr val="accent1"/>
                </a:solidFill>
                <a:prstDash val="solid"/>
                <a:round/>
              </a:ln>
              <a:effectLst/>
            </c:spPr>
            <c:extLst>
              <c:ext xmlns:c16="http://schemas.microsoft.com/office/drawing/2014/chart" uri="{C3380CC4-5D6E-409C-BE32-E72D297353CC}">
                <c16:uniqueId val="{00000001-9D03-46FF-BE66-B2902DE07EEE}"/>
              </c:ext>
            </c:extLst>
          </c:dPt>
          <c:cat>
            <c:numRef>
              <c:f>'SERIAL_THESIS (4)'!$A$2:$A$194</c:f>
              <c:numCache>
                <c:formatCode>General</c:formatCode>
                <c:ptCount val="193"/>
                <c:pt idx="0">
                  <c:v>0.55766203703703698</c:v>
                </c:pt>
                <c:pt idx="1">
                  <c:v>0.55766203703703698</c:v>
                </c:pt>
                <c:pt idx="2">
                  <c:v>0.55766203703703698</c:v>
                </c:pt>
                <c:pt idx="3">
                  <c:v>0.55935185185185199</c:v>
                </c:pt>
                <c:pt idx="4">
                  <c:v>0.55935185185185199</c:v>
                </c:pt>
                <c:pt idx="5">
                  <c:v>0.55935185185185199</c:v>
                </c:pt>
                <c:pt idx="6">
                  <c:v>0.55935185185185199</c:v>
                </c:pt>
                <c:pt idx="7">
                  <c:v>0.55951388888888898</c:v>
                </c:pt>
                <c:pt idx="8">
                  <c:v>0.55958333333333299</c:v>
                </c:pt>
                <c:pt idx="9">
                  <c:v>0.67173611111111098</c:v>
                </c:pt>
                <c:pt idx="10">
                  <c:v>0.67173611111111098</c:v>
                </c:pt>
                <c:pt idx="11">
                  <c:v>0.67239583333333297</c:v>
                </c:pt>
                <c:pt idx="12">
                  <c:v>0.67261574074074104</c:v>
                </c:pt>
                <c:pt idx="13">
                  <c:v>0.67261574074074104</c:v>
                </c:pt>
                <c:pt idx="14">
                  <c:v>0.67261574074074104</c:v>
                </c:pt>
                <c:pt idx="15">
                  <c:v>0.67261574074074104</c:v>
                </c:pt>
                <c:pt idx="16">
                  <c:v>0.69943287037037005</c:v>
                </c:pt>
                <c:pt idx="17">
                  <c:v>0.69943287037037005</c:v>
                </c:pt>
                <c:pt idx="18">
                  <c:v>0.69944444444444398</c:v>
                </c:pt>
                <c:pt idx="19">
                  <c:v>0.69944444444444398</c:v>
                </c:pt>
                <c:pt idx="20">
                  <c:v>0.69944444444444398</c:v>
                </c:pt>
                <c:pt idx="21">
                  <c:v>0.69944444444444398</c:v>
                </c:pt>
                <c:pt idx="22">
                  <c:v>0.69944444444444398</c:v>
                </c:pt>
                <c:pt idx="23">
                  <c:v>0.69944444444444398</c:v>
                </c:pt>
                <c:pt idx="24">
                  <c:v>0.69944444444444398</c:v>
                </c:pt>
                <c:pt idx="25">
                  <c:v>0.69944444444444398</c:v>
                </c:pt>
                <c:pt idx="26">
                  <c:v>0.69944444444444398</c:v>
                </c:pt>
                <c:pt idx="27">
                  <c:v>0.69944444444444398</c:v>
                </c:pt>
                <c:pt idx="28">
                  <c:v>0.69944444444444398</c:v>
                </c:pt>
                <c:pt idx="29">
                  <c:v>0.69944444444444398</c:v>
                </c:pt>
                <c:pt idx="30">
                  <c:v>0.69945601851851802</c:v>
                </c:pt>
                <c:pt idx="31">
                  <c:v>0.69945601851851802</c:v>
                </c:pt>
                <c:pt idx="32">
                  <c:v>0.69945601851851802</c:v>
                </c:pt>
                <c:pt idx="33">
                  <c:v>0.69945601851851802</c:v>
                </c:pt>
                <c:pt idx="34">
                  <c:v>0.69945601851851802</c:v>
                </c:pt>
                <c:pt idx="35">
                  <c:v>0.69945601851851802</c:v>
                </c:pt>
                <c:pt idx="36">
                  <c:v>0.69945601851851802</c:v>
                </c:pt>
                <c:pt idx="37">
                  <c:v>0.69945601851851802</c:v>
                </c:pt>
                <c:pt idx="38">
                  <c:v>0.69945601851851802</c:v>
                </c:pt>
                <c:pt idx="39">
                  <c:v>0.69945601851851802</c:v>
                </c:pt>
                <c:pt idx="40">
                  <c:v>0.69945601851851802</c:v>
                </c:pt>
                <c:pt idx="41">
                  <c:v>0.69945601851851802</c:v>
                </c:pt>
                <c:pt idx="42">
                  <c:v>0.69946759259259295</c:v>
                </c:pt>
                <c:pt idx="43">
                  <c:v>0.69946759259259295</c:v>
                </c:pt>
                <c:pt idx="44">
                  <c:v>0.69946759259259295</c:v>
                </c:pt>
                <c:pt idx="45">
                  <c:v>0.69946759259259295</c:v>
                </c:pt>
                <c:pt idx="46">
                  <c:v>0.69946759259259295</c:v>
                </c:pt>
                <c:pt idx="47">
                  <c:v>0.69947916666666698</c:v>
                </c:pt>
                <c:pt idx="48">
                  <c:v>0.69947916666666698</c:v>
                </c:pt>
                <c:pt idx="49">
                  <c:v>0.69947916666666698</c:v>
                </c:pt>
                <c:pt idx="50">
                  <c:v>0.69947916666666698</c:v>
                </c:pt>
                <c:pt idx="51">
                  <c:v>0.69947916666666698</c:v>
                </c:pt>
                <c:pt idx="52">
                  <c:v>0.69947916666666698</c:v>
                </c:pt>
                <c:pt idx="53">
                  <c:v>0.70039351851851805</c:v>
                </c:pt>
                <c:pt idx="54">
                  <c:v>0.70039351851851805</c:v>
                </c:pt>
                <c:pt idx="55">
                  <c:v>0.70039351851851805</c:v>
                </c:pt>
                <c:pt idx="56">
                  <c:v>0.70039351851851805</c:v>
                </c:pt>
                <c:pt idx="57">
                  <c:v>0.70039351851851805</c:v>
                </c:pt>
                <c:pt idx="58">
                  <c:v>0.70039351851851805</c:v>
                </c:pt>
                <c:pt idx="59">
                  <c:v>0.70039351851851805</c:v>
                </c:pt>
                <c:pt idx="60">
                  <c:v>0.70039351851851805</c:v>
                </c:pt>
                <c:pt idx="61">
                  <c:v>0.70039351851851805</c:v>
                </c:pt>
                <c:pt idx="62">
                  <c:v>0.70039351851851805</c:v>
                </c:pt>
                <c:pt idx="63">
                  <c:v>0.70039351851851805</c:v>
                </c:pt>
                <c:pt idx="64">
                  <c:v>0.70039351851851805</c:v>
                </c:pt>
                <c:pt idx="65">
                  <c:v>0.70039351851851805</c:v>
                </c:pt>
                <c:pt idx="66">
                  <c:v>0.70040509259259298</c:v>
                </c:pt>
                <c:pt idx="67">
                  <c:v>0.70040509259259298</c:v>
                </c:pt>
                <c:pt idx="68">
                  <c:v>0.70040509259259298</c:v>
                </c:pt>
                <c:pt idx="69">
                  <c:v>0.70038194444444402</c:v>
                </c:pt>
                <c:pt idx="70">
                  <c:v>0.70038194444444402</c:v>
                </c:pt>
                <c:pt idx="71">
                  <c:v>0.70038194444444402</c:v>
                </c:pt>
                <c:pt idx="72">
                  <c:v>0.70039351851851805</c:v>
                </c:pt>
                <c:pt idx="73">
                  <c:v>0.70039351851851805</c:v>
                </c:pt>
                <c:pt idx="74">
                  <c:v>0.70039351851851805</c:v>
                </c:pt>
                <c:pt idx="75">
                  <c:v>0.70039351851851805</c:v>
                </c:pt>
                <c:pt idx="76">
                  <c:v>0.70039351851851805</c:v>
                </c:pt>
                <c:pt idx="77">
                  <c:v>0.70039351851851805</c:v>
                </c:pt>
                <c:pt idx="78">
                  <c:v>0.70039351851851805</c:v>
                </c:pt>
                <c:pt idx="79">
                  <c:v>0.70039351851851805</c:v>
                </c:pt>
                <c:pt idx="80">
                  <c:v>0.70039351851851805</c:v>
                </c:pt>
                <c:pt idx="81">
                  <c:v>0.70039351851851805</c:v>
                </c:pt>
                <c:pt idx="82">
                  <c:v>0.70039351851851805</c:v>
                </c:pt>
                <c:pt idx="83">
                  <c:v>0.70039351851851805</c:v>
                </c:pt>
                <c:pt idx="84">
                  <c:v>0.70039351851851805</c:v>
                </c:pt>
                <c:pt idx="85">
                  <c:v>0.70039351851851805</c:v>
                </c:pt>
                <c:pt idx="86">
                  <c:v>0.70039351851851805</c:v>
                </c:pt>
                <c:pt idx="87">
                  <c:v>0.70040509259259298</c:v>
                </c:pt>
                <c:pt idx="88">
                  <c:v>0.70040509259259298</c:v>
                </c:pt>
                <c:pt idx="89">
                  <c:v>0.70040509259259298</c:v>
                </c:pt>
                <c:pt idx="90">
                  <c:v>0.70035879629629605</c:v>
                </c:pt>
                <c:pt idx="91">
                  <c:v>0.70035879629629605</c:v>
                </c:pt>
                <c:pt idx="92">
                  <c:v>0.70035879629629605</c:v>
                </c:pt>
                <c:pt idx="93">
                  <c:v>0.70035879629629605</c:v>
                </c:pt>
                <c:pt idx="94">
                  <c:v>0.70035879629629605</c:v>
                </c:pt>
                <c:pt idx="95">
                  <c:v>0.70035879629629605</c:v>
                </c:pt>
                <c:pt idx="96">
                  <c:v>0.70035879629629605</c:v>
                </c:pt>
                <c:pt idx="97">
                  <c:v>0.70035879629629605</c:v>
                </c:pt>
                <c:pt idx="98">
                  <c:v>0.70035879629629605</c:v>
                </c:pt>
                <c:pt idx="99">
                  <c:v>0.70035879629629605</c:v>
                </c:pt>
                <c:pt idx="100">
                  <c:v>0.70035879629629605</c:v>
                </c:pt>
                <c:pt idx="101">
                  <c:v>0.70037037037036998</c:v>
                </c:pt>
                <c:pt idx="102">
                  <c:v>0.70037037037036998</c:v>
                </c:pt>
                <c:pt idx="103">
                  <c:v>0.7003125</c:v>
                </c:pt>
                <c:pt idx="104">
                  <c:v>0.7003125</c:v>
                </c:pt>
                <c:pt idx="105">
                  <c:v>0.7003125</c:v>
                </c:pt>
                <c:pt idx="106">
                  <c:v>0.70032407407407404</c:v>
                </c:pt>
                <c:pt idx="107">
                  <c:v>0.70032407407407404</c:v>
                </c:pt>
                <c:pt idx="108">
                  <c:v>0.70032407407407404</c:v>
                </c:pt>
                <c:pt idx="109">
                  <c:v>0.70032407407407404</c:v>
                </c:pt>
                <c:pt idx="110">
                  <c:v>0.70032407407407404</c:v>
                </c:pt>
                <c:pt idx="111">
                  <c:v>0.70032407407407404</c:v>
                </c:pt>
                <c:pt idx="112">
                  <c:v>0.70032407407407404</c:v>
                </c:pt>
                <c:pt idx="113">
                  <c:v>0.70032407407407404</c:v>
                </c:pt>
                <c:pt idx="114">
                  <c:v>0.70032407407407404</c:v>
                </c:pt>
                <c:pt idx="115">
                  <c:v>0.70032407407407404</c:v>
                </c:pt>
                <c:pt idx="116">
                  <c:v>0.70032407407407404</c:v>
                </c:pt>
                <c:pt idx="117">
                  <c:v>0.70032407407407404</c:v>
                </c:pt>
                <c:pt idx="118">
                  <c:v>0.70032407407407404</c:v>
                </c:pt>
                <c:pt idx="119">
                  <c:v>0.70033564814814797</c:v>
                </c:pt>
                <c:pt idx="120">
                  <c:v>0.70033564814814797</c:v>
                </c:pt>
                <c:pt idx="121">
                  <c:v>0.70033564814814797</c:v>
                </c:pt>
                <c:pt idx="122">
                  <c:v>0.70028935185185204</c:v>
                </c:pt>
                <c:pt idx="123">
                  <c:v>0.70028935185185204</c:v>
                </c:pt>
                <c:pt idx="124">
                  <c:v>0.70030092592592597</c:v>
                </c:pt>
                <c:pt idx="125">
                  <c:v>0.70016203703703705</c:v>
                </c:pt>
                <c:pt idx="126">
                  <c:v>0.70016203703703705</c:v>
                </c:pt>
                <c:pt idx="127">
                  <c:v>0.70016203703703705</c:v>
                </c:pt>
                <c:pt idx="128">
                  <c:v>0.70016203703703705</c:v>
                </c:pt>
                <c:pt idx="129">
                  <c:v>0.70016203703703705</c:v>
                </c:pt>
                <c:pt idx="130">
                  <c:v>0.70016203703703705</c:v>
                </c:pt>
                <c:pt idx="131">
                  <c:v>0.70016203703703705</c:v>
                </c:pt>
                <c:pt idx="132">
                  <c:v>0.70016203703703705</c:v>
                </c:pt>
                <c:pt idx="133">
                  <c:v>0.70016203703703705</c:v>
                </c:pt>
                <c:pt idx="134">
                  <c:v>0.70016203703703705</c:v>
                </c:pt>
                <c:pt idx="135">
                  <c:v>0.70016203703703705</c:v>
                </c:pt>
                <c:pt idx="136">
                  <c:v>0.70017361111111098</c:v>
                </c:pt>
                <c:pt idx="137">
                  <c:v>0.70017361111111098</c:v>
                </c:pt>
                <c:pt idx="138">
                  <c:v>0.70017361111111098</c:v>
                </c:pt>
                <c:pt idx="139">
                  <c:v>0.70017361111111098</c:v>
                </c:pt>
                <c:pt idx="140">
                  <c:v>0.70017361111111098</c:v>
                </c:pt>
                <c:pt idx="141">
                  <c:v>0.70017361111111098</c:v>
                </c:pt>
                <c:pt idx="142">
                  <c:v>0.70017361111111098</c:v>
                </c:pt>
                <c:pt idx="143">
                  <c:v>0.70017361111111098</c:v>
                </c:pt>
                <c:pt idx="144">
                  <c:v>0.70017361111111098</c:v>
                </c:pt>
                <c:pt idx="145">
                  <c:v>0.70017361111111098</c:v>
                </c:pt>
                <c:pt idx="146">
                  <c:v>0.70017361111111098</c:v>
                </c:pt>
                <c:pt idx="147">
                  <c:v>0.70017361111111098</c:v>
                </c:pt>
                <c:pt idx="148">
                  <c:v>0.70017361111111098</c:v>
                </c:pt>
                <c:pt idx="149">
                  <c:v>0.70018518518518502</c:v>
                </c:pt>
                <c:pt idx="150">
                  <c:v>0.70018518518518502</c:v>
                </c:pt>
                <c:pt idx="151">
                  <c:v>0.70018518518518502</c:v>
                </c:pt>
                <c:pt idx="152">
                  <c:v>0.70018518518518502</c:v>
                </c:pt>
                <c:pt idx="153">
                  <c:v>0.70018518518518502</c:v>
                </c:pt>
                <c:pt idx="154">
                  <c:v>0.70018518518518502</c:v>
                </c:pt>
                <c:pt idx="155">
                  <c:v>0.70018518518518502</c:v>
                </c:pt>
                <c:pt idx="156">
                  <c:v>0.70018518518518502</c:v>
                </c:pt>
                <c:pt idx="157">
                  <c:v>0.70018518518518502</c:v>
                </c:pt>
                <c:pt idx="158">
                  <c:v>0.70018518518518502</c:v>
                </c:pt>
                <c:pt idx="159">
                  <c:v>0.70018518518518502</c:v>
                </c:pt>
                <c:pt idx="160">
                  <c:v>0.70018518518518502</c:v>
                </c:pt>
                <c:pt idx="161">
                  <c:v>0.70018518518518502</c:v>
                </c:pt>
                <c:pt idx="162">
                  <c:v>0.70019675925925895</c:v>
                </c:pt>
                <c:pt idx="163">
                  <c:v>0.70019675925925895</c:v>
                </c:pt>
                <c:pt idx="164">
                  <c:v>0.70019675925925895</c:v>
                </c:pt>
                <c:pt idx="165">
                  <c:v>0.70019675925925895</c:v>
                </c:pt>
                <c:pt idx="166">
                  <c:v>0.70019675925925895</c:v>
                </c:pt>
                <c:pt idx="167">
                  <c:v>0.70019675925925895</c:v>
                </c:pt>
                <c:pt idx="168">
                  <c:v>0.70019675925925895</c:v>
                </c:pt>
                <c:pt idx="169">
                  <c:v>0.70019675925925895</c:v>
                </c:pt>
                <c:pt idx="170">
                  <c:v>0.70019675925925895</c:v>
                </c:pt>
                <c:pt idx="171">
                  <c:v>0.70019675925925895</c:v>
                </c:pt>
                <c:pt idx="172">
                  <c:v>0.70019675925925895</c:v>
                </c:pt>
                <c:pt idx="173">
                  <c:v>0.70019675925925895</c:v>
                </c:pt>
                <c:pt idx="174">
                  <c:v>0.70019675925925895</c:v>
                </c:pt>
                <c:pt idx="175">
                  <c:v>0.70019675925925895</c:v>
                </c:pt>
                <c:pt idx="176">
                  <c:v>0.70020833333333299</c:v>
                </c:pt>
                <c:pt idx="177">
                  <c:v>0.70020833333333299</c:v>
                </c:pt>
                <c:pt idx="178">
                  <c:v>0.70020833333333299</c:v>
                </c:pt>
                <c:pt idx="179">
                  <c:v>0.70020833333333299</c:v>
                </c:pt>
                <c:pt idx="180">
                  <c:v>0.70020833333333299</c:v>
                </c:pt>
                <c:pt idx="181">
                  <c:v>0.70020833333333299</c:v>
                </c:pt>
                <c:pt idx="182">
                  <c:v>0.70020833333333299</c:v>
                </c:pt>
                <c:pt idx="183">
                  <c:v>0.70020833333333299</c:v>
                </c:pt>
                <c:pt idx="184">
                  <c:v>0.70020833333333299</c:v>
                </c:pt>
                <c:pt idx="185">
                  <c:v>0.70020833333333299</c:v>
                </c:pt>
                <c:pt idx="186">
                  <c:v>0.70020833333333299</c:v>
                </c:pt>
                <c:pt idx="187">
                  <c:v>0.70020833333333299</c:v>
                </c:pt>
                <c:pt idx="188">
                  <c:v>0.70021990740740703</c:v>
                </c:pt>
                <c:pt idx="189">
                  <c:v>0.70021990740740703</c:v>
                </c:pt>
                <c:pt idx="190">
                  <c:v>0.70021990740740703</c:v>
                </c:pt>
              </c:numCache>
            </c:numRef>
          </c:cat>
          <c:val>
            <c:numRef>
              <c:f>'SERIAL_THESIS (4)'!$E$2:$E$194</c:f>
              <c:numCache>
                <c:formatCode>General</c:formatCode>
                <c:ptCount val="193"/>
                <c:pt idx="0">
                  <c:v>3293</c:v>
                </c:pt>
                <c:pt idx="1">
                  <c:v>2791</c:v>
                </c:pt>
                <c:pt idx="2">
                  <c:v>2441</c:v>
                </c:pt>
                <c:pt idx="3">
                  <c:v>2829</c:v>
                </c:pt>
                <c:pt idx="4">
                  <c:v>2399</c:v>
                </c:pt>
                <c:pt idx="5">
                  <c:v>2437</c:v>
                </c:pt>
                <c:pt idx="6">
                  <c:v>3039</c:v>
                </c:pt>
                <c:pt idx="7">
                  <c:v>3369</c:v>
                </c:pt>
                <c:pt idx="8">
                  <c:v>2335</c:v>
                </c:pt>
                <c:pt idx="9">
                  <c:v>3225</c:v>
                </c:pt>
                <c:pt idx="10">
                  <c:v>2703</c:v>
                </c:pt>
                <c:pt idx="11">
                  <c:v>3252</c:v>
                </c:pt>
                <c:pt idx="12">
                  <c:v>3272</c:v>
                </c:pt>
                <c:pt idx="13">
                  <c:v>2759</c:v>
                </c:pt>
                <c:pt idx="14">
                  <c:v>2406</c:v>
                </c:pt>
                <c:pt idx="15">
                  <c:v>3259</c:v>
                </c:pt>
                <c:pt idx="16">
                  <c:v>815</c:v>
                </c:pt>
                <c:pt idx="17">
                  <c:v>746</c:v>
                </c:pt>
                <c:pt idx="18">
                  <c:v>701</c:v>
                </c:pt>
                <c:pt idx="19">
                  <c:v>4095</c:v>
                </c:pt>
                <c:pt idx="20">
                  <c:v>3053</c:v>
                </c:pt>
                <c:pt idx="21">
                  <c:v>2487</c:v>
                </c:pt>
                <c:pt idx="22">
                  <c:v>2070</c:v>
                </c:pt>
                <c:pt idx="23">
                  <c:v>4095</c:v>
                </c:pt>
                <c:pt idx="24">
                  <c:v>4095</c:v>
                </c:pt>
                <c:pt idx="25">
                  <c:v>2982</c:v>
                </c:pt>
                <c:pt idx="26">
                  <c:v>2397</c:v>
                </c:pt>
                <c:pt idx="27">
                  <c:v>1961</c:v>
                </c:pt>
                <c:pt idx="28">
                  <c:v>1587</c:v>
                </c:pt>
                <c:pt idx="29">
                  <c:v>1269</c:v>
                </c:pt>
                <c:pt idx="30">
                  <c:v>996</c:v>
                </c:pt>
                <c:pt idx="31">
                  <c:v>802</c:v>
                </c:pt>
                <c:pt idx="32">
                  <c:v>665</c:v>
                </c:pt>
                <c:pt idx="33">
                  <c:v>599</c:v>
                </c:pt>
                <c:pt idx="34">
                  <c:v>567</c:v>
                </c:pt>
                <c:pt idx="35">
                  <c:v>552</c:v>
                </c:pt>
                <c:pt idx="36">
                  <c:v>547</c:v>
                </c:pt>
                <c:pt idx="37">
                  <c:v>550</c:v>
                </c:pt>
                <c:pt idx="38">
                  <c:v>552</c:v>
                </c:pt>
                <c:pt idx="39">
                  <c:v>554</c:v>
                </c:pt>
                <c:pt idx="40">
                  <c:v>556</c:v>
                </c:pt>
                <c:pt idx="41">
                  <c:v>557</c:v>
                </c:pt>
                <c:pt idx="42">
                  <c:v>551</c:v>
                </c:pt>
                <c:pt idx="43">
                  <c:v>557</c:v>
                </c:pt>
                <c:pt idx="44">
                  <c:v>4095</c:v>
                </c:pt>
                <c:pt idx="45">
                  <c:v>3044</c:v>
                </c:pt>
                <c:pt idx="46">
                  <c:v>2469</c:v>
                </c:pt>
                <c:pt idx="47">
                  <c:v>2047</c:v>
                </c:pt>
                <c:pt idx="48">
                  <c:v>1693</c:v>
                </c:pt>
                <c:pt idx="49">
                  <c:v>1389</c:v>
                </c:pt>
                <c:pt idx="50">
                  <c:v>4095</c:v>
                </c:pt>
                <c:pt idx="51">
                  <c:v>3016</c:v>
                </c:pt>
                <c:pt idx="52">
                  <c:v>2454</c:v>
                </c:pt>
                <c:pt idx="53">
                  <c:v>710</c:v>
                </c:pt>
                <c:pt idx="54">
                  <c:v>703</c:v>
                </c:pt>
                <c:pt idx="55">
                  <c:v>823</c:v>
                </c:pt>
                <c:pt idx="56">
                  <c:v>1036</c:v>
                </c:pt>
                <c:pt idx="57">
                  <c:v>1020</c:v>
                </c:pt>
                <c:pt idx="58">
                  <c:v>951</c:v>
                </c:pt>
                <c:pt idx="59">
                  <c:v>847</c:v>
                </c:pt>
                <c:pt idx="60">
                  <c:v>681</c:v>
                </c:pt>
                <c:pt idx="61">
                  <c:v>166</c:v>
                </c:pt>
                <c:pt idx="62">
                  <c:v>409</c:v>
                </c:pt>
                <c:pt idx="63">
                  <c:v>663</c:v>
                </c:pt>
                <c:pt idx="64">
                  <c:v>612</c:v>
                </c:pt>
                <c:pt idx="65">
                  <c:v>499</c:v>
                </c:pt>
                <c:pt idx="66">
                  <c:v>519</c:v>
                </c:pt>
                <c:pt idx="67">
                  <c:v>585</c:v>
                </c:pt>
                <c:pt idx="68">
                  <c:v>661</c:v>
                </c:pt>
                <c:pt idx="69">
                  <c:v>909</c:v>
                </c:pt>
                <c:pt idx="70">
                  <c:v>1448</c:v>
                </c:pt>
                <c:pt idx="71">
                  <c:v>1290</c:v>
                </c:pt>
                <c:pt idx="72">
                  <c:v>859</c:v>
                </c:pt>
                <c:pt idx="73">
                  <c:v>681</c:v>
                </c:pt>
                <c:pt idx="74">
                  <c:v>710</c:v>
                </c:pt>
                <c:pt idx="75">
                  <c:v>703</c:v>
                </c:pt>
                <c:pt idx="76">
                  <c:v>823</c:v>
                </c:pt>
                <c:pt idx="77">
                  <c:v>1036</c:v>
                </c:pt>
                <c:pt idx="78">
                  <c:v>1020</c:v>
                </c:pt>
                <c:pt idx="79">
                  <c:v>951</c:v>
                </c:pt>
                <c:pt idx="80">
                  <c:v>847</c:v>
                </c:pt>
                <c:pt idx="81">
                  <c:v>681</c:v>
                </c:pt>
                <c:pt idx="82">
                  <c:v>166</c:v>
                </c:pt>
                <c:pt idx="83">
                  <c:v>409</c:v>
                </c:pt>
                <c:pt idx="84">
                  <c:v>663</c:v>
                </c:pt>
                <c:pt idx="85">
                  <c:v>612</c:v>
                </c:pt>
                <c:pt idx="86">
                  <c:v>499</c:v>
                </c:pt>
                <c:pt idx="87">
                  <c:v>519</c:v>
                </c:pt>
                <c:pt idx="88">
                  <c:v>585</c:v>
                </c:pt>
                <c:pt idx="89">
                  <c:v>661</c:v>
                </c:pt>
                <c:pt idx="90">
                  <c:v>535</c:v>
                </c:pt>
                <c:pt idx="91">
                  <c:v>525</c:v>
                </c:pt>
                <c:pt idx="92">
                  <c:v>521</c:v>
                </c:pt>
                <c:pt idx="93">
                  <c:v>526</c:v>
                </c:pt>
                <c:pt idx="94">
                  <c:v>543</c:v>
                </c:pt>
                <c:pt idx="95">
                  <c:v>539</c:v>
                </c:pt>
                <c:pt idx="96">
                  <c:v>532</c:v>
                </c:pt>
                <c:pt idx="97">
                  <c:v>525</c:v>
                </c:pt>
                <c:pt idx="98">
                  <c:v>518</c:v>
                </c:pt>
                <c:pt idx="99">
                  <c:v>522</c:v>
                </c:pt>
                <c:pt idx="100">
                  <c:v>4095</c:v>
                </c:pt>
                <c:pt idx="101">
                  <c:v>2974</c:v>
                </c:pt>
                <c:pt idx="102">
                  <c:v>2379</c:v>
                </c:pt>
                <c:pt idx="103">
                  <c:v>541</c:v>
                </c:pt>
                <c:pt idx="104">
                  <c:v>541</c:v>
                </c:pt>
                <c:pt idx="105">
                  <c:v>541</c:v>
                </c:pt>
                <c:pt idx="106">
                  <c:v>537</c:v>
                </c:pt>
                <c:pt idx="107">
                  <c:v>542</c:v>
                </c:pt>
                <c:pt idx="108">
                  <c:v>542</c:v>
                </c:pt>
                <c:pt idx="109">
                  <c:v>544</c:v>
                </c:pt>
                <c:pt idx="110">
                  <c:v>536</c:v>
                </c:pt>
                <c:pt idx="111">
                  <c:v>524</c:v>
                </c:pt>
                <c:pt idx="112">
                  <c:v>524</c:v>
                </c:pt>
                <c:pt idx="113">
                  <c:v>539</c:v>
                </c:pt>
                <c:pt idx="114">
                  <c:v>535</c:v>
                </c:pt>
                <c:pt idx="115">
                  <c:v>525</c:v>
                </c:pt>
                <c:pt idx="116">
                  <c:v>504</c:v>
                </c:pt>
                <c:pt idx="117">
                  <c:v>495</c:v>
                </c:pt>
                <c:pt idx="118">
                  <c:v>501</c:v>
                </c:pt>
                <c:pt idx="119">
                  <c:v>4095</c:v>
                </c:pt>
                <c:pt idx="120">
                  <c:v>2989</c:v>
                </c:pt>
                <c:pt idx="121">
                  <c:v>2333</c:v>
                </c:pt>
                <c:pt idx="122">
                  <c:v>3028</c:v>
                </c:pt>
                <c:pt idx="123">
                  <c:v>2437</c:v>
                </c:pt>
                <c:pt idx="124">
                  <c:v>1981</c:v>
                </c:pt>
                <c:pt idx="125">
                  <c:v>588</c:v>
                </c:pt>
                <c:pt idx="126">
                  <c:v>563</c:v>
                </c:pt>
                <c:pt idx="127">
                  <c:v>569</c:v>
                </c:pt>
                <c:pt idx="128">
                  <c:v>587</c:v>
                </c:pt>
                <c:pt idx="129">
                  <c:v>601</c:v>
                </c:pt>
                <c:pt idx="130">
                  <c:v>600</c:v>
                </c:pt>
                <c:pt idx="131">
                  <c:v>587</c:v>
                </c:pt>
                <c:pt idx="132">
                  <c:v>581</c:v>
                </c:pt>
                <c:pt idx="133">
                  <c:v>570</c:v>
                </c:pt>
                <c:pt idx="134">
                  <c:v>555</c:v>
                </c:pt>
                <c:pt idx="135">
                  <c:v>551</c:v>
                </c:pt>
                <c:pt idx="136">
                  <c:v>557</c:v>
                </c:pt>
                <c:pt idx="137">
                  <c:v>563</c:v>
                </c:pt>
                <c:pt idx="138">
                  <c:v>563</c:v>
                </c:pt>
                <c:pt idx="139">
                  <c:v>555</c:v>
                </c:pt>
                <c:pt idx="140">
                  <c:v>554</c:v>
                </c:pt>
                <c:pt idx="141">
                  <c:v>553</c:v>
                </c:pt>
                <c:pt idx="142">
                  <c:v>549</c:v>
                </c:pt>
                <c:pt idx="143">
                  <c:v>544</c:v>
                </c:pt>
                <c:pt idx="144">
                  <c:v>548</c:v>
                </c:pt>
                <c:pt idx="145">
                  <c:v>549</c:v>
                </c:pt>
                <c:pt idx="146">
                  <c:v>551</c:v>
                </c:pt>
                <c:pt idx="147">
                  <c:v>553</c:v>
                </c:pt>
                <c:pt idx="148">
                  <c:v>553</c:v>
                </c:pt>
                <c:pt idx="149">
                  <c:v>552</c:v>
                </c:pt>
                <c:pt idx="150">
                  <c:v>551</c:v>
                </c:pt>
                <c:pt idx="151">
                  <c:v>551</c:v>
                </c:pt>
                <c:pt idx="152">
                  <c:v>550</c:v>
                </c:pt>
                <c:pt idx="153">
                  <c:v>547</c:v>
                </c:pt>
                <c:pt idx="154">
                  <c:v>544</c:v>
                </c:pt>
                <c:pt idx="155">
                  <c:v>549</c:v>
                </c:pt>
                <c:pt idx="156">
                  <c:v>550</c:v>
                </c:pt>
                <c:pt idx="157">
                  <c:v>551</c:v>
                </c:pt>
                <c:pt idx="158">
                  <c:v>553</c:v>
                </c:pt>
                <c:pt idx="159">
                  <c:v>549</c:v>
                </c:pt>
                <c:pt idx="160">
                  <c:v>551</c:v>
                </c:pt>
                <c:pt idx="161">
                  <c:v>549</c:v>
                </c:pt>
                <c:pt idx="162">
                  <c:v>543</c:v>
                </c:pt>
                <c:pt idx="163">
                  <c:v>543</c:v>
                </c:pt>
                <c:pt idx="164">
                  <c:v>544</c:v>
                </c:pt>
                <c:pt idx="165">
                  <c:v>549</c:v>
                </c:pt>
                <c:pt idx="166">
                  <c:v>543</c:v>
                </c:pt>
                <c:pt idx="167">
                  <c:v>547</c:v>
                </c:pt>
                <c:pt idx="168">
                  <c:v>547</c:v>
                </c:pt>
                <c:pt idx="169">
                  <c:v>544</c:v>
                </c:pt>
                <c:pt idx="170">
                  <c:v>541</c:v>
                </c:pt>
                <c:pt idx="171">
                  <c:v>540</c:v>
                </c:pt>
                <c:pt idx="172">
                  <c:v>541</c:v>
                </c:pt>
                <c:pt idx="173">
                  <c:v>542</c:v>
                </c:pt>
                <c:pt idx="174">
                  <c:v>543</c:v>
                </c:pt>
                <c:pt idx="175">
                  <c:v>547</c:v>
                </c:pt>
                <c:pt idx="176">
                  <c:v>544</c:v>
                </c:pt>
                <c:pt idx="177">
                  <c:v>541</c:v>
                </c:pt>
                <c:pt idx="178">
                  <c:v>543</c:v>
                </c:pt>
                <c:pt idx="179">
                  <c:v>543</c:v>
                </c:pt>
                <c:pt idx="180">
                  <c:v>547</c:v>
                </c:pt>
                <c:pt idx="181">
                  <c:v>4095</c:v>
                </c:pt>
                <c:pt idx="182">
                  <c:v>2983</c:v>
                </c:pt>
                <c:pt idx="183">
                  <c:v>2365</c:v>
                </c:pt>
                <c:pt idx="184">
                  <c:v>1907</c:v>
                </c:pt>
                <c:pt idx="185">
                  <c:v>1507</c:v>
                </c:pt>
                <c:pt idx="186">
                  <c:v>1172</c:v>
                </c:pt>
                <c:pt idx="187">
                  <c:v>915</c:v>
                </c:pt>
                <c:pt idx="188">
                  <c:v>725</c:v>
                </c:pt>
                <c:pt idx="189">
                  <c:v>619</c:v>
                </c:pt>
                <c:pt idx="190">
                  <c:v>571</c:v>
                </c:pt>
              </c:numCache>
            </c:numRef>
          </c:val>
          <c:smooth val="0"/>
          <c:extLst>
            <c:ext xmlns:c16="http://schemas.microsoft.com/office/drawing/2014/chart" uri="{C3380CC4-5D6E-409C-BE32-E72D297353CC}">
              <c16:uniqueId val="{00000002-9D03-46FF-BE66-B2902DE07EEE}"/>
            </c:ext>
          </c:extLst>
        </c:ser>
        <c:dLbls>
          <c:showLegendKey val="0"/>
          <c:showVal val="0"/>
          <c:showCatName val="0"/>
          <c:showSerName val="0"/>
          <c:showPercent val="0"/>
          <c:showBubbleSize val="0"/>
        </c:dLbls>
        <c:smooth val="0"/>
        <c:axId val="517856127"/>
        <c:axId val="517853247"/>
      </c:lineChart>
      <c:catAx>
        <c:axId val="517856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NG"/>
          </a:p>
        </c:txPr>
        <c:crossAx val="517853247"/>
        <c:crosses val="autoZero"/>
        <c:auto val="1"/>
        <c:lblAlgn val="ctr"/>
        <c:lblOffset val="100"/>
        <c:noMultiLvlLbl val="0"/>
      </c:catAx>
      <c:valAx>
        <c:axId val="517853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NG"/>
          </a:p>
        </c:txPr>
        <c:crossAx val="517856127"/>
        <c:crosses val="autoZero"/>
        <c:crossBetween val="between"/>
      </c:valAx>
      <c:spPr>
        <a:noFill/>
        <a:ln>
          <a:noFill/>
        </a:ln>
        <a:effectLst/>
      </c:spPr>
    </c:plotArea>
    <c:plotVisOnly val="1"/>
    <c:dispBlanksAs val="gap"/>
    <c:showDLblsOverMax val="0"/>
    <c:extLst>
      <c:ext uri="{0b15fc19-7d7d-44ad-8c2d-2c3a37ce22c3}">
        <chartProps xmlns="https://web.wps.cn/et/2018/main" chartId="{a9fcbba9-e56d-4f21-b556-138edfd2ed2d}"/>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NG"/>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8.9181102362204695E-2"/>
          <c:y val="0.19486111111111101"/>
          <c:w val="0.89647462817147905"/>
          <c:h val="0.70878135024788602"/>
        </c:manualLayout>
      </c:layout>
      <c:lineChart>
        <c:grouping val="standard"/>
        <c:varyColors val="0"/>
        <c:ser>
          <c:idx val="0"/>
          <c:order val="0"/>
          <c:tx>
            <c:strRef>
              <c:f>'SERIAL_THESIS (4)'!$D$1</c:f>
              <c:strCache>
                <c:ptCount val="1"/>
                <c:pt idx="0">
                  <c:v>Radar Digital</c:v>
                </c:pt>
              </c:strCache>
            </c:strRef>
          </c:tx>
          <c:spPr>
            <a:ln w="28575" cap="rnd">
              <a:solidFill>
                <a:schemeClr val="accent1"/>
              </a:solidFill>
              <a:prstDash val="sysDot"/>
              <a:round/>
            </a:ln>
            <a:effectLst/>
          </c:spPr>
          <c:marker>
            <c:symbol val="none"/>
          </c:marker>
          <c:cat>
            <c:numRef>
              <c:f>'SERIAL_THESIS (4)'!$A$2:$A$194</c:f>
              <c:numCache>
                <c:formatCode>General</c:formatCode>
                <c:ptCount val="193"/>
                <c:pt idx="0">
                  <c:v>0.55766203703703698</c:v>
                </c:pt>
                <c:pt idx="1">
                  <c:v>0.55766203703703698</c:v>
                </c:pt>
                <c:pt idx="2">
                  <c:v>0.55766203703703698</c:v>
                </c:pt>
                <c:pt idx="3">
                  <c:v>0.55935185185185199</c:v>
                </c:pt>
                <c:pt idx="4">
                  <c:v>0.55935185185185199</c:v>
                </c:pt>
                <c:pt idx="5">
                  <c:v>0.55935185185185199</c:v>
                </c:pt>
                <c:pt idx="6">
                  <c:v>0.55935185185185199</c:v>
                </c:pt>
                <c:pt idx="7">
                  <c:v>0.55951388888888898</c:v>
                </c:pt>
                <c:pt idx="8">
                  <c:v>0.55958333333333299</c:v>
                </c:pt>
                <c:pt idx="9">
                  <c:v>0.67173611111111098</c:v>
                </c:pt>
                <c:pt idx="10">
                  <c:v>0.67173611111111098</c:v>
                </c:pt>
                <c:pt idx="11">
                  <c:v>0.67239583333333297</c:v>
                </c:pt>
                <c:pt idx="12">
                  <c:v>0.67261574074074104</c:v>
                </c:pt>
                <c:pt idx="13">
                  <c:v>0.67261574074074104</c:v>
                </c:pt>
                <c:pt idx="14">
                  <c:v>0.67261574074074104</c:v>
                </c:pt>
                <c:pt idx="15">
                  <c:v>0.67261574074074104</c:v>
                </c:pt>
                <c:pt idx="16">
                  <c:v>0.69943287037037005</c:v>
                </c:pt>
                <c:pt idx="17">
                  <c:v>0.69943287037037005</c:v>
                </c:pt>
                <c:pt idx="18">
                  <c:v>0.69944444444444398</c:v>
                </c:pt>
                <c:pt idx="19">
                  <c:v>0.69944444444444398</c:v>
                </c:pt>
                <c:pt idx="20">
                  <c:v>0.69944444444444398</c:v>
                </c:pt>
                <c:pt idx="21">
                  <c:v>0.69944444444444398</c:v>
                </c:pt>
                <c:pt idx="22">
                  <c:v>0.69944444444444398</c:v>
                </c:pt>
                <c:pt idx="23">
                  <c:v>0.69944444444444398</c:v>
                </c:pt>
                <c:pt idx="24">
                  <c:v>0.69944444444444398</c:v>
                </c:pt>
                <c:pt idx="25">
                  <c:v>0.69944444444444398</c:v>
                </c:pt>
                <c:pt idx="26">
                  <c:v>0.69944444444444398</c:v>
                </c:pt>
                <c:pt idx="27">
                  <c:v>0.69944444444444398</c:v>
                </c:pt>
                <c:pt idx="28">
                  <c:v>0.69944444444444398</c:v>
                </c:pt>
                <c:pt idx="29">
                  <c:v>0.69944444444444398</c:v>
                </c:pt>
                <c:pt idx="30">
                  <c:v>0.69945601851851802</c:v>
                </c:pt>
                <c:pt idx="31">
                  <c:v>0.69945601851851802</c:v>
                </c:pt>
                <c:pt idx="32">
                  <c:v>0.69945601851851802</c:v>
                </c:pt>
                <c:pt idx="33">
                  <c:v>0.69945601851851802</c:v>
                </c:pt>
                <c:pt idx="34">
                  <c:v>0.69945601851851802</c:v>
                </c:pt>
                <c:pt idx="35">
                  <c:v>0.69945601851851802</c:v>
                </c:pt>
                <c:pt idx="36">
                  <c:v>0.69945601851851802</c:v>
                </c:pt>
                <c:pt idx="37">
                  <c:v>0.69945601851851802</c:v>
                </c:pt>
                <c:pt idx="38">
                  <c:v>0.69945601851851802</c:v>
                </c:pt>
                <c:pt idx="39">
                  <c:v>0.69945601851851802</c:v>
                </c:pt>
                <c:pt idx="40">
                  <c:v>0.69945601851851802</c:v>
                </c:pt>
                <c:pt idx="41">
                  <c:v>0.69945601851851802</c:v>
                </c:pt>
                <c:pt idx="42">
                  <c:v>0.69946759259259295</c:v>
                </c:pt>
                <c:pt idx="43">
                  <c:v>0.69946759259259295</c:v>
                </c:pt>
                <c:pt idx="44">
                  <c:v>0.69946759259259295</c:v>
                </c:pt>
                <c:pt idx="45">
                  <c:v>0.69946759259259295</c:v>
                </c:pt>
                <c:pt idx="46">
                  <c:v>0.69946759259259295</c:v>
                </c:pt>
                <c:pt idx="47">
                  <c:v>0.69947916666666698</c:v>
                </c:pt>
                <c:pt idx="48">
                  <c:v>0.69947916666666698</c:v>
                </c:pt>
                <c:pt idx="49">
                  <c:v>0.69947916666666698</c:v>
                </c:pt>
                <c:pt idx="50">
                  <c:v>0.69947916666666698</c:v>
                </c:pt>
                <c:pt idx="51">
                  <c:v>0.69947916666666698</c:v>
                </c:pt>
                <c:pt idx="52">
                  <c:v>0.69947916666666698</c:v>
                </c:pt>
                <c:pt idx="53">
                  <c:v>0.70039351851851805</c:v>
                </c:pt>
                <c:pt idx="54">
                  <c:v>0.70039351851851805</c:v>
                </c:pt>
                <c:pt idx="55">
                  <c:v>0.70039351851851805</c:v>
                </c:pt>
                <c:pt idx="56">
                  <c:v>0.70039351851851805</c:v>
                </c:pt>
                <c:pt idx="57">
                  <c:v>0.70039351851851805</c:v>
                </c:pt>
                <c:pt idx="58">
                  <c:v>0.70039351851851805</c:v>
                </c:pt>
                <c:pt idx="59">
                  <c:v>0.70039351851851805</c:v>
                </c:pt>
                <c:pt idx="60">
                  <c:v>0.70039351851851805</c:v>
                </c:pt>
                <c:pt idx="61">
                  <c:v>0.70039351851851805</c:v>
                </c:pt>
                <c:pt idx="62">
                  <c:v>0.70039351851851805</c:v>
                </c:pt>
                <c:pt idx="63">
                  <c:v>0.70039351851851805</c:v>
                </c:pt>
                <c:pt idx="64">
                  <c:v>0.70039351851851805</c:v>
                </c:pt>
                <c:pt idx="65">
                  <c:v>0.70039351851851805</c:v>
                </c:pt>
                <c:pt idx="66">
                  <c:v>0.70040509259259298</c:v>
                </c:pt>
                <c:pt idx="67">
                  <c:v>0.70040509259259298</c:v>
                </c:pt>
                <c:pt idx="68">
                  <c:v>0.70040509259259298</c:v>
                </c:pt>
                <c:pt idx="69">
                  <c:v>0.70038194444444402</c:v>
                </c:pt>
                <c:pt idx="70">
                  <c:v>0.70038194444444402</c:v>
                </c:pt>
                <c:pt idx="71">
                  <c:v>0.70038194444444402</c:v>
                </c:pt>
                <c:pt idx="72">
                  <c:v>0.70039351851851805</c:v>
                </c:pt>
                <c:pt idx="73">
                  <c:v>0.70039351851851805</c:v>
                </c:pt>
                <c:pt idx="74">
                  <c:v>0.70039351851851805</c:v>
                </c:pt>
                <c:pt idx="75">
                  <c:v>0.70039351851851805</c:v>
                </c:pt>
                <c:pt idx="76">
                  <c:v>0.70039351851851805</c:v>
                </c:pt>
                <c:pt idx="77">
                  <c:v>0.70039351851851805</c:v>
                </c:pt>
                <c:pt idx="78">
                  <c:v>0.70039351851851805</c:v>
                </c:pt>
                <c:pt idx="79">
                  <c:v>0.70039351851851805</c:v>
                </c:pt>
                <c:pt idx="80">
                  <c:v>0.70039351851851805</c:v>
                </c:pt>
                <c:pt idx="81">
                  <c:v>0.70039351851851805</c:v>
                </c:pt>
                <c:pt idx="82">
                  <c:v>0.70039351851851805</c:v>
                </c:pt>
                <c:pt idx="83">
                  <c:v>0.70039351851851805</c:v>
                </c:pt>
                <c:pt idx="84">
                  <c:v>0.70039351851851805</c:v>
                </c:pt>
                <c:pt idx="85">
                  <c:v>0.70039351851851805</c:v>
                </c:pt>
                <c:pt idx="86">
                  <c:v>0.70039351851851805</c:v>
                </c:pt>
                <c:pt idx="87">
                  <c:v>0.70040509259259298</c:v>
                </c:pt>
                <c:pt idx="88">
                  <c:v>0.70040509259259298</c:v>
                </c:pt>
                <c:pt idx="89">
                  <c:v>0.70040509259259298</c:v>
                </c:pt>
                <c:pt idx="90">
                  <c:v>0.70035879629629605</c:v>
                </c:pt>
                <c:pt idx="91">
                  <c:v>0.70035879629629605</c:v>
                </c:pt>
                <c:pt idx="92">
                  <c:v>0.70035879629629605</c:v>
                </c:pt>
                <c:pt idx="93">
                  <c:v>0.70035879629629605</c:v>
                </c:pt>
                <c:pt idx="94">
                  <c:v>0.70035879629629605</c:v>
                </c:pt>
                <c:pt idx="95">
                  <c:v>0.70035879629629605</c:v>
                </c:pt>
                <c:pt idx="96">
                  <c:v>0.70035879629629605</c:v>
                </c:pt>
                <c:pt idx="97">
                  <c:v>0.70035879629629605</c:v>
                </c:pt>
                <c:pt idx="98">
                  <c:v>0.70035879629629605</c:v>
                </c:pt>
                <c:pt idx="99">
                  <c:v>0.70035879629629605</c:v>
                </c:pt>
                <c:pt idx="100">
                  <c:v>0.70035879629629605</c:v>
                </c:pt>
                <c:pt idx="101">
                  <c:v>0.70037037037036998</c:v>
                </c:pt>
                <c:pt idx="102">
                  <c:v>0.70037037037036998</c:v>
                </c:pt>
                <c:pt idx="103">
                  <c:v>0.7003125</c:v>
                </c:pt>
                <c:pt idx="104">
                  <c:v>0.7003125</c:v>
                </c:pt>
                <c:pt idx="105">
                  <c:v>0.7003125</c:v>
                </c:pt>
                <c:pt idx="106">
                  <c:v>0.70032407407407404</c:v>
                </c:pt>
                <c:pt idx="107">
                  <c:v>0.70032407407407404</c:v>
                </c:pt>
                <c:pt idx="108">
                  <c:v>0.70032407407407404</c:v>
                </c:pt>
                <c:pt idx="109">
                  <c:v>0.70032407407407404</c:v>
                </c:pt>
                <c:pt idx="110">
                  <c:v>0.70032407407407404</c:v>
                </c:pt>
                <c:pt idx="111">
                  <c:v>0.70032407407407404</c:v>
                </c:pt>
                <c:pt idx="112">
                  <c:v>0.70032407407407404</c:v>
                </c:pt>
                <c:pt idx="113">
                  <c:v>0.70032407407407404</c:v>
                </c:pt>
                <c:pt idx="114">
                  <c:v>0.70032407407407404</c:v>
                </c:pt>
                <c:pt idx="115">
                  <c:v>0.70032407407407404</c:v>
                </c:pt>
                <c:pt idx="116">
                  <c:v>0.70032407407407404</c:v>
                </c:pt>
                <c:pt idx="117">
                  <c:v>0.70032407407407404</c:v>
                </c:pt>
                <c:pt idx="118">
                  <c:v>0.70032407407407404</c:v>
                </c:pt>
                <c:pt idx="119">
                  <c:v>0.70033564814814797</c:v>
                </c:pt>
                <c:pt idx="120">
                  <c:v>0.70033564814814797</c:v>
                </c:pt>
                <c:pt idx="121">
                  <c:v>0.70033564814814797</c:v>
                </c:pt>
                <c:pt idx="122">
                  <c:v>0.70028935185185204</c:v>
                </c:pt>
                <c:pt idx="123">
                  <c:v>0.70028935185185204</c:v>
                </c:pt>
                <c:pt idx="124">
                  <c:v>0.70030092592592597</c:v>
                </c:pt>
                <c:pt idx="125">
                  <c:v>0.70016203703703705</c:v>
                </c:pt>
                <c:pt idx="126">
                  <c:v>0.70016203703703705</c:v>
                </c:pt>
                <c:pt idx="127">
                  <c:v>0.70016203703703705</c:v>
                </c:pt>
                <c:pt idx="128">
                  <c:v>0.70016203703703705</c:v>
                </c:pt>
                <c:pt idx="129">
                  <c:v>0.70016203703703705</c:v>
                </c:pt>
                <c:pt idx="130">
                  <c:v>0.70016203703703705</c:v>
                </c:pt>
                <c:pt idx="131">
                  <c:v>0.70016203703703705</c:v>
                </c:pt>
                <c:pt idx="132">
                  <c:v>0.70016203703703705</c:v>
                </c:pt>
                <c:pt idx="133">
                  <c:v>0.70016203703703705</c:v>
                </c:pt>
                <c:pt idx="134">
                  <c:v>0.70016203703703705</c:v>
                </c:pt>
                <c:pt idx="135">
                  <c:v>0.70016203703703705</c:v>
                </c:pt>
                <c:pt idx="136">
                  <c:v>0.70017361111111098</c:v>
                </c:pt>
                <c:pt idx="137">
                  <c:v>0.70017361111111098</c:v>
                </c:pt>
                <c:pt idx="138">
                  <c:v>0.70017361111111098</c:v>
                </c:pt>
                <c:pt idx="139">
                  <c:v>0.70017361111111098</c:v>
                </c:pt>
                <c:pt idx="140">
                  <c:v>0.70017361111111098</c:v>
                </c:pt>
                <c:pt idx="141">
                  <c:v>0.70017361111111098</c:v>
                </c:pt>
                <c:pt idx="142">
                  <c:v>0.70017361111111098</c:v>
                </c:pt>
                <c:pt idx="143">
                  <c:v>0.70017361111111098</c:v>
                </c:pt>
                <c:pt idx="144">
                  <c:v>0.70017361111111098</c:v>
                </c:pt>
                <c:pt idx="145">
                  <c:v>0.70017361111111098</c:v>
                </c:pt>
                <c:pt idx="146">
                  <c:v>0.70017361111111098</c:v>
                </c:pt>
                <c:pt idx="147">
                  <c:v>0.70017361111111098</c:v>
                </c:pt>
                <c:pt idx="148">
                  <c:v>0.70017361111111098</c:v>
                </c:pt>
                <c:pt idx="149">
                  <c:v>0.70018518518518502</c:v>
                </c:pt>
                <c:pt idx="150">
                  <c:v>0.70018518518518502</c:v>
                </c:pt>
                <c:pt idx="151">
                  <c:v>0.70018518518518502</c:v>
                </c:pt>
                <c:pt idx="152">
                  <c:v>0.70018518518518502</c:v>
                </c:pt>
                <c:pt idx="153">
                  <c:v>0.70018518518518502</c:v>
                </c:pt>
                <c:pt idx="154">
                  <c:v>0.70018518518518502</c:v>
                </c:pt>
                <c:pt idx="155">
                  <c:v>0.70018518518518502</c:v>
                </c:pt>
                <c:pt idx="156">
                  <c:v>0.70018518518518502</c:v>
                </c:pt>
                <c:pt idx="157">
                  <c:v>0.70018518518518502</c:v>
                </c:pt>
                <c:pt idx="158">
                  <c:v>0.70018518518518502</c:v>
                </c:pt>
                <c:pt idx="159">
                  <c:v>0.70018518518518502</c:v>
                </c:pt>
                <c:pt idx="160">
                  <c:v>0.70018518518518502</c:v>
                </c:pt>
                <c:pt idx="161">
                  <c:v>0.70018518518518502</c:v>
                </c:pt>
                <c:pt idx="162">
                  <c:v>0.70019675925925895</c:v>
                </c:pt>
                <c:pt idx="163">
                  <c:v>0.70019675925925895</c:v>
                </c:pt>
                <c:pt idx="164">
                  <c:v>0.70019675925925895</c:v>
                </c:pt>
                <c:pt idx="165">
                  <c:v>0.70019675925925895</c:v>
                </c:pt>
                <c:pt idx="166">
                  <c:v>0.70019675925925895</c:v>
                </c:pt>
                <c:pt idx="167">
                  <c:v>0.70019675925925895</c:v>
                </c:pt>
                <c:pt idx="168">
                  <c:v>0.70019675925925895</c:v>
                </c:pt>
                <c:pt idx="169">
                  <c:v>0.70019675925925895</c:v>
                </c:pt>
                <c:pt idx="170">
                  <c:v>0.70019675925925895</c:v>
                </c:pt>
                <c:pt idx="171">
                  <c:v>0.70019675925925895</c:v>
                </c:pt>
                <c:pt idx="172">
                  <c:v>0.70019675925925895</c:v>
                </c:pt>
                <c:pt idx="173">
                  <c:v>0.70019675925925895</c:v>
                </c:pt>
                <c:pt idx="174">
                  <c:v>0.70019675925925895</c:v>
                </c:pt>
                <c:pt idx="175">
                  <c:v>0.70019675925925895</c:v>
                </c:pt>
                <c:pt idx="176">
                  <c:v>0.70020833333333299</c:v>
                </c:pt>
                <c:pt idx="177">
                  <c:v>0.70020833333333299</c:v>
                </c:pt>
                <c:pt idx="178">
                  <c:v>0.70020833333333299</c:v>
                </c:pt>
                <c:pt idx="179">
                  <c:v>0.70020833333333299</c:v>
                </c:pt>
                <c:pt idx="180">
                  <c:v>0.70020833333333299</c:v>
                </c:pt>
                <c:pt idx="181">
                  <c:v>0.70020833333333299</c:v>
                </c:pt>
                <c:pt idx="182">
                  <c:v>0.70020833333333299</c:v>
                </c:pt>
                <c:pt idx="183">
                  <c:v>0.70020833333333299</c:v>
                </c:pt>
                <c:pt idx="184">
                  <c:v>0.70020833333333299</c:v>
                </c:pt>
                <c:pt idx="185">
                  <c:v>0.70020833333333299</c:v>
                </c:pt>
                <c:pt idx="186">
                  <c:v>0.70020833333333299</c:v>
                </c:pt>
                <c:pt idx="187">
                  <c:v>0.70020833333333299</c:v>
                </c:pt>
                <c:pt idx="188">
                  <c:v>0.70021990740740703</c:v>
                </c:pt>
                <c:pt idx="189">
                  <c:v>0.70021990740740703</c:v>
                </c:pt>
                <c:pt idx="190">
                  <c:v>0.70021990740740703</c:v>
                </c:pt>
              </c:numCache>
            </c:numRef>
          </c:cat>
          <c:val>
            <c:numRef>
              <c:f>'SERIAL_THESIS (4)'!$D$2:$D$194</c:f>
              <c:numCache>
                <c:formatCode>General</c:formatCode>
                <c:ptCount val="193"/>
                <c:pt idx="0">
                  <c:v>1</c:v>
                </c:pt>
                <c:pt idx="1">
                  <c:v>0</c:v>
                </c:pt>
                <c:pt idx="2">
                  <c:v>1</c:v>
                </c:pt>
                <c:pt idx="3">
                  <c:v>1</c:v>
                </c:pt>
                <c:pt idx="4">
                  <c:v>0</c:v>
                </c:pt>
                <c:pt idx="5">
                  <c:v>0</c:v>
                </c:pt>
                <c:pt idx="6">
                  <c:v>1</c:v>
                </c:pt>
                <c:pt idx="7">
                  <c:v>1</c:v>
                </c:pt>
                <c:pt idx="8">
                  <c:v>0</c:v>
                </c:pt>
                <c:pt idx="9">
                  <c:v>1</c:v>
                </c:pt>
                <c:pt idx="10">
                  <c:v>0</c:v>
                </c:pt>
                <c:pt idx="11">
                  <c:v>0</c:v>
                </c:pt>
                <c:pt idx="12">
                  <c:v>1</c:v>
                </c:pt>
                <c:pt idx="13">
                  <c:v>0</c:v>
                </c:pt>
                <c:pt idx="14">
                  <c:v>1</c:v>
                </c:pt>
                <c:pt idx="15">
                  <c:v>1</c:v>
                </c:pt>
                <c:pt idx="16">
                  <c:v>0</c:v>
                </c:pt>
                <c:pt idx="17">
                  <c:v>0</c:v>
                </c:pt>
                <c:pt idx="18">
                  <c:v>1</c:v>
                </c:pt>
                <c:pt idx="19">
                  <c:v>1</c:v>
                </c:pt>
                <c:pt idx="20">
                  <c:v>0</c:v>
                </c:pt>
                <c:pt idx="21">
                  <c:v>1</c:v>
                </c:pt>
                <c:pt idx="22">
                  <c:v>0</c:v>
                </c:pt>
                <c:pt idx="23">
                  <c:v>0</c:v>
                </c:pt>
                <c:pt idx="24">
                  <c:v>1</c:v>
                </c:pt>
                <c:pt idx="25">
                  <c:v>1</c:v>
                </c:pt>
                <c:pt idx="26">
                  <c:v>1</c:v>
                </c:pt>
                <c:pt idx="27">
                  <c:v>0</c:v>
                </c:pt>
                <c:pt idx="28">
                  <c:v>0</c:v>
                </c:pt>
                <c:pt idx="29">
                  <c:v>0</c:v>
                </c:pt>
                <c:pt idx="30">
                  <c:v>1</c:v>
                </c:pt>
                <c:pt idx="31">
                  <c:v>1</c:v>
                </c:pt>
                <c:pt idx="32">
                  <c:v>0</c:v>
                </c:pt>
                <c:pt idx="33">
                  <c:v>0</c:v>
                </c:pt>
                <c:pt idx="34">
                  <c:v>1</c:v>
                </c:pt>
                <c:pt idx="35">
                  <c:v>1</c:v>
                </c:pt>
                <c:pt idx="36">
                  <c:v>0</c:v>
                </c:pt>
                <c:pt idx="37">
                  <c:v>1</c:v>
                </c:pt>
                <c:pt idx="38">
                  <c:v>1</c:v>
                </c:pt>
                <c:pt idx="39">
                  <c:v>0</c:v>
                </c:pt>
                <c:pt idx="40">
                  <c:v>1</c:v>
                </c:pt>
                <c:pt idx="41">
                  <c:v>0</c:v>
                </c:pt>
                <c:pt idx="42">
                  <c:v>1</c:v>
                </c:pt>
                <c:pt idx="43">
                  <c:v>0</c:v>
                </c:pt>
                <c:pt idx="44">
                  <c:v>0</c:v>
                </c:pt>
                <c:pt idx="45">
                  <c:v>1</c:v>
                </c:pt>
                <c:pt idx="46">
                  <c:v>1</c:v>
                </c:pt>
                <c:pt idx="47">
                  <c:v>0</c:v>
                </c:pt>
                <c:pt idx="48">
                  <c:v>1</c:v>
                </c:pt>
                <c:pt idx="49">
                  <c:v>1</c:v>
                </c:pt>
                <c:pt idx="50">
                  <c:v>0</c:v>
                </c:pt>
                <c:pt idx="51">
                  <c:v>1</c:v>
                </c:pt>
                <c:pt idx="52">
                  <c:v>0</c:v>
                </c:pt>
                <c:pt idx="53">
                  <c:v>1</c:v>
                </c:pt>
                <c:pt idx="54">
                  <c:v>1</c:v>
                </c:pt>
                <c:pt idx="55">
                  <c:v>0</c:v>
                </c:pt>
                <c:pt idx="56">
                  <c:v>0</c:v>
                </c:pt>
                <c:pt idx="57">
                  <c:v>1</c:v>
                </c:pt>
                <c:pt idx="58">
                  <c:v>0</c:v>
                </c:pt>
                <c:pt idx="59">
                  <c:v>1</c:v>
                </c:pt>
                <c:pt idx="60">
                  <c:v>1</c:v>
                </c:pt>
                <c:pt idx="61">
                  <c:v>0</c:v>
                </c:pt>
                <c:pt idx="62">
                  <c:v>1</c:v>
                </c:pt>
                <c:pt idx="63">
                  <c:v>0</c:v>
                </c:pt>
                <c:pt idx="64">
                  <c:v>1</c:v>
                </c:pt>
                <c:pt idx="65">
                  <c:v>0</c:v>
                </c:pt>
                <c:pt idx="66">
                  <c:v>0</c:v>
                </c:pt>
                <c:pt idx="67">
                  <c:v>1</c:v>
                </c:pt>
                <c:pt idx="68">
                  <c:v>1</c:v>
                </c:pt>
                <c:pt idx="69">
                  <c:v>0</c:v>
                </c:pt>
                <c:pt idx="70">
                  <c:v>1</c:v>
                </c:pt>
                <c:pt idx="71">
                  <c:v>1</c:v>
                </c:pt>
                <c:pt idx="72">
                  <c:v>1</c:v>
                </c:pt>
                <c:pt idx="73">
                  <c:v>0</c:v>
                </c:pt>
                <c:pt idx="74">
                  <c:v>1</c:v>
                </c:pt>
                <c:pt idx="75">
                  <c:v>0</c:v>
                </c:pt>
                <c:pt idx="76">
                  <c:v>0</c:v>
                </c:pt>
                <c:pt idx="77">
                  <c:v>1</c:v>
                </c:pt>
                <c:pt idx="78">
                  <c:v>1</c:v>
                </c:pt>
                <c:pt idx="79">
                  <c:v>1</c:v>
                </c:pt>
                <c:pt idx="80">
                  <c:v>1</c:v>
                </c:pt>
                <c:pt idx="81">
                  <c:v>1</c:v>
                </c:pt>
                <c:pt idx="82">
                  <c:v>1</c:v>
                </c:pt>
                <c:pt idx="83">
                  <c:v>1</c:v>
                </c:pt>
                <c:pt idx="84">
                  <c:v>1</c:v>
                </c:pt>
                <c:pt idx="85">
                  <c:v>1</c:v>
                </c:pt>
                <c:pt idx="86">
                  <c:v>0</c:v>
                </c:pt>
                <c:pt idx="87">
                  <c:v>1</c:v>
                </c:pt>
                <c:pt idx="88">
                  <c:v>1</c:v>
                </c:pt>
                <c:pt idx="89">
                  <c:v>0</c:v>
                </c:pt>
                <c:pt idx="90">
                  <c:v>1</c:v>
                </c:pt>
                <c:pt idx="91">
                  <c:v>1</c:v>
                </c:pt>
                <c:pt idx="92">
                  <c:v>0</c:v>
                </c:pt>
                <c:pt idx="93">
                  <c:v>0</c:v>
                </c:pt>
                <c:pt idx="94">
                  <c:v>1</c:v>
                </c:pt>
                <c:pt idx="95">
                  <c:v>1</c:v>
                </c:pt>
                <c:pt idx="96">
                  <c:v>0</c:v>
                </c:pt>
                <c:pt idx="97">
                  <c:v>1</c:v>
                </c:pt>
                <c:pt idx="98">
                  <c:v>0</c:v>
                </c:pt>
                <c:pt idx="99">
                  <c:v>1</c:v>
                </c:pt>
                <c:pt idx="100">
                  <c:v>1</c:v>
                </c:pt>
                <c:pt idx="101">
                  <c:v>1</c:v>
                </c:pt>
                <c:pt idx="102">
                  <c:v>1</c:v>
                </c:pt>
                <c:pt idx="103">
                  <c:v>1</c:v>
                </c:pt>
                <c:pt idx="104">
                  <c:v>0</c:v>
                </c:pt>
                <c:pt idx="105">
                  <c:v>0</c:v>
                </c:pt>
                <c:pt idx="106">
                  <c:v>1</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0</c:v>
                </c:pt>
                <c:pt idx="130">
                  <c:v>0</c:v>
                </c:pt>
                <c:pt idx="131">
                  <c:v>1</c:v>
                </c:pt>
                <c:pt idx="132">
                  <c:v>1</c:v>
                </c:pt>
                <c:pt idx="133">
                  <c:v>0</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numCache>
            </c:numRef>
          </c:val>
          <c:smooth val="0"/>
          <c:extLst>
            <c:ext xmlns:c16="http://schemas.microsoft.com/office/drawing/2014/chart" uri="{C3380CC4-5D6E-409C-BE32-E72D297353CC}">
              <c16:uniqueId val="{00000000-1D9D-48E6-B04B-B1A091E55486}"/>
            </c:ext>
          </c:extLst>
        </c:ser>
        <c:dLbls>
          <c:showLegendKey val="0"/>
          <c:showVal val="0"/>
          <c:showCatName val="0"/>
          <c:showSerName val="0"/>
          <c:showPercent val="0"/>
          <c:showBubbleSize val="0"/>
        </c:dLbls>
        <c:smooth val="0"/>
        <c:axId val="1388916208"/>
        <c:axId val="1388914768"/>
      </c:lineChart>
      <c:catAx>
        <c:axId val="138891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NG"/>
          </a:p>
        </c:txPr>
        <c:crossAx val="1388914768"/>
        <c:crosses val="autoZero"/>
        <c:auto val="1"/>
        <c:lblAlgn val="ctr"/>
        <c:lblOffset val="100"/>
        <c:noMultiLvlLbl val="0"/>
      </c:catAx>
      <c:valAx>
        <c:axId val="1388914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NG"/>
          </a:p>
        </c:txPr>
        <c:crossAx val="1388916208"/>
        <c:crosses val="autoZero"/>
        <c:crossBetween val="between"/>
      </c:valAx>
      <c:spPr>
        <a:noFill/>
        <a:ln>
          <a:noFill/>
        </a:ln>
        <a:effectLst/>
      </c:spPr>
    </c:plotArea>
    <c:plotVisOnly val="1"/>
    <c:dispBlanksAs val="gap"/>
    <c:showDLblsOverMax val="0"/>
    <c:extLst>
      <c:ext uri="{0b15fc19-7d7d-44ad-8c2d-2c3a37ce22c3}">
        <chartProps xmlns="https://web.wps.cn/et/2018/main" chartId="{4f0967a9-b11e-460a-8568-23135bb691a1}"/>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N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28731A2BB724AFA9199C5BB96592153"/>
        <w:category>
          <w:name w:val="Yleiset"/>
          <w:gallery w:val="placeholder"/>
        </w:category>
        <w:types>
          <w:type w:val="bbPlcHdr"/>
        </w:types>
        <w:behaviors>
          <w:behavior w:val="content"/>
        </w:behaviors>
        <w:guid w:val="{97E6ED73-B0BC-4D64-B2D0-263C040F3E9C}"/>
      </w:docPartPr>
      <w:docPartBody>
        <w:p w:rsidR="00424AE0" w:rsidRDefault="00424AE0">
          <w:pPr>
            <w:pStyle w:val="728731A2BB724AFA9199C5BB965921534"/>
          </w:pPr>
          <w:r>
            <w:rPr>
              <w:rStyle w:val="PlaceholderText"/>
              <w:rFonts w:asciiTheme="majorHAnsi" w:hAnsiTheme="majorHAnsi" w:cstheme="majorHAnsi"/>
              <w:sz w:val="20"/>
              <w:szCs w:val="20"/>
              <w:lang w:val="en-US"/>
            </w:rPr>
            <w:t>Choose Field of Study</w:t>
          </w:r>
        </w:p>
      </w:docPartBody>
    </w:docPart>
    <w:docPart>
      <w:docPartPr>
        <w:name w:val="16B2092D1BC14194A651F9756D270D30"/>
        <w:category>
          <w:name w:val="Yleiset"/>
          <w:gallery w:val="placeholder"/>
        </w:category>
        <w:types>
          <w:type w:val="bbPlcHdr"/>
        </w:types>
        <w:behaviors>
          <w:behavior w:val="content"/>
        </w:behaviors>
        <w:guid w:val="{8914F4A2-D1E9-43E7-8BA3-1949D8F90A08}"/>
      </w:docPartPr>
      <w:docPartBody>
        <w:p w:rsidR="00424AE0" w:rsidRDefault="00424AE0">
          <w:pPr>
            <w:pStyle w:val="16B2092D1BC14194A651F9756D270D305"/>
          </w:pPr>
          <w:r>
            <w:rPr>
              <w:rStyle w:val="PlaceholderText"/>
              <w:rFonts w:asciiTheme="majorHAnsi" w:hAnsiTheme="majorHAnsi" w:cstheme="majorHAnsi"/>
              <w:sz w:val="20"/>
              <w:szCs w:val="20"/>
            </w:rPr>
            <w:t>Valitse kohde.</w:t>
          </w:r>
        </w:p>
      </w:docPartBody>
    </w:docPart>
    <w:docPart>
      <w:docPartPr>
        <w:name w:val="F672C68A3D1C469BBA2C1C818B61F3A5"/>
        <w:category>
          <w:name w:val="Yleiset"/>
          <w:gallery w:val="placeholder"/>
        </w:category>
        <w:types>
          <w:type w:val="bbPlcHdr"/>
        </w:types>
        <w:behaviors>
          <w:behavior w:val="content"/>
        </w:behaviors>
        <w:guid w:val="{7CFE19F0-A500-4E4A-B175-9803011986B5}"/>
      </w:docPartPr>
      <w:docPartBody>
        <w:p w:rsidR="00424AE0" w:rsidRDefault="00424AE0">
          <w:pPr>
            <w:pStyle w:val="F672C68A3D1C469BBA2C1C818B61F3A54"/>
          </w:pPr>
          <w:r>
            <w:rPr>
              <w:rStyle w:val="PlaceholderText"/>
              <w:rFonts w:asciiTheme="minorHAnsi" w:hAnsiTheme="minorHAnsi" w:cstheme="minorHAnsi"/>
              <w:b w:val="0"/>
              <w:caps/>
              <w:color w:val="FFFFFF" w:themeColor="background1"/>
              <w:sz w:val="28"/>
              <w:szCs w:val="28"/>
              <w:lang w:val="en-US"/>
            </w:rPr>
            <w:t>rEPORT TYPE</w:t>
          </w:r>
        </w:p>
      </w:docPartBody>
    </w:docPart>
    <w:docPart>
      <w:docPartPr>
        <w:name w:val="C5C93F28C84F4DF1BB6CE789C3AB834D"/>
        <w:category>
          <w:name w:val="Yleiset"/>
          <w:gallery w:val="placeholder"/>
        </w:category>
        <w:types>
          <w:type w:val="bbPlcHdr"/>
        </w:types>
        <w:behaviors>
          <w:behavior w:val="content"/>
        </w:behaviors>
        <w:guid w:val="{DCFC3602-A7CB-44BD-8FDD-3E6713429C2B}"/>
      </w:docPartPr>
      <w:docPartBody>
        <w:p w:rsidR="00424AE0" w:rsidRDefault="00424AE0">
          <w:pPr>
            <w:pStyle w:val="C5C93F28C84F4DF1BB6CE789C3AB834D6"/>
          </w:pPr>
          <w:r>
            <w:rPr>
              <w:rStyle w:val="PlaceholderText"/>
              <w:rFonts w:asciiTheme="majorHAnsi" w:hAnsiTheme="majorHAnsi" w:cstheme="majorHAnsi"/>
              <w:b w:val="0"/>
              <w:caps/>
              <w:color w:val="FFFFFF" w:themeColor="background1"/>
              <w:szCs w:val="24"/>
            </w:rPr>
            <w:t>Valitse kohde.</w:t>
          </w:r>
        </w:p>
      </w:docPartBody>
    </w:docPart>
    <w:docPart>
      <w:docPartPr>
        <w:name w:val="C83242CF58904DB2BC1E64D2A44AAACE"/>
        <w:category>
          <w:name w:val="Yleiset"/>
          <w:gallery w:val="placeholder"/>
        </w:category>
        <w:types>
          <w:type w:val="bbPlcHdr"/>
        </w:types>
        <w:behaviors>
          <w:behavior w:val="content"/>
        </w:behaviors>
        <w:guid w:val="{5E51B689-FD0B-460A-9039-1F2FBEFFAB9B}"/>
      </w:docPartPr>
      <w:docPartBody>
        <w:p w:rsidR="00424AE0" w:rsidRDefault="00424AE0">
          <w:pPr>
            <w:pStyle w:val="C83242CF58904DB2BC1E64D2A44AAACE6"/>
          </w:pPr>
          <w:r>
            <w:rPr>
              <w:rStyle w:val="PlaceholderText"/>
              <w:rFonts w:asciiTheme="majorHAnsi" w:hAnsiTheme="majorHAnsi" w:cstheme="majorHAnsi"/>
              <w:caps/>
              <w:color w:val="FFFFFF" w:themeColor="background1"/>
              <w:spacing w:val="20"/>
            </w:rPr>
            <w:t>Valitse kohde.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B425E" w:rsidRDefault="006B425E">
      <w:pPr>
        <w:spacing w:line="240" w:lineRule="auto"/>
      </w:pPr>
      <w:r>
        <w:separator/>
      </w:r>
    </w:p>
  </w:endnote>
  <w:endnote w:type="continuationSeparator" w:id="0">
    <w:p w:rsidR="006B425E" w:rsidRDefault="006B425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tka Text">
    <w:panose1 w:val="00000000000000000000"/>
    <w:charset w:val="00"/>
    <w:family w:val="auto"/>
    <w:pitch w:val="variable"/>
    <w:sig w:usb0="A00002EF" w:usb1="4000204B" w:usb2="00000000" w:usb3="00000000" w:csb0="0000019F" w:csb1="00000000"/>
  </w:font>
  <w:font w:name="Melior LT Std">
    <w:charset w:val="00"/>
    <w:family w:val="roman"/>
    <w:pitch w:val="default"/>
    <w:sig w:usb0="00000000"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B425E" w:rsidRDefault="006B425E">
      <w:pPr>
        <w:spacing w:after="0"/>
      </w:pPr>
      <w:r>
        <w:separator/>
      </w:r>
    </w:p>
  </w:footnote>
  <w:footnote w:type="continuationSeparator" w:id="0">
    <w:p w:rsidR="006B425E" w:rsidRDefault="006B425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95C"/>
    <w:rsid w:val="000201E9"/>
    <w:rsid w:val="00023DE9"/>
    <w:rsid w:val="00061E5B"/>
    <w:rsid w:val="00086CDF"/>
    <w:rsid w:val="000D201A"/>
    <w:rsid w:val="001109E1"/>
    <w:rsid w:val="00112DE3"/>
    <w:rsid w:val="0011526B"/>
    <w:rsid w:val="00117720"/>
    <w:rsid w:val="001215AB"/>
    <w:rsid w:val="00130FA4"/>
    <w:rsid w:val="0017577B"/>
    <w:rsid w:val="00184973"/>
    <w:rsid w:val="001B2772"/>
    <w:rsid w:val="001D014F"/>
    <w:rsid w:val="001E79E4"/>
    <w:rsid w:val="001F4D74"/>
    <w:rsid w:val="002071F6"/>
    <w:rsid w:val="00233E66"/>
    <w:rsid w:val="00255BB8"/>
    <w:rsid w:val="00275423"/>
    <w:rsid w:val="00294A84"/>
    <w:rsid w:val="002A1CD4"/>
    <w:rsid w:val="002C2CD7"/>
    <w:rsid w:val="002D76C6"/>
    <w:rsid w:val="002E7768"/>
    <w:rsid w:val="002F1EF3"/>
    <w:rsid w:val="002F30F7"/>
    <w:rsid w:val="0030454E"/>
    <w:rsid w:val="003149E2"/>
    <w:rsid w:val="00314DF0"/>
    <w:rsid w:val="0035300C"/>
    <w:rsid w:val="003612A4"/>
    <w:rsid w:val="003638AD"/>
    <w:rsid w:val="00372BA5"/>
    <w:rsid w:val="003906AF"/>
    <w:rsid w:val="00406DC2"/>
    <w:rsid w:val="0042495C"/>
    <w:rsid w:val="00424AE0"/>
    <w:rsid w:val="004255F5"/>
    <w:rsid w:val="00427586"/>
    <w:rsid w:val="00481EB6"/>
    <w:rsid w:val="004A31D5"/>
    <w:rsid w:val="004B0E87"/>
    <w:rsid w:val="004C0165"/>
    <w:rsid w:val="004F0D20"/>
    <w:rsid w:val="0055209A"/>
    <w:rsid w:val="0058142E"/>
    <w:rsid w:val="00583C42"/>
    <w:rsid w:val="00593C69"/>
    <w:rsid w:val="005A3071"/>
    <w:rsid w:val="005A5DED"/>
    <w:rsid w:val="005B57BB"/>
    <w:rsid w:val="005B7C52"/>
    <w:rsid w:val="005D79F5"/>
    <w:rsid w:val="00622CD2"/>
    <w:rsid w:val="006250B2"/>
    <w:rsid w:val="00636124"/>
    <w:rsid w:val="00655956"/>
    <w:rsid w:val="00666F50"/>
    <w:rsid w:val="0068696B"/>
    <w:rsid w:val="006A2A6C"/>
    <w:rsid w:val="006A38F3"/>
    <w:rsid w:val="006B0BDB"/>
    <w:rsid w:val="006B425E"/>
    <w:rsid w:val="00706425"/>
    <w:rsid w:val="00712647"/>
    <w:rsid w:val="0071295B"/>
    <w:rsid w:val="00725684"/>
    <w:rsid w:val="007400C3"/>
    <w:rsid w:val="007577BB"/>
    <w:rsid w:val="00777152"/>
    <w:rsid w:val="00784147"/>
    <w:rsid w:val="007908CF"/>
    <w:rsid w:val="007B27BC"/>
    <w:rsid w:val="00815EFD"/>
    <w:rsid w:val="00857310"/>
    <w:rsid w:val="008872C9"/>
    <w:rsid w:val="008A2A79"/>
    <w:rsid w:val="008A3818"/>
    <w:rsid w:val="008A5493"/>
    <w:rsid w:val="008C6041"/>
    <w:rsid w:val="008D5118"/>
    <w:rsid w:val="008D6DA7"/>
    <w:rsid w:val="0090246F"/>
    <w:rsid w:val="0092644C"/>
    <w:rsid w:val="00933933"/>
    <w:rsid w:val="00934A20"/>
    <w:rsid w:val="009673BA"/>
    <w:rsid w:val="009946FC"/>
    <w:rsid w:val="009A1DCF"/>
    <w:rsid w:val="009A6C2B"/>
    <w:rsid w:val="009D17B0"/>
    <w:rsid w:val="009F1F7B"/>
    <w:rsid w:val="00A01B34"/>
    <w:rsid w:val="00A17B1E"/>
    <w:rsid w:val="00A359CB"/>
    <w:rsid w:val="00A433A9"/>
    <w:rsid w:val="00A43714"/>
    <w:rsid w:val="00A6721B"/>
    <w:rsid w:val="00A87AB1"/>
    <w:rsid w:val="00A96634"/>
    <w:rsid w:val="00AB5A9E"/>
    <w:rsid w:val="00AC1FCE"/>
    <w:rsid w:val="00AD1C39"/>
    <w:rsid w:val="00B05318"/>
    <w:rsid w:val="00B13657"/>
    <w:rsid w:val="00B4207B"/>
    <w:rsid w:val="00B465F9"/>
    <w:rsid w:val="00B5744A"/>
    <w:rsid w:val="00B61B19"/>
    <w:rsid w:val="00B872DD"/>
    <w:rsid w:val="00BE02F6"/>
    <w:rsid w:val="00BE242B"/>
    <w:rsid w:val="00C25458"/>
    <w:rsid w:val="00C26F78"/>
    <w:rsid w:val="00C322D3"/>
    <w:rsid w:val="00C62742"/>
    <w:rsid w:val="00C72DB8"/>
    <w:rsid w:val="00C82D8C"/>
    <w:rsid w:val="00CA02F9"/>
    <w:rsid w:val="00CA5865"/>
    <w:rsid w:val="00CE7B08"/>
    <w:rsid w:val="00CF5CF7"/>
    <w:rsid w:val="00D15EAE"/>
    <w:rsid w:val="00D244A0"/>
    <w:rsid w:val="00D275BF"/>
    <w:rsid w:val="00D64F64"/>
    <w:rsid w:val="00D7774E"/>
    <w:rsid w:val="00D913A6"/>
    <w:rsid w:val="00DA57AB"/>
    <w:rsid w:val="00E56847"/>
    <w:rsid w:val="00E940C5"/>
    <w:rsid w:val="00EA761D"/>
    <w:rsid w:val="00EB5C3E"/>
    <w:rsid w:val="00EC2883"/>
    <w:rsid w:val="00EE71BD"/>
    <w:rsid w:val="00F01E5D"/>
    <w:rsid w:val="00F102DD"/>
    <w:rsid w:val="00F1051E"/>
    <w:rsid w:val="00F10A93"/>
    <w:rsid w:val="00F21008"/>
    <w:rsid w:val="00F5092A"/>
    <w:rsid w:val="00F671E7"/>
    <w:rsid w:val="00F9026C"/>
    <w:rsid w:val="00F96D81"/>
    <w:rsid w:val="00FA1812"/>
    <w:rsid w:val="00FC0E1E"/>
    <w:rsid w:val="00FF473B"/>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FI" w:eastAsia="en-FI"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fi-FI" w:eastAsia="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Pr>
      <w:color w:val="808080"/>
    </w:rPr>
  </w:style>
  <w:style w:type="paragraph" w:customStyle="1" w:styleId="16B2092D1BC14194A651F9756D270D305">
    <w:name w:val="16B2092D1BC14194A651F9756D270D305"/>
    <w:rPr>
      <w:rFonts w:ascii="Arial" w:eastAsia="Times New Roman" w:hAnsi="Arial" w:cs="Arial"/>
      <w:sz w:val="24"/>
      <w:szCs w:val="24"/>
      <w:lang w:val="fi-FI" w:eastAsia="fi-FI"/>
    </w:rPr>
  </w:style>
  <w:style w:type="paragraph" w:customStyle="1" w:styleId="C5C93F28C84F4DF1BB6CE789C3AB834D6">
    <w:name w:val="C5C93F28C84F4DF1BB6CE789C3AB834D6"/>
    <w:pPr>
      <w:jc w:val="center"/>
    </w:pPr>
    <w:rPr>
      <w:rFonts w:ascii="Arial" w:eastAsia="Times New Roman" w:hAnsi="Arial" w:cs="Times New Roman"/>
      <w:b/>
      <w:bCs/>
      <w:sz w:val="24"/>
      <w:lang w:val="fi-FI" w:eastAsia="fi-FI"/>
    </w:rPr>
  </w:style>
  <w:style w:type="paragraph" w:customStyle="1" w:styleId="C83242CF58904DB2BC1E64D2A44AAACE6">
    <w:name w:val="C83242CF58904DB2BC1E64D2A44AAACE6"/>
    <w:pPr>
      <w:spacing w:after="160" w:line="360" w:lineRule="auto"/>
      <w:ind w:left="1304"/>
    </w:pPr>
    <w:rPr>
      <w:rFonts w:ascii="Tahoma" w:eastAsia="Tahoma" w:hAnsi="Tahoma" w:cs="Tahoma"/>
      <w:lang w:val="fi-FI" w:eastAsia="en-US"/>
    </w:rPr>
  </w:style>
  <w:style w:type="paragraph" w:customStyle="1" w:styleId="728731A2BB724AFA9199C5BB965921534">
    <w:name w:val="728731A2BB724AFA9199C5BB965921534"/>
    <w:rPr>
      <w:rFonts w:ascii="Arial" w:eastAsia="Times New Roman" w:hAnsi="Arial" w:cs="Arial"/>
      <w:sz w:val="24"/>
      <w:szCs w:val="24"/>
      <w:lang w:val="fi-FI" w:eastAsia="fi-FI"/>
    </w:rPr>
  </w:style>
  <w:style w:type="paragraph" w:customStyle="1" w:styleId="F672C68A3D1C469BBA2C1C818B61F3A54">
    <w:name w:val="F672C68A3D1C469BBA2C1C818B61F3A54"/>
    <w:pPr>
      <w:jc w:val="center"/>
    </w:pPr>
    <w:rPr>
      <w:rFonts w:ascii="Arial" w:eastAsia="Times New Roman" w:hAnsi="Arial" w:cs="Times New Roman"/>
      <w:b/>
      <w:bCs/>
      <w:sz w:val="24"/>
      <w:lang w:val="fi-FI" w:eastAsia="fi-F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Savonia">
  <a:themeElements>
    <a:clrScheme name="Custom 1">
      <a:dk1>
        <a:sysClr val="windowText" lastClr="000000"/>
      </a:dk1>
      <a:lt1>
        <a:srgbClr val="FFFFFF"/>
      </a:lt1>
      <a:dk2>
        <a:srgbClr val="262626"/>
      </a:dk2>
      <a:lt2>
        <a:srgbClr val="F8F8F8"/>
      </a:lt2>
      <a:accent1>
        <a:srgbClr val="EE3E8A"/>
      </a:accent1>
      <a:accent2>
        <a:srgbClr val="B41E8E"/>
      </a:accent2>
      <a:accent3>
        <a:srgbClr val="8DC63F"/>
      </a:accent3>
      <a:accent4>
        <a:srgbClr val="00ACCD"/>
      </a:accent4>
      <a:accent5>
        <a:srgbClr val="F58220"/>
      </a:accent5>
      <a:accent6>
        <a:srgbClr val="EEC216"/>
      </a:accent6>
      <a:hlink>
        <a:srgbClr val="EC008C"/>
      </a:hlink>
      <a:folHlink>
        <a:srgbClr val="B41E8E"/>
      </a:folHlink>
    </a:clrScheme>
    <a:fontScheme name="Savonia2023">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3B47244E36554783734B654D9AA93F" ma:contentTypeVersion="8" ma:contentTypeDescription="Create a new document." ma:contentTypeScope="" ma:versionID="b20bb9552b1bd8d523a72701499a2375">
  <xsd:schema xmlns:xsd="http://www.w3.org/2001/XMLSchema" xmlns:xs="http://www.w3.org/2001/XMLSchema" xmlns:p="http://schemas.microsoft.com/office/2006/metadata/properties" xmlns:ns2="427bbffc-c603-4c21-8d29-0b76c087ae78" xmlns:ns3="13d2e838-263e-445f-a82e-a5a9d88390d0" targetNamespace="http://schemas.microsoft.com/office/2006/metadata/properties" ma:root="true" ma:fieldsID="c28a31be4884f3db3458ca12d8de09e4" ns2:_="" ns3:_="">
    <xsd:import namespace="427bbffc-c603-4c21-8d29-0b76c087ae78"/>
    <xsd:import namespace="13d2e838-263e-445f-a82e-a5a9d88390d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7bbffc-c603-4c21-8d29-0b76c087ae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d2e838-263e-445f-a82e-a5a9d88390d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Hir09</b:Tag>
    <b:SourceType>Book</b:SourceType>
    <b:Guid>{5C71EC26-B373-49D0-871C-764E368097DD}</b:Guid>
    <b:Author>
      <b:Author>
        <b:NameList>
          <b:Person>
            <b:Last>Hirsjärvi</b:Last>
            <b:First>Sirkka</b:First>
          </b:Person>
          <b:Person>
            <b:Last>Remes</b:Last>
            <b:First>Pirkko</b:First>
          </b:Person>
          <b:Person>
            <b:Last>Sajavaara</b:Last>
            <b:First>Paula</b:First>
          </b:Person>
          <b:Person>
            <b:Last>Sinivuori</b:Last>
            <b:First>Eira</b:First>
          </b:Person>
        </b:NameList>
      </b:Author>
    </b:Author>
    <b:Title>Tutki ja kirjoita</b:Title>
    <b:Year>2009</b:Year>
    <b:City>Helsinki</b:City>
    <b:Publisher>Tammi</b:Publisher>
    <b:Edition>15. uud. p.</b:Edition>
    <b:RefOrder>1</b:RefOrder>
  </b:Source>
  <b:Source>
    <b:Tag>Hak22</b:Tag>
    <b:SourceType>Book</b:SourceType>
    <b:Guid>{EB5798C7-5B85-4054-BEBE-74A67D581006}</b:Guid>
    <b:Author>
      <b:Author>
        <b:NameList>
          <b:Person>
            <b:Last>Hakaja</b:Last>
            <b:First>Juha</b:First>
          </b:Person>
        </b:NameList>
      </b:Author>
    </b:Author>
    <b:Title>Hyvä, parempi, valmis: Opinnäytetyöopas ammattkorkeakouluille</b:Title>
    <b:Year>2022</b:Year>
    <b:City>Helsinki</b:City>
    <b:Publisher>Gaudeamus</b:Publisher>
    <b:RefOrder>2</b:RefOrder>
  </b:Source>
</b:Sources>
</file>

<file path=customXml/itemProps1.xml><?xml version="1.0" encoding="utf-8"?>
<ds:datastoreItem xmlns:ds="http://schemas.openxmlformats.org/officeDocument/2006/customXml" ds:itemID="{4254F4B0-7B50-4120-AC74-85FA38CCA7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45215A-2488-4CD6-B46D-186E86BF3D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7bbffc-c603-4c21-8d29-0b76c087ae78"/>
    <ds:schemaRef ds:uri="13d2e838-263e-445f-a82e-a5a9d88390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71F5CDAD-2DD3-412E-9704-F67371AD53F2}">
  <ds:schemaRefs>
    <ds:schemaRef ds:uri="http://schemas.microsoft.com/sharepoint/v3/contenttype/forms"/>
  </ds:schemaRefs>
</ds:datastoreItem>
</file>

<file path=customXml/itemProps5.xml><?xml version="1.0" encoding="utf-8"?>
<ds:datastoreItem xmlns:ds="http://schemas.openxmlformats.org/officeDocument/2006/customXml" ds:itemID="{4D0DEAD4-1421-48E7-9A1D-B925270B9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37</Pages>
  <Words>11816</Words>
  <Characters>67353</Characters>
  <Application>Microsoft Office Word</Application>
  <DocSecurity>0</DocSecurity>
  <Lines>561</Lines>
  <Paragraphs>158</Paragraphs>
  <ScaleCrop>false</ScaleCrop>
  <Company>Savonia-ammattikorkeakoulu Oy</Company>
  <LinksUpToDate>false</LinksUpToDate>
  <CharactersWithSpaces>79011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Jaana Ruotsalainen</dc:creator>
  <cp:lastModifiedBy>Nurudeen Ettu</cp:lastModifiedBy>
  <cp:revision>2</cp:revision>
  <cp:lastPrinted>2024-12-16T09:01:00Z</cp:lastPrinted>
  <dcterms:created xsi:type="dcterms:W3CDTF">2024-12-16T10:42:00Z</dcterms:created>
  <dcterms:modified xsi:type="dcterms:W3CDTF">2024-12-16T10:42:00Z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0x010100E33B47244E36554783734B654D9AA93F</vt:lpwstr>
  </property>
  <property fmtid="{D5CDD505-2E9C-101B-9397-08002B2CF9AE}" pid="3" name="MediaServiceImageTags">
    <vt:lpwstr/>
  </property>
  <property fmtid="{D5CDD505-2E9C-101B-9397-08002B2CF9AE}" pid="4" name="KSOProductBuildVer">
    <vt:lpwstr>1033-12.2.0.19307</vt:lpwstr>
  </property>
  <property fmtid="{D5CDD505-2E9C-101B-9397-08002B2CF9AE}" pid="5" name="ICV">
    <vt:lpwstr>4FA69E77F6C74EDCB8972D93A2273931_12</vt:lpwstr>
  </property>
</Properties>
</file>